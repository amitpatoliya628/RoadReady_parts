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0FBE6" w14:textId="77777777" w:rsidR="00AC6077" w:rsidRDefault="00AC6077">
      <w:pPr>
        <w:pStyle w:val="Heading3"/>
        <w:ind w:left="3036" w:right="2260" w:firstLine="16"/>
        <w:rPr>
          <w:rFonts w:ascii="Times New Roman"/>
        </w:rPr>
      </w:pPr>
    </w:p>
    <w:p w14:paraId="3D1C69D7" w14:textId="77777777" w:rsidR="00AC6077"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A Project Report</w:t>
      </w:r>
    </w:p>
    <w:p w14:paraId="06153B4B" w14:textId="77777777" w:rsidR="00AC6077"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sz w:val="36"/>
          <w:szCs w:val="36"/>
        </w:rPr>
        <w:t>On</w:t>
      </w:r>
    </w:p>
    <w:p w14:paraId="77906C15" w14:textId="29454ABE" w:rsidR="00AC6077" w:rsidRDefault="00294A66">
      <w:pPr>
        <w:jc w:val="center"/>
        <w:rPr>
          <w:rFonts w:ascii="Times New Roman" w:eastAsia="Times New Roman" w:hAnsi="Times New Roman" w:cs="Times New Roman"/>
          <w:b/>
          <w:sz w:val="44"/>
          <w:szCs w:val="44"/>
          <w:u w:val="single"/>
        </w:rPr>
      </w:pPr>
      <w:r>
        <w:rPr>
          <w:rFonts w:ascii="Times New Roman" w:eastAsia="Times New Roman" w:hAnsi="Times New Roman" w:cs="Times New Roman"/>
          <w:b/>
          <w:sz w:val="40"/>
          <w:szCs w:val="40"/>
          <w:u w:val="single"/>
        </w:rPr>
        <w:t>RoadReady Parts</w:t>
      </w:r>
    </w:p>
    <w:p w14:paraId="7A8F5889" w14:textId="77777777" w:rsidR="00AC6077" w:rsidRDefault="00AC6077">
      <w:pPr>
        <w:jc w:val="center"/>
        <w:rPr>
          <w:rFonts w:ascii="Times New Roman" w:eastAsia="Times New Roman" w:hAnsi="Times New Roman" w:cs="Times New Roman"/>
          <w:sz w:val="28"/>
          <w:szCs w:val="28"/>
        </w:rPr>
      </w:pPr>
    </w:p>
    <w:p w14:paraId="68448A29" w14:textId="77777777" w:rsidR="00AC6077"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Developed At</w:t>
      </w:r>
    </w:p>
    <w:p w14:paraId="2875339E" w14:textId="77777777" w:rsidR="00AC6077" w:rsidRDefault="00000000">
      <w:pPr>
        <w:jc w:val="center"/>
        <w:rPr>
          <w:rFonts w:ascii="Times New Roman" w:eastAsia="Times New Roman" w:hAnsi="Times New Roman" w:cs="Times New Roman"/>
          <w:b/>
          <w:sz w:val="44"/>
          <w:szCs w:val="44"/>
        </w:rPr>
      </w:pPr>
      <w:r>
        <w:rPr>
          <w:rFonts w:ascii="Times New Roman" w:eastAsia="Times New Roman" w:hAnsi="Times New Roman" w:cs="Times New Roman"/>
          <w:b/>
          <w:sz w:val="44"/>
          <w:szCs w:val="44"/>
        </w:rPr>
        <w:t>Harivandana College</w:t>
      </w:r>
    </w:p>
    <w:p w14:paraId="3349FD61" w14:textId="77777777" w:rsidR="00AC6077" w:rsidRDefault="00AC6077">
      <w:pPr>
        <w:jc w:val="center"/>
        <w:rPr>
          <w:rFonts w:ascii="Times New Roman" w:eastAsia="Times New Roman" w:hAnsi="Times New Roman" w:cs="Times New Roman"/>
          <w:sz w:val="28"/>
          <w:szCs w:val="28"/>
        </w:rPr>
      </w:pPr>
    </w:p>
    <w:p w14:paraId="388A48EE" w14:textId="77777777" w:rsidR="00AC6077"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For the fulfillment of the requirements for the</w:t>
      </w:r>
    </w:p>
    <w:p w14:paraId="2C1CB25F" w14:textId="77777777" w:rsidR="00AC6077"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B.C.A. – 5</w:t>
      </w:r>
      <w:r>
        <w:rPr>
          <w:rFonts w:ascii="Times New Roman" w:eastAsia="Times New Roman" w:hAnsi="Times New Roman" w:cs="Times New Roman"/>
          <w:b/>
          <w:sz w:val="36"/>
          <w:szCs w:val="36"/>
          <w:vertAlign w:val="superscript"/>
        </w:rPr>
        <w:t>th</w:t>
      </w:r>
      <w:r>
        <w:rPr>
          <w:rFonts w:ascii="Times New Roman" w:eastAsia="Times New Roman" w:hAnsi="Times New Roman" w:cs="Times New Roman"/>
          <w:b/>
          <w:sz w:val="36"/>
          <w:szCs w:val="36"/>
        </w:rPr>
        <w:t xml:space="preserve"> Semester [2025]</w:t>
      </w:r>
    </w:p>
    <w:p w14:paraId="63F3AD2B" w14:textId="77777777" w:rsidR="00AC6077" w:rsidRDefault="00AC6077">
      <w:pPr>
        <w:jc w:val="center"/>
        <w:rPr>
          <w:rFonts w:ascii="Times New Roman" w:eastAsia="Times New Roman" w:hAnsi="Times New Roman" w:cs="Times New Roman"/>
          <w:b/>
          <w:sz w:val="36"/>
          <w:szCs w:val="36"/>
        </w:rPr>
      </w:pPr>
    </w:p>
    <w:p w14:paraId="16472F7A" w14:textId="77777777" w:rsidR="00AC6077" w:rsidRDefault="00000000">
      <w:pPr>
        <w:jc w:val="center"/>
        <w:rPr>
          <w:rFonts w:ascii="Times New Roman" w:eastAsia="Times New Roman" w:hAnsi="Times New Roman" w:cs="Times New Roman"/>
          <w:b/>
          <w:sz w:val="36"/>
          <w:szCs w:val="36"/>
        </w:rPr>
      </w:pPr>
      <w:r>
        <w:rPr>
          <w:rFonts w:ascii="Times New Roman" w:eastAsia="Times New Roman" w:hAnsi="Times New Roman" w:cs="Times New Roman"/>
          <w:b/>
          <w:sz w:val="36"/>
          <w:szCs w:val="36"/>
        </w:rPr>
        <w:t>Developed By</w:t>
      </w:r>
    </w:p>
    <w:p w14:paraId="43F52187" w14:textId="4083B19F" w:rsidR="00AC6077" w:rsidRDefault="00294A66">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PATOLIYA AMIT R.</w:t>
      </w:r>
    </w:p>
    <w:p w14:paraId="2E141973" w14:textId="77777777" w:rsidR="00AC6077" w:rsidRDefault="00AC6077">
      <w:pPr>
        <w:jc w:val="center"/>
        <w:rPr>
          <w:rFonts w:ascii="Times New Roman" w:eastAsia="Times New Roman" w:hAnsi="Times New Roman" w:cs="Times New Roman"/>
          <w:b/>
          <w:sz w:val="42"/>
          <w:szCs w:val="42"/>
        </w:rPr>
      </w:pPr>
    </w:p>
    <w:p w14:paraId="54212FB6" w14:textId="77777777" w:rsidR="00AC6077" w:rsidRDefault="00000000">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Submitted To</w:t>
      </w:r>
    </w:p>
    <w:p w14:paraId="18303847" w14:textId="77777777" w:rsidR="00AC6077" w:rsidRDefault="00AC6077">
      <w:pPr>
        <w:jc w:val="center"/>
        <w:rPr>
          <w:rFonts w:ascii="Times New Roman" w:eastAsia="Times New Roman" w:hAnsi="Times New Roman" w:cs="Times New Roman"/>
          <w:sz w:val="36"/>
          <w:szCs w:val="36"/>
        </w:rPr>
      </w:pPr>
    </w:p>
    <w:p w14:paraId="0CEBC97F" w14:textId="77777777" w:rsidR="00AC6077" w:rsidRDefault="00000000">
      <w:pPr>
        <w:jc w:val="center"/>
        <w:rPr>
          <w:rFonts w:ascii="Times New Roman" w:eastAsia="Times New Roman" w:hAnsi="Times New Roman" w:cs="Times New Roman"/>
          <w:b/>
          <w:sz w:val="26"/>
          <w:szCs w:val="26"/>
        </w:rPr>
      </w:pPr>
      <w:r>
        <w:rPr>
          <w:rFonts w:ascii="Times New Roman" w:eastAsia="Times New Roman" w:hAnsi="Times New Roman" w:cs="Times New Roman"/>
          <w:noProof/>
          <w:sz w:val="38"/>
          <w:szCs w:val="38"/>
        </w:rPr>
        <w:drawing>
          <wp:inline distT="0" distB="0" distL="0" distR="0" wp14:anchorId="3B449D51" wp14:editId="5254121B">
            <wp:extent cx="1421765" cy="1421765"/>
            <wp:effectExtent l="0" t="0" r="6985" b="6985"/>
            <wp:docPr id="36" name="image1.png" descr="C:\Users\vishal\Desktop\hvc logo.png"/>
            <wp:cNvGraphicFramePr/>
            <a:graphic xmlns:a="http://schemas.openxmlformats.org/drawingml/2006/main">
              <a:graphicData uri="http://schemas.openxmlformats.org/drawingml/2006/picture">
                <pic:pic xmlns:pic="http://schemas.openxmlformats.org/drawingml/2006/picture">
                  <pic:nvPicPr>
                    <pic:cNvPr id="36" name="image1.png" descr="C:\Users\vishal\Desktop\hvc logo.png"/>
                    <pic:cNvPicPr preferRelativeResize="0"/>
                  </pic:nvPicPr>
                  <pic:blipFill>
                    <a:blip r:embed="rId8"/>
                    <a:srcRect/>
                    <a:stretch>
                      <a:fillRect/>
                    </a:stretch>
                  </pic:blipFill>
                  <pic:spPr>
                    <a:xfrm>
                      <a:off x="0" y="0"/>
                      <a:ext cx="1422269" cy="1422269"/>
                    </a:xfrm>
                    <a:prstGeom prst="rect">
                      <a:avLst/>
                    </a:prstGeom>
                  </pic:spPr>
                </pic:pic>
              </a:graphicData>
            </a:graphic>
          </wp:inline>
        </w:drawing>
      </w:r>
    </w:p>
    <w:p w14:paraId="4C9DCE79" w14:textId="77777777" w:rsidR="00AC6077" w:rsidRDefault="00AC6077">
      <w:pPr>
        <w:jc w:val="center"/>
        <w:rPr>
          <w:rFonts w:ascii="Times New Roman" w:eastAsia="Times New Roman" w:hAnsi="Times New Roman" w:cs="Times New Roman"/>
          <w:b/>
          <w:sz w:val="26"/>
          <w:szCs w:val="26"/>
        </w:rPr>
      </w:pPr>
    </w:p>
    <w:p w14:paraId="5D06E0C8" w14:textId="77777777" w:rsidR="00AC6077" w:rsidRDefault="00000000">
      <w:pPr>
        <w:jc w:val="center"/>
        <w:rPr>
          <w:rFonts w:ascii="Times New Roman" w:eastAsia="Times New Roman" w:hAnsi="Times New Roman" w:cs="Times New Roman"/>
          <w:b/>
          <w:sz w:val="40"/>
          <w:szCs w:val="40"/>
        </w:rPr>
      </w:pPr>
      <w:r>
        <w:rPr>
          <w:rFonts w:ascii="Times New Roman" w:eastAsia="Times New Roman" w:hAnsi="Times New Roman" w:cs="Times New Roman"/>
          <w:b/>
          <w:sz w:val="40"/>
          <w:szCs w:val="40"/>
        </w:rPr>
        <w:t>DEPARTMENT OF COMPUTER SCIENCE</w:t>
      </w:r>
    </w:p>
    <w:p w14:paraId="6BEA36EA" w14:textId="77777777" w:rsidR="00AC6077" w:rsidRDefault="00AC6077">
      <w:pPr>
        <w:jc w:val="center"/>
        <w:rPr>
          <w:rFonts w:ascii="Times New Roman" w:eastAsia="Times New Roman" w:hAnsi="Times New Roman" w:cs="Times New Roman"/>
          <w:b/>
          <w:sz w:val="28"/>
          <w:szCs w:val="28"/>
        </w:rPr>
      </w:pPr>
    </w:p>
    <w:p w14:paraId="13499C2E" w14:textId="77777777" w:rsidR="00AC6077"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28"/>
          <w:szCs w:val="28"/>
        </w:rPr>
        <w:t xml:space="preserve">-: </w:t>
      </w:r>
      <w:r>
        <w:rPr>
          <w:rFonts w:ascii="Times New Roman" w:eastAsia="Times New Roman" w:hAnsi="Times New Roman" w:cs="Times New Roman"/>
          <w:b/>
          <w:sz w:val="36"/>
          <w:szCs w:val="36"/>
        </w:rPr>
        <w:t xml:space="preserve">Under the Guidance </w:t>
      </w:r>
      <w:proofErr w:type="gramStart"/>
      <w:r>
        <w:rPr>
          <w:rFonts w:ascii="Times New Roman" w:eastAsia="Times New Roman" w:hAnsi="Times New Roman" w:cs="Times New Roman"/>
          <w:b/>
          <w:sz w:val="36"/>
          <w:szCs w:val="36"/>
        </w:rPr>
        <w:t>of :</w:t>
      </w:r>
      <w:proofErr w:type="gramEnd"/>
      <w:r>
        <w:rPr>
          <w:rFonts w:ascii="Times New Roman" w:eastAsia="Times New Roman" w:hAnsi="Times New Roman" w:cs="Times New Roman"/>
          <w:b/>
          <w:sz w:val="36"/>
          <w:szCs w:val="36"/>
        </w:rPr>
        <w:t>-</w:t>
      </w:r>
    </w:p>
    <w:p w14:paraId="09F95D37" w14:textId="77777777" w:rsidR="00AC6077" w:rsidRDefault="00AC6077">
      <w:pPr>
        <w:jc w:val="center"/>
        <w:rPr>
          <w:rFonts w:ascii="Times New Roman" w:eastAsia="Times New Roman" w:hAnsi="Times New Roman" w:cs="Times New Roman"/>
          <w:b/>
          <w:sz w:val="32"/>
          <w:szCs w:val="32"/>
        </w:rPr>
      </w:pPr>
    </w:p>
    <w:p w14:paraId="3E79CBEA" w14:textId="77777777" w:rsidR="00AC6077"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Dr. Ashwin Rathod (Head of Department)</w:t>
      </w:r>
    </w:p>
    <w:p w14:paraId="6190AE0B" w14:textId="77777777" w:rsidR="00AC6077" w:rsidRDefault="00000000">
      <w:pPr>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Prof. Bhavesh Chavda (Project In-charge) </w:t>
      </w:r>
    </w:p>
    <w:p w14:paraId="0671B444" w14:textId="77777777" w:rsidR="00AC6077" w:rsidRDefault="00AC6077">
      <w:pPr>
        <w:jc w:val="center"/>
        <w:rPr>
          <w:rFonts w:ascii="Times New Roman" w:eastAsia="Times New Roman" w:hAnsi="Times New Roman" w:cs="Times New Roman"/>
        </w:rPr>
      </w:pPr>
      <w:bookmarkStart w:id="0" w:name="_heading=h.gjdgxs" w:colFirst="0" w:colLast="0"/>
      <w:bookmarkEnd w:id="0"/>
    </w:p>
    <w:p w14:paraId="531D4721" w14:textId="77777777" w:rsidR="00AC6077" w:rsidRDefault="00AC6077">
      <w:pPr>
        <w:pStyle w:val="Heading3"/>
        <w:rPr>
          <w:rFonts w:ascii="Times New Roman"/>
        </w:rPr>
        <w:sectPr w:rsidR="00AC6077">
          <w:type w:val="continuous"/>
          <w:pgSz w:w="11920" w:h="16850"/>
          <w:pgMar w:top="1440" w:right="425" w:bottom="280" w:left="0" w:header="720" w:footer="720" w:gutter="0"/>
          <w:cols w:space="720"/>
        </w:sectPr>
      </w:pPr>
    </w:p>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5"/>
        <w:gridCol w:w="795"/>
        <w:gridCol w:w="175"/>
        <w:gridCol w:w="163"/>
        <w:gridCol w:w="975"/>
        <w:gridCol w:w="5897"/>
        <w:gridCol w:w="1805"/>
        <w:gridCol w:w="177"/>
        <w:gridCol w:w="955"/>
      </w:tblGrid>
      <w:tr w:rsidR="00AC6077" w14:paraId="4DE131A9" w14:textId="77777777">
        <w:trPr>
          <w:trHeight w:val="125"/>
        </w:trPr>
        <w:tc>
          <w:tcPr>
            <w:tcW w:w="485" w:type="dxa"/>
            <w:tcBorders>
              <w:top w:val="nil"/>
              <w:left w:val="nil"/>
              <w:bottom w:val="nil"/>
            </w:tcBorders>
          </w:tcPr>
          <w:p w14:paraId="253EA032" w14:textId="77777777" w:rsidR="00AC6077" w:rsidRDefault="00AC6077">
            <w:pPr>
              <w:pStyle w:val="TableParagraph"/>
              <w:rPr>
                <w:rFonts w:ascii="Times New Roman"/>
                <w:sz w:val="6"/>
              </w:rPr>
            </w:pPr>
          </w:p>
        </w:tc>
        <w:tc>
          <w:tcPr>
            <w:tcW w:w="10942" w:type="dxa"/>
            <w:gridSpan w:val="8"/>
            <w:tcBorders>
              <w:bottom w:val="nil"/>
            </w:tcBorders>
          </w:tcPr>
          <w:p w14:paraId="6E946485" w14:textId="77777777" w:rsidR="00AC6077" w:rsidRDefault="00AC6077">
            <w:pPr>
              <w:pStyle w:val="TableParagraph"/>
              <w:rPr>
                <w:rFonts w:ascii="Times New Roman"/>
                <w:sz w:val="6"/>
              </w:rPr>
            </w:pPr>
          </w:p>
        </w:tc>
      </w:tr>
      <w:tr w:rsidR="00AC6077" w14:paraId="155A76AA" w14:textId="77777777">
        <w:trPr>
          <w:trHeight w:val="269"/>
        </w:trPr>
        <w:tc>
          <w:tcPr>
            <w:tcW w:w="485" w:type="dxa"/>
            <w:tcBorders>
              <w:top w:val="nil"/>
              <w:left w:val="nil"/>
              <w:bottom w:val="nil"/>
            </w:tcBorders>
            <w:shd w:val="clear" w:color="auto" w:fill="F9C090"/>
          </w:tcPr>
          <w:p w14:paraId="533AF73C" w14:textId="77777777" w:rsidR="00AC6077" w:rsidRDefault="00AC6077">
            <w:pPr>
              <w:pStyle w:val="TableParagraph"/>
              <w:rPr>
                <w:rFonts w:ascii="Times New Roman"/>
                <w:sz w:val="18"/>
              </w:rPr>
            </w:pPr>
          </w:p>
        </w:tc>
        <w:tc>
          <w:tcPr>
            <w:tcW w:w="795" w:type="dxa"/>
            <w:tcBorders>
              <w:top w:val="nil"/>
              <w:bottom w:val="nil"/>
              <w:right w:val="nil"/>
            </w:tcBorders>
            <w:shd w:val="clear" w:color="auto" w:fill="F9C090"/>
          </w:tcPr>
          <w:p w14:paraId="182BA6A5" w14:textId="77777777" w:rsidR="00AC6077" w:rsidRDefault="00000000">
            <w:pPr>
              <w:pStyle w:val="TableParagraph"/>
              <w:spacing w:line="249" w:lineRule="exact"/>
              <w:ind w:right="141"/>
              <w:jc w:val="right"/>
            </w:pPr>
            <w:r w:rsidRPr="006A32FA">
              <w:rPr>
                <w:color w:val="000000" w:themeColor="text1"/>
                <w:spacing w:val="-10"/>
              </w:rPr>
              <w:t>2</w:t>
            </w:r>
          </w:p>
        </w:tc>
        <w:tc>
          <w:tcPr>
            <w:tcW w:w="10147" w:type="dxa"/>
            <w:gridSpan w:val="7"/>
            <w:tcBorders>
              <w:top w:val="nil"/>
              <w:left w:val="nil"/>
              <w:bottom w:val="nil"/>
            </w:tcBorders>
          </w:tcPr>
          <w:p w14:paraId="5DA4C65B" w14:textId="791B1448" w:rsidR="00AC6077" w:rsidRDefault="00294A66">
            <w:pPr>
              <w:pStyle w:val="TableParagraph"/>
              <w:spacing w:line="249" w:lineRule="exact"/>
              <w:ind w:left="143"/>
            </w:pPr>
            <w:r>
              <w:t>RoadReady Parts</w:t>
            </w:r>
          </w:p>
        </w:tc>
      </w:tr>
      <w:tr w:rsidR="00AC6077" w14:paraId="1B0EBD13" w14:textId="77777777">
        <w:trPr>
          <w:trHeight w:val="3047"/>
        </w:trPr>
        <w:tc>
          <w:tcPr>
            <w:tcW w:w="485" w:type="dxa"/>
            <w:vMerge w:val="restart"/>
            <w:tcBorders>
              <w:top w:val="nil"/>
              <w:left w:val="nil"/>
              <w:bottom w:val="nil"/>
            </w:tcBorders>
          </w:tcPr>
          <w:p w14:paraId="4A8716EC" w14:textId="77777777" w:rsidR="00AC6077" w:rsidRDefault="00AC6077">
            <w:pPr>
              <w:pStyle w:val="TableParagraph"/>
              <w:rPr>
                <w:rFonts w:ascii="Times New Roman"/>
                <w:sz w:val="28"/>
              </w:rPr>
            </w:pPr>
          </w:p>
        </w:tc>
        <w:tc>
          <w:tcPr>
            <w:tcW w:w="795" w:type="dxa"/>
            <w:tcBorders>
              <w:top w:val="nil"/>
              <w:bottom w:val="nil"/>
              <w:right w:val="nil"/>
            </w:tcBorders>
          </w:tcPr>
          <w:p w14:paraId="3B873A4B" w14:textId="77777777" w:rsidR="00AC6077" w:rsidRDefault="00AC6077">
            <w:pPr>
              <w:pStyle w:val="TableParagraph"/>
              <w:rPr>
                <w:rFonts w:ascii="Times New Roman"/>
                <w:sz w:val="28"/>
              </w:rPr>
            </w:pPr>
          </w:p>
        </w:tc>
        <w:tc>
          <w:tcPr>
            <w:tcW w:w="10147" w:type="dxa"/>
            <w:gridSpan w:val="7"/>
            <w:tcBorders>
              <w:top w:val="nil"/>
              <w:left w:val="nil"/>
              <w:bottom w:val="nil"/>
            </w:tcBorders>
          </w:tcPr>
          <w:p w14:paraId="4DD431ED" w14:textId="77777777" w:rsidR="00AC6077" w:rsidRDefault="00AC6077">
            <w:pPr>
              <w:pStyle w:val="TableParagraph"/>
              <w:ind w:left="3904"/>
              <w:rPr>
                <w:rFonts w:ascii="Times New Roman"/>
                <w:sz w:val="20"/>
              </w:rPr>
            </w:pPr>
          </w:p>
          <w:p w14:paraId="608C3367" w14:textId="77777777" w:rsidR="00AC6077" w:rsidRDefault="00AC6077">
            <w:pPr>
              <w:pStyle w:val="TableParagraph"/>
              <w:ind w:left="3904"/>
              <w:rPr>
                <w:rFonts w:ascii="Times New Roman"/>
                <w:sz w:val="20"/>
              </w:rPr>
            </w:pPr>
          </w:p>
          <w:p w14:paraId="7D9CDC3E" w14:textId="77777777" w:rsidR="00AC6077" w:rsidRDefault="00AC6077">
            <w:pPr>
              <w:pStyle w:val="TableParagraph"/>
              <w:ind w:left="3904"/>
              <w:rPr>
                <w:rFonts w:ascii="Times New Roman"/>
                <w:sz w:val="20"/>
              </w:rPr>
            </w:pPr>
          </w:p>
          <w:p w14:paraId="05BA30F6" w14:textId="77777777" w:rsidR="00AC6077" w:rsidRDefault="00AC6077">
            <w:pPr>
              <w:pStyle w:val="TableParagraph"/>
              <w:ind w:left="3904"/>
              <w:rPr>
                <w:rFonts w:ascii="Times New Roman"/>
                <w:sz w:val="20"/>
              </w:rPr>
            </w:pPr>
          </w:p>
          <w:p w14:paraId="52F4F959" w14:textId="77777777" w:rsidR="00AC6077" w:rsidRDefault="00000000">
            <w:pPr>
              <w:pStyle w:val="TableParagraph"/>
              <w:ind w:left="3904"/>
              <w:rPr>
                <w:rFonts w:ascii="Times New Roman"/>
                <w:sz w:val="20"/>
              </w:rPr>
            </w:pPr>
            <w:r>
              <w:rPr>
                <w:rFonts w:ascii="Times New Roman"/>
                <w:noProof/>
                <w:sz w:val="20"/>
              </w:rPr>
              <mc:AlternateContent>
                <mc:Choice Requires="wpg">
                  <w:drawing>
                    <wp:inline distT="0" distB="0" distL="0" distR="0" wp14:anchorId="7E4772F1" wp14:editId="16117F4A">
                      <wp:extent cx="1308735" cy="449580"/>
                      <wp:effectExtent l="0" t="0" r="0" b="7620"/>
                      <wp:docPr id="3" name="Group 3"/>
                      <wp:cNvGraphicFramePr/>
                      <a:graphic xmlns:a="http://schemas.openxmlformats.org/drawingml/2006/main">
                        <a:graphicData uri="http://schemas.microsoft.com/office/word/2010/wordprocessingGroup">
                          <wpg:wgp>
                            <wpg:cNvGrpSpPr/>
                            <wpg:grpSpPr>
                              <a:xfrm>
                                <a:off x="0" y="0"/>
                                <a:ext cx="1308735" cy="449580"/>
                                <a:chOff x="0" y="0"/>
                                <a:chExt cx="1308735" cy="449580"/>
                              </a:xfrm>
                            </wpg:grpSpPr>
                            <pic:pic xmlns:pic="http://schemas.openxmlformats.org/drawingml/2006/picture">
                              <pic:nvPicPr>
                                <pic:cNvPr id="4" name="Image 4"/>
                                <pic:cNvPicPr/>
                              </pic:nvPicPr>
                              <pic:blipFill>
                                <a:blip r:embed="rId9" cstate="print"/>
                                <a:stretch>
                                  <a:fillRect/>
                                </a:stretch>
                              </pic:blipFill>
                              <pic:spPr>
                                <a:xfrm>
                                  <a:off x="36194" y="24129"/>
                                  <a:ext cx="1272539" cy="425450"/>
                                </a:xfrm>
                                <a:prstGeom prst="rect">
                                  <a:avLst/>
                                </a:prstGeom>
                              </pic:spPr>
                            </pic:pic>
                            <wps:wsp>
                              <wps:cNvPr id="5" name="Graphic 5"/>
                              <wps:cNvSpPr/>
                              <wps:spPr>
                                <a:xfrm>
                                  <a:off x="0" y="0"/>
                                  <a:ext cx="1269365" cy="422275"/>
                                </a:xfrm>
                                <a:custGeom>
                                  <a:avLst/>
                                  <a:gdLst/>
                                  <a:ahLst/>
                                  <a:cxnLst/>
                                  <a:rect l="l" t="t" r="r" b="b"/>
                                  <a:pathLst>
                                    <a:path w="1269365" h="422275">
                                      <a:moveTo>
                                        <a:pt x="543560" y="0"/>
                                      </a:moveTo>
                                      <a:lnTo>
                                        <a:pt x="432435" y="0"/>
                                      </a:lnTo>
                                      <a:lnTo>
                                        <a:pt x="432435" y="11429"/>
                                      </a:lnTo>
                                      <a:lnTo>
                                        <a:pt x="442595" y="11429"/>
                                      </a:lnTo>
                                      <a:lnTo>
                                        <a:pt x="450214" y="12064"/>
                                      </a:lnTo>
                                      <a:lnTo>
                                        <a:pt x="471170" y="55879"/>
                                      </a:lnTo>
                                      <a:lnTo>
                                        <a:pt x="471805" y="68579"/>
                                      </a:lnTo>
                                      <a:lnTo>
                                        <a:pt x="471805" y="358139"/>
                                      </a:lnTo>
                                      <a:lnTo>
                                        <a:pt x="470535" y="370839"/>
                                      </a:lnTo>
                                      <a:lnTo>
                                        <a:pt x="442595" y="403859"/>
                                      </a:lnTo>
                                      <a:lnTo>
                                        <a:pt x="432435" y="403859"/>
                                      </a:lnTo>
                                      <a:lnTo>
                                        <a:pt x="432435" y="415289"/>
                                      </a:lnTo>
                                      <a:lnTo>
                                        <a:pt x="554355" y="415289"/>
                                      </a:lnTo>
                                      <a:lnTo>
                                        <a:pt x="591820" y="411479"/>
                                      </a:lnTo>
                                      <a:lnTo>
                                        <a:pt x="624205" y="399414"/>
                                      </a:lnTo>
                                      <a:lnTo>
                                        <a:pt x="631189" y="393700"/>
                                      </a:lnTo>
                                      <a:lnTo>
                                        <a:pt x="544195" y="393700"/>
                                      </a:lnTo>
                                      <a:lnTo>
                                        <a:pt x="534035" y="391794"/>
                                      </a:lnTo>
                                      <a:lnTo>
                                        <a:pt x="522605" y="389254"/>
                                      </a:lnTo>
                                      <a:lnTo>
                                        <a:pt x="510539" y="385444"/>
                                      </a:lnTo>
                                      <a:lnTo>
                                        <a:pt x="510539" y="32384"/>
                                      </a:lnTo>
                                      <a:lnTo>
                                        <a:pt x="521970" y="28575"/>
                                      </a:lnTo>
                                      <a:lnTo>
                                        <a:pt x="532130" y="25400"/>
                                      </a:lnTo>
                                      <a:lnTo>
                                        <a:pt x="542289" y="23494"/>
                                      </a:lnTo>
                                      <a:lnTo>
                                        <a:pt x="639445" y="23494"/>
                                      </a:lnTo>
                                      <a:lnTo>
                                        <a:pt x="636905" y="20954"/>
                                      </a:lnTo>
                                      <a:lnTo>
                                        <a:pt x="619125" y="12064"/>
                                      </a:lnTo>
                                      <a:lnTo>
                                        <a:pt x="597535" y="5079"/>
                                      </a:lnTo>
                                      <a:lnTo>
                                        <a:pt x="572770" y="1269"/>
                                      </a:lnTo>
                                      <a:lnTo>
                                        <a:pt x="543560" y="0"/>
                                      </a:lnTo>
                                      <a:close/>
                                    </a:path>
                                    <a:path w="1269365" h="422275">
                                      <a:moveTo>
                                        <a:pt x="639445" y="23494"/>
                                      </a:moveTo>
                                      <a:lnTo>
                                        <a:pt x="551814" y="23494"/>
                                      </a:lnTo>
                                      <a:lnTo>
                                        <a:pt x="574675" y="26669"/>
                                      </a:lnTo>
                                      <a:lnTo>
                                        <a:pt x="595630" y="35559"/>
                                      </a:lnTo>
                                      <a:lnTo>
                                        <a:pt x="631189" y="73025"/>
                                      </a:lnTo>
                                      <a:lnTo>
                                        <a:pt x="654050" y="131444"/>
                                      </a:lnTo>
                                      <a:lnTo>
                                        <a:pt x="661670" y="208914"/>
                                      </a:lnTo>
                                      <a:lnTo>
                                        <a:pt x="659855" y="247014"/>
                                      </a:lnTo>
                                      <a:lnTo>
                                        <a:pt x="654050" y="285114"/>
                                      </a:lnTo>
                                      <a:lnTo>
                                        <a:pt x="631189" y="344169"/>
                                      </a:lnTo>
                                      <a:lnTo>
                                        <a:pt x="596264" y="381634"/>
                                      </a:lnTo>
                                      <a:lnTo>
                                        <a:pt x="553720" y="393700"/>
                                      </a:lnTo>
                                      <a:lnTo>
                                        <a:pt x="631189" y="393700"/>
                                      </a:lnTo>
                                      <a:lnTo>
                                        <a:pt x="673100" y="350519"/>
                                      </a:lnTo>
                                      <a:lnTo>
                                        <a:pt x="699135" y="285114"/>
                                      </a:lnTo>
                                      <a:lnTo>
                                        <a:pt x="705485" y="247014"/>
                                      </a:lnTo>
                                      <a:lnTo>
                                        <a:pt x="708025" y="205739"/>
                                      </a:lnTo>
                                      <a:lnTo>
                                        <a:pt x="706755" y="173989"/>
                                      </a:lnTo>
                                      <a:lnTo>
                                        <a:pt x="696595" y="117475"/>
                                      </a:lnTo>
                                      <a:lnTo>
                                        <a:pt x="677545" y="68579"/>
                                      </a:lnTo>
                                      <a:lnTo>
                                        <a:pt x="652145" y="33654"/>
                                      </a:lnTo>
                                      <a:lnTo>
                                        <a:pt x="639445" y="23494"/>
                                      </a:lnTo>
                                      <a:close/>
                                    </a:path>
                                    <a:path w="1269365" h="422275">
                                      <a:moveTo>
                                        <a:pt x="1111250" y="0"/>
                                      </a:moveTo>
                                      <a:lnTo>
                                        <a:pt x="984885" y="0"/>
                                      </a:lnTo>
                                      <a:lnTo>
                                        <a:pt x="984885" y="11429"/>
                                      </a:lnTo>
                                      <a:lnTo>
                                        <a:pt x="994410" y="12700"/>
                                      </a:lnTo>
                                      <a:lnTo>
                                        <a:pt x="1003300" y="15875"/>
                                      </a:lnTo>
                                      <a:lnTo>
                                        <a:pt x="1036955" y="50800"/>
                                      </a:lnTo>
                                      <a:lnTo>
                                        <a:pt x="1057275" y="91439"/>
                                      </a:lnTo>
                                      <a:lnTo>
                                        <a:pt x="1111250" y="210819"/>
                                      </a:lnTo>
                                      <a:lnTo>
                                        <a:pt x="1039495" y="347979"/>
                                      </a:lnTo>
                                      <a:lnTo>
                                        <a:pt x="1015364" y="382269"/>
                                      </a:lnTo>
                                      <a:lnTo>
                                        <a:pt x="979170" y="403859"/>
                                      </a:lnTo>
                                      <a:lnTo>
                                        <a:pt x="979170" y="415289"/>
                                      </a:lnTo>
                                      <a:lnTo>
                                        <a:pt x="1076325" y="415289"/>
                                      </a:lnTo>
                                      <a:lnTo>
                                        <a:pt x="1076325" y="403859"/>
                                      </a:lnTo>
                                      <a:lnTo>
                                        <a:pt x="1066164" y="403225"/>
                                      </a:lnTo>
                                      <a:lnTo>
                                        <a:pt x="1059180" y="401319"/>
                                      </a:lnTo>
                                      <a:lnTo>
                                        <a:pt x="1051560" y="392429"/>
                                      </a:lnTo>
                                      <a:lnTo>
                                        <a:pt x="1050289" y="386714"/>
                                      </a:lnTo>
                                      <a:lnTo>
                                        <a:pt x="1050289" y="375919"/>
                                      </a:lnTo>
                                      <a:lnTo>
                                        <a:pt x="1051560" y="368300"/>
                                      </a:lnTo>
                                      <a:lnTo>
                                        <a:pt x="1053464" y="364489"/>
                                      </a:lnTo>
                                      <a:lnTo>
                                        <a:pt x="1055370" y="359409"/>
                                      </a:lnTo>
                                      <a:lnTo>
                                        <a:pt x="1058545" y="352425"/>
                                      </a:lnTo>
                                      <a:lnTo>
                                        <a:pt x="1062989" y="344169"/>
                                      </a:lnTo>
                                      <a:lnTo>
                                        <a:pt x="1120139" y="233044"/>
                                      </a:lnTo>
                                      <a:lnTo>
                                        <a:pt x="1165860" y="233044"/>
                                      </a:lnTo>
                                      <a:lnTo>
                                        <a:pt x="1144905" y="185419"/>
                                      </a:lnTo>
                                      <a:lnTo>
                                        <a:pt x="1156335" y="163194"/>
                                      </a:lnTo>
                                      <a:lnTo>
                                        <a:pt x="1134745" y="163194"/>
                                      </a:lnTo>
                                      <a:lnTo>
                                        <a:pt x="1092835" y="67944"/>
                                      </a:lnTo>
                                      <a:lnTo>
                                        <a:pt x="1088389" y="57784"/>
                                      </a:lnTo>
                                      <a:lnTo>
                                        <a:pt x="1085214" y="48894"/>
                                      </a:lnTo>
                                      <a:lnTo>
                                        <a:pt x="1083945" y="41275"/>
                                      </a:lnTo>
                                      <a:lnTo>
                                        <a:pt x="1083310" y="35559"/>
                                      </a:lnTo>
                                      <a:lnTo>
                                        <a:pt x="1083310" y="29209"/>
                                      </a:lnTo>
                                      <a:lnTo>
                                        <a:pt x="1085214" y="24129"/>
                                      </a:lnTo>
                                      <a:lnTo>
                                        <a:pt x="1092835" y="14604"/>
                                      </a:lnTo>
                                      <a:lnTo>
                                        <a:pt x="1100455" y="12064"/>
                                      </a:lnTo>
                                      <a:lnTo>
                                        <a:pt x="1111250" y="11429"/>
                                      </a:lnTo>
                                      <a:lnTo>
                                        <a:pt x="1111250" y="0"/>
                                      </a:lnTo>
                                      <a:close/>
                                    </a:path>
                                    <a:path w="1269365" h="422275">
                                      <a:moveTo>
                                        <a:pt x="1165860" y="233044"/>
                                      </a:moveTo>
                                      <a:lnTo>
                                        <a:pt x="1120139" y="233044"/>
                                      </a:lnTo>
                                      <a:lnTo>
                                        <a:pt x="1131570" y="259714"/>
                                      </a:lnTo>
                                      <a:lnTo>
                                        <a:pt x="1170939" y="349250"/>
                                      </a:lnTo>
                                      <a:lnTo>
                                        <a:pt x="1174114" y="356869"/>
                                      </a:lnTo>
                                      <a:lnTo>
                                        <a:pt x="1177289" y="366394"/>
                                      </a:lnTo>
                                      <a:lnTo>
                                        <a:pt x="1178560" y="370839"/>
                                      </a:lnTo>
                                      <a:lnTo>
                                        <a:pt x="1179195" y="375919"/>
                                      </a:lnTo>
                                      <a:lnTo>
                                        <a:pt x="1179195" y="384175"/>
                                      </a:lnTo>
                                      <a:lnTo>
                                        <a:pt x="1160145" y="403859"/>
                                      </a:lnTo>
                                      <a:lnTo>
                                        <a:pt x="1152525" y="403859"/>
                                      </a:lnTo>
                                      <a:lnTo>
                                        <a:pt x="1152525" y="415289"/>
                                      </a:lnTo>
                                      <a:lnTo>
                                        <a:pt x="1269364" y="415289"/>
                                      </a:lnTo>
                                      <a:lnTo>
                                        <a:pt x="1269364" y="403859"/>
                                      </a:lnTo>
                                      <a:lnTo>
                                        <a:pt x="1261110" y="402589"/>
                                      </a:lnTo>
                                      <a:lnTo>
                                        <a:pt x="1252855" y="399414"/>
                                      </a:lnTo>
                                      <a:lnTo>
                                        <a:pt x="1245870" y="394334"/>
                                      </a:lnTo>
                                      <a:lnTo>
                                        <a:pt x="1239520" y="387984"/>
                                      </a:lnTo>
                                      <a:lnTo>
                                        <a:pt x="1232535" y="378459"/>
                                      </a:lnTo>
                                      <a:lnTo>
                                        <a:pt x="1224914" y="363219"/>
                                      </a:lnTo>
                                      <a:lnTo>
                                        <a:pt x="1214755" y="343534"/>
                                      </a:lnTo>
                                      <a:lnTo>
                                        <a:pt x="1203325" y="318134"/>
                                      </a:lnTo>
                                      <a:lnTo>
                                        <a:pt x="1165860" y="233044"/>
                                      </a:lnTo>
                                      <a:close/>
                                    </a:path>
                                    <a:path w="1269365" h="422275">
                                      <a:moveTo>
                                        <a:pt x="1263014" y="0"/>
                                      </a:moveTo>
                                      <a:lnTo>
                                        <a:pt x="1166495" y="0"/>
                                      </a:lnTo>
                                      <a:lnTo>
                                        <a:pt x="1166495" y="11429"/>
                                      </a:lnTo>
                                      <a:lnTo>
                                        <a:pt x="1176020" y="11429"/>
                                      </a:lnTo>
                                      <a:lnTo>
                                        <a:pt x="1182370" y="12700"/>
                                      </a:lnTo>
                                      <a:lnTo>
                                        <a:pt x="1195705" y="30479"/>
                                      </a:lnTo>
                                      <a:lnTo>
                                        <a:pt x="1195705" y="38734"/>
                                      </a:lnTo>
                                      <a:lnTo>
                                        <a:pt x="1195070" y="43179"/>
                                      </a:lnTo>
                                      <a:lnTo>
                                        <a:pt x="1193800" y="46989"/>
                                      </a:lnTo>
                                      <a:lnTo>
                                        <a:pt x="1192530" y="51434"/>
                                      </a:lnTo>
                                      <a:lnTo>
                                        <a:pt x="1188720" y="59054"/>
                                      </a:lnTo>
                                      <a:lnTo>
                                        <a:pt x="1183005" y="69850"/>
                                      </a:lnTo>
                                      <a:lnTo>
                                        <a:pt x="1134745" y="163194"/>
                                      </a:lnTo>
                                      <a:lnTo>
                                        <a:pt x="1156335" y="163194"/>
                                      </a:lnTo>
                                      <a:lnTo>
                                        <a:pt x="1198880" y="80009"/>
                                      </a:lnTo>
                                      <a:lnTo>
                                        <a:pt x="1206500" y="65404"/>
                                      </a:lnTo>
                                      <a:lnTo>
                                        <a:pt x="1213485" y="52704"/>
                                      </a:lnTo>
                                      <a:lnTo>
                                        <a:pt x="1219835" y="43179"/>
                                      </a:lnTo>
                                      <a:lnTo>
                                        <a:pt x="1224280" y="35559"/>
                                      </a:lnTo>
                                      <a:lnTo>
                                        <a:pt x="1229360" y="30479"/>
                                      </a:lnTo>
                                      <a:lnTo>
                                        <a:pt x="1233805" y="25400"/>
                                      </a:lnTo>
                                      <a:lnTo>
                                        <a:pt x="1238885" y="20954"/>
                                      </a:lnTo>
                                      <a:lnTo>
                                        <a:pt x="1244600" y="17144"/>
                                      </a:lnTo>
                                      <a:lnTo>
                                        <a:pt x="1249045" y="13969"/>
                                      </a:lnTo>
                                      <a:lnTo>
                                        <a:pt x="1255395" y="12064"/>
                                      </a:lnTo>
                                      <a:lnTo>
                                        <a:pt x="1263014" y="11429"/>
                                      </a:lnTo>
                                      <a:lnTo>
                                        <a:pt x="1263014" y="0"/>
                                      </a:lnTo>
                                      <a:close/>
                                    </a:path>
                                    <a:path w="1269365" h="422275">
                                      <a:moveTo>
                                        <a:pt x="942339" y="0"/>
                                      </a:moveTo>
                                      <a:lnTo>
                                        <a:pt x="731520" y="0"/>
                                      </a:lnTo>
                                      <a:lnTo>
                                        <a:pt x="731520" y="11429"/>
                                      </a:lnTo>
                                      <a:lnTo>
                                        <a:pt x="741045" y="11429"/>
                                      </a:lnTo>
                                      <a:lnTo>
                                        <a:pt x="749300" y="12064"/>
                                      </a:lnTo>
                                      <a:lnTo>
                                        <a:pt x="770139" y="53339"/>
                                      </a:lnTo>
                                      <a:lnTo>
                                        <a:pt x="770157" y="368300"/>
                                      </a:lnTo>
                                      <a:lnTo>
                                        <a:pt x="769082" y="375284"/>
                                      </a:lnTo>
                                      <a:lnTo>
                                        <a:pt x="768985" y="375919"/>
                                      </a:lnTo>
                                      <a:lnTo>
                                        <a:pt x="768350" y="382269"/>
                                      </a:lnTo>
                                      <a:lnTo>
                                        <a:pt x="766445" y="388619"/>
                                      </a:lnTo>
                                      <a:lnTo>
                                        <a:pt x="763905" y="393700"/>
                                      </a:lnTo>
                                      <a:lnTo>
                                        <a:pt x="759460" y="396875"/>
                                      </a:lnTo>
                                      <a:lnTo>
                                        <a:pt x="753745" y="401954"/>
                                      </a:lnTo>
                                      <a:lnTo>
                                        <a:pt x="747395" y="403859"/>
                                      </a:lnTo>
                                      <a:lnTo>
                                        <a:pt x="731520" y="403859"/>
                                      </a:lnTo>
                                      <a:lnTo>
                                        <a:pt x="731520" y="415289"/>
                                      </a:lnTo>
                                      <a:lnTo>
                                        <a:pt x="942339" y="415289"/>
                                      </a:lnTo>
                                      <a:lnTo>
                                        <a:pt x="947420" y="392429"/>
                                      </a:lnTo>
                                      <a:lnTo>
                                        <a:pt x="824230" y="392429"/>
                                      </a:lnTo>
                                      <a:lnTo>
                                        <a:pt x="819150" y="391794"/>
                                      </a:lnTo>
                                      <a:lnTo>
                                        <a:pt x="814070" y="386714"/>
                                      </a:lnTo>
                                      <a:lnTo>
                                        <a:pt x="812164" y="383539"/>
                                      </a:lnTo>
                                      <a:lnTo>
                                        <a:pt x="810895" y="379729"/>
                                      </a:lnTo>
                                      <a:lnTo>
                                        <a:pt x="810350" y="375919"/>
                                      </a:lnTo>
                                      <a:lnTo>
                                        <a:pt x="810260" y="375284"/>
                                      </a:lnTo>
                                      <a:lnTo>
                                        <a:pt x="809625" y="368300"/>
                                      </a:lnTo>
                                      <a:lnTo>
                                        <a:pt x="809498" y="328929"/>
                                      </a:lnTo>
                                      <a:lnTo>
                                        <a:pt x="809252" y="271144"/>
                                      </a:lnTo>
                                      <a:lnTo>
                                        <a:pt x="809146" y="246379"/>
                                      </a:lnTo>
                                      <a:lnTo>
                                        <a:pt x="809033" y="219709"/>
                                      </a:lnTo>
                                      <a:lnTo>
                                        <a:pt x="808989" y="209550"/>
                                      </a:lnTo>
                                      <a:lnTo>
                                        <a:pt x="919480" y="209550"/>
                                      </a:lnTo>
                                      <a:lnTo>
                                        <a:pt x="919480" y="186689"/>
                                      </a:lnTo>
                                      <a:lnTo>
                                        <a:pt x="808989" y="186689"/>
                                      </a:lnTo>
                                      <a:lnTo>
                                        <a:pt x="808989" y="22859"/>
                                      </a:lnTo>
                                      <a:lnTo>
                                        <a:pt x="942975" y="22859"/>
                                      </a:lnTo>
                                      <a:lnTo>
                                        <a:pt x="942339" y="0"/>
                                      </a:lnTo>
                                      <a:close/>
                                    </a:path>
                                    <a:path w="1269365" h="422275">
                                      <a:moveTo>
                                        <a:pt x="965835" y="311150"/>
                                      </a:moveTo>
                                      <a:lnTo>
                                        <a:pt x="957580" y="311150"/>
                                      </a:lnTo>
                                      <a:lnTo>
                                        <a:pt x="951230" y="328929"/>
                                      </a:lnTo>
                                      <a:lnTo>
                                        <a:pt x="944880" y="344804"/>
                                      </a:lnTo>
                                      <a:lnTo>
                                        <a:pt x="922020" y="380364"/>
                                      </a:lnTo>
                                      <a:lnTo>
                                        <a:pt x="889000" y="392429"/>
                                      </a:lnTo>
                                      <a:lnTo>
                                        <a:pt x="947420" y="392429"/>
                                      </a:lnTo>
                                      <a:lnTo>
                                        <a:pt x="959485" y="337184"/>
                                      </a:lnTo>
                                      <a:lnTo>
                                        <a:pt x="965835" y="311150"/>
                                      </a:lnTo>
                                      <a:close/>
                                    </a:path>
                                    <a:path w="1269365" h="422275">
                                      <a:moveTo>
                                        <a:pt x="919480" y="209550"/>
                                      </a:moveTo>
                                      <a:lnTo>
                                        <a:pt x="877570" y="209550"/>
                                      </a:lnTo>
                                      <a:lnTo>
                                        <a:pt x="883920" y="210819"/>
                                      </a:lnTo>
                                      <a:lnTo>
                                        <a:pt x="890270" y="212725"/>
                                      </a:lnTo>
                                      <a:lnTo>
                                        <a:pt x="909320" y="246379"/>
                                      </a:lnTo>
                                      <a:lnTo>
                                        <a:pt x="910589" y="257175"/>
                                      </a:lnTo>
                                      <a:lnTo>
                                        <a:pt x="912495" y="271144"/>
                                      </a:lnTo>
                                      <a:lnTo>
                                        <a:pt x="919480" y="271144"/>
                                      </a:lnTo>
                                      <a:lnTo>
                                        <a:pt x="919480" y="209550"/>
                                      </a:lnTo>
                                      <a:close/>
                                    </a:path>
                                    <a:path w="1269365" h="422275">
                                      <a:moveTo>
                                        <a:pt x="919480" y="126364"/>
                                      </a:moveTo>
                                      <a:lnTo>
                                        <a:pt x="912495" y="126364"/>
                                      </a:lnTo>
                                      <a:lnTo>
                                        <a:pt x="911225" y="142875"/>
                                      </a:lnTo>
                                      <a:lnTo>
                                        <a:pt x="908685" y="156844"/>
                                      </a:lnTo>
                                      <a:lnTo>
                                        <a:pt x="880110" y="186054"/>
                                      </a:lnTo>
                                      <a:lnTo>
                                        <a:pt x="869314" y="186689"/>
                                      </a:lnTo>
                                      <a:lnTo>
                                        <a:pt x="919480" y="186689"/>
                                      </a:lnTo>
                                      <a:lnTo>
                                        <a:pt x="919480" y="126364"/>
                                      </a:lnTo>
                                      <a:close/>
                                    </a:path>
                                    <a:path w="1269365" h="422275">
                                      <a:moveTo>
                                        <a:pt x="942975" y="22859"/>
                                      </a:moveTo>
                                      <a:lnTo>
                                        <a:pt x="893445" y="22859"/>
                                      </a:lnTo>
                                      <a:lnTo>
                                        <a:pt x="901700" y="24129"/>
                                      </a:lnTo>
                                      <a:lnTo>
                                        <a:pt x="908050" y="25400"/>
                                      </a:lnTo>
                                      <a:lnTo>
                                        <a:pt x="932814" y="63500"/>
                                      </a:lnTo>
                                      <a:lnTo>
                                        <a:pt x="937260" y="90804"/>
                                      </a:lnTo>
                                      <a:lnTo>
                                        <a:pt x="944880" y="90804"/>
                                      </a:lnTo>
                                      <a:lnTo>
                                        <a:pt x="943224" y="31750"/>
                                      </a:lnTo>
                                      <a:lnTo>
                                        <a:pt x="943099" y="27304"/>
                                      </a:lnTo>
                                      <a:lnTo>
                                        <a:pt x="942975" y="22859"/>
                                      </a:lnTo>
                                      <a:close/>
                                    </a:path>
                                    <a:path w="1269365" h="422275">
                                      <a:moveTo>
                                        <a:pt x="243839" y="87629"/>
                                      </a:moveTo>
                                      <a:lnTo>
                                        <a:pt x="193675" y="87629"/>
                                      </a:lnTo>
                                      <a:lnTo>
                                        <a:pt x="374014" y="422275"/>
                                      </a:lnTo>
                                      <a:lnTo>
                                        <a:pt x="381635" y="422275"/>
                                      </a:lnTo>
                                      <a:lnTo>
                                        <a:pt x="381635" y="311784"/>
                                      </a:lnTo>
                                      <a:lnTo>
                                        <a:pt x="363855" y="311784"/>
                                      </a:lnTo>
                                      <a:lnTo>
                                        <a:pt x="243839" y="87629"/>
                                      </a:lnTo>
                                      <a:close/>
                                    </a:path>
                                    <a:path w="1269365" h="422275">
                                      <a:moveTo>
                                        <a:pt x="232410" y="403859"/>
                                      </a:moveTo>
                                      <a:lnTo>
                                        <a:pt x="137795" y="403859"/>
                                      </a:lnTo>
                                      <a:lnTo>
                                        <a:pt x="137795" y="415289"/>
                                      </a:lnTo>
                                      <a:lnTo>
                                        <a:pt x="232410" y="415289"/>
                                      </a:lnTo>
                                      <a:lnTo>
                                        <a:pt x="232410" y="403859"/>
                                      </a:lnTo>
                                      <a:close/>
                                    </a:path>
                                    <a:path w="1269365" h="422275">
                                      <a:moveTo>
                                        <a:pt x="196850" y="0"/>
                                      </a:moveTo>
                                      <a:lnTo>
                                        <a:pt x="122555" y="0"/>
                                      </a:lnTo>
                                      <a:lnTo>
                                        <a:pt x="122555" y="11429"/>
                                      </a:lnTo>
                                      <a:lnTo>
                                        <a:pt x="130175" y="11429"/>
                                      </a:lnTo>
                                      <a:lnTo>
                                        <a:pt x="136525" y="12064"/>
                                      </a:lnTo>
                                      <a:lnTo>
                                        <a:pt x="165735" y="36829"/>
                                      </a:lnTo>
                                      <a:lnTo>
                                        <a:pt x="176530" y="54609"/>
                                      </a:lnTo>
                                      <a:lnTo>
                                        <a:pt x="176530" y="343534"/>
                                      </a:lnTo>
                                      <a:lnTo>
                                        <a:pt x="173989" y="381634"/>
                                      </a:lnTo>
                                      <a:lnTo>
                                        <a:pt x="147320" y="403859"/>
                                      </a:lnTo>
                                      <a:lnTo>
                                        <a:pt x="222885" y="403859"/>
                                      </a:lnTo>
                                      <a:lnTo>
                                        <a:pt x="195580" y="374650"/>
                                      </a:lnTo>
                                      <a:lnTo>
                                        <a:pt x="193675" y="343534"/>
                                      </a:lnTo>
                                      <a:lnTo>
                                        <a:pt x="193675" y="87629"/>
                                      </a:lnTo>
                                      <a:lnTo>
                                        <a:pt x="243839" y="87629"/>
                                      </a:lnTo>
                                      <a:lnTo>
                                        <a:pt x="196850" y="0"/>
                                      </a:lnTo>
                                      <a:close/>
                                    </a:path>
                                    <a:path w="1269365" h="422275">
                                      <a:moveTo>
                                        <a:pt x="410210" y="11429"/>
                                      </a:moveTo>
                                      <a:lnTo>
                                        <a:pt x="334645" y="11429"/>
                                      </a:lnTo>
                                      <a:lnTo>
                                        <a:pt x="341630" y="12064"/>
                                      </a:lnTo>
                                      <a:lnTo>
                                        <a:pt x="348614" y="14604"/>
                                      </a:lnTo>
                                      <a:lnTo>
                                        <a:pt x="363220" y="54609"/>
                                      </a:lnTo>
                                      <a:lnTo>
                                        <a:pt x="363855" y="71754"/>
                                      </a:lnTo>
                                      <a:lnTo>
                                        <a:pt x="363855" y="311784"/>
                                      </a:lnTo>
                                      <a:lnTo>
                                        <a:pt x="381635" y="311784"/>
                                      </a:lnTo>
                                      <a:lnTo>
                                        <a:pt x="381698" y="54609"/>
                                      </a:lnTo>
                                      <a:lnTo>
                                        <a:pt x="382174" y="45084"/>
                                      </a:lnTo>
                                      <a:lnTo>
                                        <a:pt x="382270" y="43179"/>
                                      </a:lnTo>
                                      <a:lnTo>
                                        <a:pt x="402589" y="12064"/>
                                      </a:lnTo>
                                      <a:lnTo>
                                        <a:pt x="410210" y="11429"/>
                                      </a:lnTo>
                                      <a:close/>
                                    </a:path>
                                    <a:path w="1269365" h="422275">
                                      <a:moveTo>
                                        <a:pt x="420370" y="0"/>
                                      </a:moveTo>
                                      <a:lnTo>
                                        <a:pt x="325120" y="0"/>
                                      </a:lnTo>
                                      <a:lnTo>
                                        <a:pt x="325120" y="11429"/>
                                      </a:lnTo>
                                      <a:lnTo>
                                        <a:pt x="420370" y="11429"/>
                                      </a:lnTo>
                                      <a:lnTo>
                                        <a:pt x="420370" y="0"/>
                                      </a:lnTo>
                                      <a:close/>
                                    </a:path>
                                    <a:path w="1269365" h="422275">
                                      <a:moveTo>
                                        <a:pt x="116839" y="403859"/>
                                      </a:moveTo>
                                      <a:lnTo>
                                        <a:pt x="0" y="403859"/>
                                      </a:lnTo>
                                      <a:lnTo>
                                        <a:pt x="0" y="415289"/>
                                      </a:lnTo>
                                      <a:lnTo>
                                        <a:pt x="116839" y="415289"/>
                                      </a:lnTo>
                                      <a:lnTo>
                                        <a:pt x="116839" y="403859"/>
                                      </a:lnTo>
                                      <a:close/>
                                    </a:path>
                                    <a:path w="1269365" h="422275">
                                      <a:moveTo>
                                        <a:pt x="107314" y="11429"/>
                                      </a:moveTo>
                                      <a:lnTo>
                                        <a:pt x="15875" y="11429"/>
                                      </a:lnTo>
                                      <a:lnTo>
                                        <a:pt x="22225" y="13969"/>
                                      </a:lnTo>
                                      <a:lnTo>
                                        <a:pt x="27939" y="18414"/>
                                      </a:lnTo>
                                      <a:lnTo>
                                        <a:pt x="38735" y="47625"/>
                                      </a:lnTo>
                                      <a:lnTo>
                                        <a:pt x="38735" y="59054"/>
                                      </a:lnTo>
                                      <a:lnTo>
                                        <a:pt x="39370" y="73659"/>
                                      </a:lnTo>
                                      <a:lnTo>
                                        <a:pt x="39370" y="341629"/>
                                      </a:lnTo>
                                      <a:lnTo>
                                        <a:pt x="38829" y="356234"/>
                                      </a:lnTo>
                                      <a:lnTo>
                                        <a:pt x="29845" y="395604"/>
                                      </a:lnTo>
                                      <a:lnTo>
                                        <a:pt x="9525" y="403859"/>
                                      </a:lnTo>
                                      <a:lnTo>
                                        <a:pt x="100964" y="403859"/>
                                      </a:lnTo>
                                      <a:lnTo>
                                        <a:pt x="78105" y="368300"/>
                                      </a:lnTo>
                                      <a:lnTo>
                                        <a:pt x="78105" y="356234"/>
                                      </a:lnTo>
                                      <a:lnTo>
                                        <a:pt x="77470" y="341629"/>
                                      </a:lnTo>
                                      <a:lnTo>
                                        <a:pt x="77470" y="73659"/>
                                      </a:lnTo>
                                      <a:lnTo>
                                        <a:pt x="78010" y="59054"/>
                                      </a:lnTo>
                                      <a:lnTo>
                                        <a:pt x="86995" y="19684"/>
                                      </a:lnTo>
                                      <a:lnTo>
                                        <a:pt x="99060" y="12064"/>
                                      </a:lnTo>
                                      <a:lnTo>
                                        <a:pt x="107314" y="11429"/>
                                      </a:lnTo>
                                      <a:close/>
                                    </a:path>
                                    <a:path w="1269365" h="422275">
                                      <a:moveTo>
                                        <a:pt x="116839" y="0"/>
                                      </a:moveTo>
                                      <a:lnTo>
                                        <a:pt x="0" y="0"/>
                                      </a:lnTo>
                                      <a:lnTo>
                                        <a:pt x="0" y="11429"/>
                                      </a:lnTo>
                                      <a:lnTo>
                                        <a:pt x="116839" y="11429"/>
                                      </a:lnTo>
                                      <a:lnTo>
                                        <a:pt x="116839" y="0"/>
                                      </a:lnTo>
                                      <a:close/>
                                    </a:path>
                                  </a:pathLst>
                                </a:custGeom>
                                <a:solidFill>
                                  <a:srgbClr val="306699"/>
                                </a:solidFill>
                              </wps:spPr>
                              <wps:bodyPr wrap="square" lIns="0" tIns="0" rIns="0" bIns="0" rtlCol="0">
                                <a:noAutofit/>
                              </wps:bodyPr>
                            </wps:wsp>
                          </wpg:wgp>
                        </a:graphicData>
                      </a:graphic>
                    </wp:inline>
                  </w:drawing>
                </mc:Choice>
                <mc:Fallback>
                  <w:pict>
                    <v:group w14:anchorId="30BFBA8A" id="Group 3" o:spid="_x0000_s1026" style="width:103.05pt;height:35.4pt;mso-position-horizontal-relative:char;mso-position-vertical-relative:line" coordsize="13087,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7" type="#_x0000_t75" style="position:absolute;left:361;top:241;width:12726;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">
                        <v:imagedata r:id="rId10" o:title=""/>
                      </v:shape>
                      <v:shape id="Graphic 5" o:spid="_x0000_s1028" style="position:absolute;width:12693;height:4222;visibility:visible;mso-wrap-style:square;v-text-anchor:top" coordsize="1269365,4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" path="m543560,l432435,r,11429l442595,11429r7619,635l471170,55879r635,12700l471805,358139r-1270,12700l442595,403859r-10160,l432435,415289r121920,l591820,411479r32385,-12065l631189,393700r-86994,l534035,391794r-11430,-2540l510539,385444r,-353060l521970,28575r10160,-3175l542289,23494r97156,l636905,20954,619125,12064,597535,5079,572770,1269,543560,xem639445,23494r-87631,l574675,26669r20955,8890l631189,73025r22861,58419l661670,208914r-1815,38100l654050,285114r-22861,59055l596264,381634r-42544,12066l631189,393700r41911,-43181l699135,285114r6350,-38100l708025,205739r-1270,-31750l696595,117475,677545,68579,652145,33654,639445,23494xem1111250,l984885,r,11429l994410,12700r8890,3175l1036955,50800r20320,40639l1111250,210819r-71755,137160l1015364,382269r-36194,21590l979170,415289r97155,l1076325,403859r-10161,-634l1059180,401319r-7620,-8890l1050289,386714r,-10795l1051560,368300r1904,-3811l1055370,359409r3175,-6984l1062989,344169r57150,-111125l1165860,233044r-20955,-47625l1156335,163194r-21590,l1092835,67944r-4446,-10160l1085214,48894r-1269,-7619l1083310,35559r,-6350l1085214,24129r7621,-9525l1100455,12064r10795,-635l1111250,xem1165860,233044r-45721,l1131570,259714r39369,89536l1174114,356869r3175,9525l1178560,370839r635,5080l1179195,384175r-19050,19684l1152525,403859r,11430l1269364,415289r,-11430l1261110,402589r-8255,-3175l1245870,394334r-6350,-6350l1232535,378459r-7621,-15240l1214755,343534r-11430,-25400l1165860,233044xem1263014,r-96519,l1166495,11429r9525,l1182370,12700r13335,17779l1195705,38734r-635,4445l1193800,46989r-1270,4445l1188720,59054r-5715,10796l1134745,163194r21590,l1198880,80009r7620,-14605l1213485,52704r6350,-9525l1224280,35559r5080,-5080l1233805,25400r5080,-4446l1244600,17144r4445,-3175l1255395,12064r7619,-635l1263014,xem942339,l731520,r,11429l741045,11429r8255,635l770139,53339r18,314961l769082,375284r-97,635l768350,382269r-1905,6350l763905,393700r-4445,3175l753745,401954r-6350,1905l731520,403859r,11430l942339,415289r5081,-22860l824230,392429r-5080,-635l814070,386714r-1906,-3175l810895,379729r-545,-3810l810260,375284r-635,-6984l809498,328929r-246,-57785l809146,246379r-113,-26670l808989,209550r110491,l919480,186689r-110491,l808989,22859r133986,l942339,xem965835,311150r-8255,l951230,328929r-6350,15875l922020,380364r-33020,12065l947420,392429r12065,-55245l965835,311150xem919480,209550r-41910,l883920,210819r6350,1906l909320,246379r1269,10796l912495,271144r6985,l919480,209550xem919480,126364r-6985,l911225,142875r-2540,13969l880110,186054r-10796,635l919480,186689r,-60325xem942975,22859r-49530,l901700,24129r6350,1271l932814,63500r4446,27304l944880,90804,943224,31750r-125,-4446l942975,22859xem243839,87629r-50164,l374014,422275r7621,l381635,311784r-17780,l243839,87629xem232410,403859r-94615,l137795,415289r94615,l232410,403859xem196850,l122555,r,11429l130175,11429r6350,635l165735,36829r10795,17780l176530,343534r-2541,38100l147320,403859r75565,l195580,374650r-1905,-31116l193675,87629r50164,l196850,xem410210,11429r-75565,l341630,12064r6984,2540l363220,54609r635,17145l363855,311784r17780,l381698,54609r476,-9525l382270,43179,402589,12064r7621,-635xem420370,l325120,r,11429l420370,11429,420370,xem116839,403859l,403859r,11430l116839,415289r,-11430xem107314,11429r-91439,l22225,13969r5714,4445l38735,47625r,11429l39370,73659r,267970l38829,356234r-8984,39370l9525,403859r91439,l78105,368300r,-12066l77470,341629r,-267970l78010,59054,86995,19684,99060,12064r8254,-635xem116839,l,,,11429r116839,l116839,xe" fillcolor="#306699" stroked="f">
                        <v:path arrowok="t"/>
                      </v:shape>
                      <w10:anchorlock/>
                    </v:group>
                  </w:pict>
                </mc:Fallback>
              </mc:AlternateContent>
            </w:r>
          </w:p>
        </w:tc>
      </w:tr>
      <w:tr w:rsidR="00AC6077" w14:paraId="0B21C6B1" w14:textId="77777777">
        <w:trPr>
          <w:trHeight w:val="492"/>
        </w:trPr>
        <w:tc>
          <w:tcPr>
            <w:tcW w:w="485" w:type="dxa"/>
            <w:vMerge/>
            <w:tcBorders>
              <w:top w:val="nil"/>
              <w:left w:val="nil"/>
              <w:bottom w:val="nil"/>
            </w:tcBorders>
          </w:tcPr>
          <w:p w14:paraId="1F785167" w14:textId="77777777" w:rsidR="00AC6077" w:rsidRDefault="00AC6077">
            <w:pPr>
              <w:rPr>
                <w:sz w:val="2"/>
                <w:szCs w:val="2"/>
              </w:rPr>
            </w:pPr>
          </w:p>
        </w:tc>
        <w:tc>
          <w:tcPr>
            <w:tcW w:w="970" w:type="dxa"/>
            <w:gridSpan w:val="2"/>
            <w:vMerge w:val="restart"/>
            <w:tcBorders>
              <w:top w:val="nil"/>
              <w:bottom w:val="nil"/>
            </w:tcBorders>
          </w:tcPr>
          <w:p w14:paraId="65D7AB8A" w14:textId="77777777" w:rsidR="00AC6077" w:rsidRDefault="00AC6077">
            <w:pPr>
              <w:pStyle w:val="TableParagraph"/>
              <w:rPr>
                <w:rFonts w:ascii="Times New Roman"/>
                <w:sz w:val="28"/>
              </w:rPr>
            </w:pPr>
          </w:p>
        </w:tc>
        <w:tc>
          <w:tcPr>
            <w:tcW w:w="163" w:type="dxa"/>
            <w:vMerge w:val="restart"/>
            <w:tcBorders>
              <w:right w:val="thickThinMediumGap" w:sz="6" w:space="0" w:color="EEEEEE"/>
            </w:tcBorders>
          </w:tcPr>
          <w:p w14:paraId="1DDCC625" w14:textId="77777777" w:rsidR="00AC6077" w:rsidRDefault="00AC6077">
            <w:pPr>
              <w:pStyle w:val="TableParagraph"/>
              <w:rPr>
                <w:rFonts w:ascii="Times New Roman"/>
                <w:sz w:val="28"/>
              </w:rPr>
            </w:pPr>
          </w:p>
        </w:tc>
        <w:tc>
          <w:tcPr>
            <w:tcW w:w="975" w:type="dxa"/>
            <w:tcBorders>
              <w:top w:val="thinThickMediumGap" w:sz="8" w:space="0" w:color="9F9F9F"/>
              <w:left w:val="thinThickMediumGap" w:sz="6" w:space="0" w:color="EEEEEE"/>
              <w:bottom w:val="double" w:sz="2" w:space="0" w:color="9F9F9F"/>
              <w:right w:val="double" w:sz="2" w:space="0" w:color="9F9F9F"/>
            </w:tcBorders>
            <w:shd w:val="clear" w:color="auto" w:fill="666666"/>
          </w:tcPr>
          <w:p w14:paraId="39AA3A54" w14:textId="77777777" w:rsidR="00AC6077" w:rsidRDefault="00000000">
            <w:pPr>
              <w:pStyle w:val="TableParagraph"/>
              <w:spacing w:before="29" w:line="478" w:lineRule="exact"/>
              <w:ind w:left="9"/>
              <w:jc w:val="center"/>
              <w:rPr>
                <w:b/>
                <w:sz w:val="40"/>
              </w:rPr>
            </w:pPr>
            <w:r>
              <w:rPr>
                <w:b/>
                <w:color w:val="FFFFFF"/>
                <w:spacing w:val="-5"/>
                <w:sz w:val="40"/>
              </w:rPr>
              <w:t>No.</w:t>
            </w:r>
          </w:p>
        </w:tc>
        <w:tc>
          <w:tcPr>
            <w:tcW w:w="5897" w:type="dxa"/>
            <w:tcBorders>
              <w:top w:val="thinThickMediumGap" w:sz="8" w:space="0" w:color="9F9F9F"/>
              <w:left w:val="double" w:sz="2" w:space="0" w:color="9F9F9F"/>
              <w:bottom w:val="double" w:sz="2" w:space="0" w:color="9F9F9F"/>
              <w:right w:val="double" w:sz="2" w:space="0" w:color="9F9F9F"/>
            </w:tcBorders>
            <w:shd w:val="clear" w:color="auto" w:fill="666666"/>
          </w:tcPr>
          <w:p w14:paraId="528C8DE5" w14:textId="77777777" w:rsidR="00AC6077" w:rsidRDefault="00000000">
            <w:pPr>
              <w:pStyle w:val="TableParagraph"/>
              <w:spacing w:before="29" w:line="478" w:lineRule="exact"/>
              <w:ind w:left="1910"/>
              <w:rPr>
                <w:b/>
                <w:sz w:val="40"/>
              </w:rPr>
            </w:pPr>
            <w:r>
              <w:rPr>
                <w:b/>
                <w:color w:val="FFFFFF"/>
                <w:spacing w:val="-2"/>
                <w:sz w:val="40"/>
              </w:rPr>
              <w:t>Description</w:t>
            </w:r>
          </w:p>
        </w:tc>
        <w:tc>
          <w:tcPr>
            <w:tcW w:w="1805" w:type="dxa"/>
            <w:tcBorders>
              <w:top w:val="thinThickMediumGap" w:sz="8" w:space="0" w:color="9F9F9F"/>
              <w:left w:val="double" w:sz="2" w:space="0" w:color="9F9F9F"/>
              <w:bottom w:val="double" w:sz="2" w:space="0" w:color="9F9F9F"/>
              <w:right w:val="thickThinMediumGap" w:sz="6" w:space="0" w:color="9F9F9F"/>
            </w:tcBorders>
            <w:shd w:val="clear" w:color="auto" w:fill="666666"/>
          </w:tcPr>
          <w:p w14:paraId="752C5AD0" w14:textId="77777777" w:rsidR="00AC6077" w:rsidRDefault="00000000">
            <w:pPr>
              <w:pStyle w:val="TableParagraph"/>
              <w:spacing w:before="29"/>
              <w:ind w:left="23"/>
              <w:jc w:val="center"/>
              <w:rPr>
                <w:b/>
                <w:sz w:val="36"/>
              </w:rPr>
            </w:pPr>
            <w:r>
              <w:rPr>
                <w:b/>
                <w:color w:val="FFFFFF"/>
                <w:sz w:val="36"/>
              </w:rPr>
              <w:t>Page</w:t>
            </w:r>
            <w:r>
              <w:rPr>
                <w:b/>
                <w:color w:val="FFFFFF"/>
                <w:spacing w:val="-4"/>
                <w:sz w:val="36"/>
              </w:rPr>
              <w:t xml:space="preserve"> </w:t>
            </w:r>
            <w:r>
              <w:rPr>
                <w:b/>
                <w:color w:val="FFFFFF"/>
                <w:spacing w:val="-5"/>
                <w:sz w:val="36"/>
              </w:rPr>
              <w:t>No.</w:t>
            </w:r>
          </w:p>
        </w:tc>
        <w:tc>
          <w:tcPr>
            <w:tcW w:w="177" w:type="dxa"/>
            <w:vMerge w:val="restart"/>
            <w:tcBorders>
              <w:left w:val="thinThickMediumGap" w:sz="6" w:space="0" w:color="9F9F9F"/>
            </w:tcBorders>
          </w:tcPr>
          <w:p w14:paraId="41A4C87C" w14:textId="77777777" w:rsidR="00AC6077" w:rsidRDefault="00AC6077">
            <w:pPr>
              <w:pStyle w:val="TableParagraph"/>
              <w:rPr>
                <w:rFonts w:ascii="Times New Roman"/>
                <w:sz w:val="28"/>
              </w:rPr>
            </w:pPr>
          </w:p>
        </w:tc>
        <w:tc>
          <w:tcPr>
            <w:tcW w:w="955" w:type="dxa"/>
            <w:vMerge w:val="restart"/>
            <w:tcBorders>
              <w:top w:val="nil"/>
              <w:bottom w:val="nil"/>
            </w:tcBorders>
          </w:tcPr>
          <w:p w14:paraId="69AC1EAD" w14:textId="77777777" w:rsidR="00AC6077" w:rsidRDefault="00AC6077">
            <w:pPr>
              <w:pStyle w:val="TableParagraph"/>
              <w:rPr>
                <w:rFonts w:ascii="Times New Roman"/>
                <w:sz w:val="28"/>
              </w:rPr>
            </w:pPr>
          </w:p>
        </w:tc>
      </w:tr>
      <w:tr w:rsidR="00AC6077" w14:paraId="56992F86" w14:textId="77777777">
        <w:trPr>
          <w:trHeight w:val="390"/>
        </w:trPr>
        <w:tc>
          <w:tcPr>
            <w:tcW w:w="485" w:type="dxa"/>
            <w:vMerge/>
            <w:tcBorders>
              <w:top w:val="nil"/>
              <w:left w:val="nil"/>
              <w:bottom w:val="nil"/>
            </w:tcBorders>
          </w:tcPr>
          <w:p w14:paraId="29D020BC" w14:textId="77777777" w:rsidR="00AC6077" w:rsidRDefault="00AC6077">
            <w:pPr>
              <w:rPr>
                <w:sz w:val="2"/>
                <w:szCs w:val="2"/>
              </w:rPr>
            </w:pPr>
          </w:p>
        </w:tc>
        <w:tc>
          <w:tcPr>
            <w:tcW w:w="970" w:type="dxa"/>
            <w:gridSpan w:val="2"/>
            <w:vMerge/>
            <w:tcBorders>
              <w:top w:val="nil"/>
              <w:bottom w:val="nil"/>
            </w:tcBorders>
          </w:tcPr>
          <w:p w14:paraId="30849B1F" w14:textId="77777777" w:rsidR="00AC6077" w:rsidRDefault="00AC6077">
            <w:pPr>
              <w:rPr>
                <w:sz w:val="2"/>
                <w:szCs w:val="2"/>
              </w:rPr>
            </w:pPr>
          </w:p>
        </w:tc>
        <w:tc>
          <w:tcPr>
            <w:tcW w:w="163" w:type="dxa"/>
            <w:vMerge/>
            <w:tcBorders>
              <w:top w:val="nil"/>
              <w:right w:val="thickThinMediumGap" w:sz="6" w:space="0" w:color="EEEEEE"/>
            </w:tcBorders>
          </w:tcPr>
          <w:p w14:paraId="6A3FD165"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2D51076E" w14:textId="77777777" w:rsidR="00AC6077" w:rsidRDefault="00000000">
            <w:pPr>
              <w:pStyle w:val="TableParagraph"/>
              <w:spacing w:before="14" w:line="357" w:lineRule="exact"/>
              <w:ind w:left="9" w:right="2"/>
              <w:jc w:val="center"/>
              <w:rPr>
                <w:sz w:val="30"/>
              </w:rPr>
            </w:pPr>
            <w:r>
              <w:rPr>
                <w:spacing w:val="-10"/>
                <w:sz w:val="30"/>
              </w:rPr>
              <w:t>1</w:t>
            </w:r>
          </w:p>
        </w:tc>
        <w:tc>
          <w:tcPr>
            <w:tcW w:w="5897" w:type="dxa"/>
            <w:tcBorders>
              <w:top w:val="double" w:sz="2" w:space="0" w:color="9F9F9F"/>
              <w:left w:val="double" w:sz="2" w:space="0" w:color="9F9F9F"/>
              <w:bottom w:val="double" w:sz="2" w:space="0" w:color="9F9F9F"/>
              <w:right w:val="double" w:sz="2" w:space="0" w:color="9F9F9F"/>
            </w:tcBorders>
          </w:tcPr>
          <w:p w14:paraId="1896C47B" w14:textId="77777777" w:rsidR="00AC6077" w:rsidRDefault="00000000">
            <w:pPr>
              <w:pStyle w:val="TableParagraph"/>
              <w:spacing w:before="14" w:line="357" w:lineRule="exact"/>
              <w:ind w:left="124"/>
              <w:rPr>
                <w:sz w:val="30"/>
              </w:rPr>
            </w:pPr>
            <w:r>
              <w:rPr>
                <w:spacing w:val="-2"/>
                <w:sz w:val="30"/>
              </w:rPr>
              <w:t>Preface</w:t>
            </w:r>
          </w:p>
        </w:tc>
        <w:tc>
          <w:tcPr>
            <w:tcW w:w="1805" w:type="dxa"/>
            <w:tcBorders>
              <w:top w:val="double" w:sz="2" w:space="0" w:color="9F9F9F"/>
              <w:left w:val="double" w:sz="2" w:space="0" w:color="9F9F9F"/>
              <w:bottom w:val="double" w:sz="2" w:space="0" w:color="9F9F9F"/>
              <w:right w:val="thickThinMediumGap" w:sz="6" w:space="0" w:color="9F9F9F"/>
            </w:tcBorders>
          </w:tcPr>
          <w:p w14:paraId="6AFC5B07" w14:textId="77777777" w:rsidR="00AC6077" w:rsidRDefault="00000000">
            <w:pPr>
              <w:pStyle w:val="TableParagraph"/>
              <w:spacing w:before="14" w:line="357" w:lineRule="exact"/>
              <w:ind w:left="23" w:right="1"/>
              <w:jc w:val="center"/>
              <w:rPr>
                <w:sz w:val="30"/>
              </w:rPr>
            </w:pPr>
            <w:r>
              <w:rPr>
                <w:sz w:val="30"/>
              </w:rPr>
              <w:t>3</w:t>
            </w:r>
          </w:p>
        </w:tc>
        <w:tc>
          <w:tcPr>
            <w:tcW w:w="177" w:type="dxa"/>
            <w:vMerge/>
            <w:tcBorders>
              <w:top w:val="nil"/>
              <w:left w:val="thinThickMediumGap" w:sz="6" w:space="0" w:color="9F9F9F"/>
            </w:tcBorders>
          </w:tcPr>
          <w:p w14:paraId="6E3D0C28" w14:textId="77777777" w:rsidR="00AC6077" w:rsidRDefault="00AC6077">
            <w:pPr>
              <w:rPr>
                <w:sz w:val="2"/>
                <w:szCs w:val="2"/>
              </w:rPr>
            </w:pPr>
          </w:p>
        </w:tc>
        <w:tc>
          <w:tcPr>
            <w:tcW w:w="955" w:type="dxa"/>
            <w:vMerge/>
            <w:tcBorders>
              <w:top w:val="nil"/>
              <w:bottom w:val="nil"/>
            </w:tcBorders>
          </w:tcPr>
          <w:p w14:paraId="37085B09" w14:textId="77777777" w:rsidR="00AC6077" w:rsidRDefault="00AC6077">
            <w:pPr>
              <w:rPr>
                <w:sz w:val="2"/>
                <w:szCs w:val="2"/>
              </w:rPr>
            </w:pPr>
          </w:p>
        </w:tc>
      </w:tr>
      <w:tr w:rsidR="00AC6077" w14:paraId="1FEB22E2" w14:textId="77777777">
        <w:trPr>
          <w:trHeight w:val="391"/>
        </w:trPr>
        <w:tc>
          <w:tcPr>
            <w:tcW w:w="485" w:type="dxa"/>
            <w:vMerge/>
            <w:tcBorders>
              <w:top w:val="nil"/>
              <w:left w:val="nil"/>
              <w:bottom w:val="nil"/>
            </w:tcBorders>
          </w:tcPr>
          <w:p w14:paraId="4DC11DEA" w14:textId="77777777" w:rsidR="00AC6077" w:rsidRDefault="00AC6077">
            <w:pPr>
              <w:rPr>
                <w:sz w:val="2"/>
                <w:szCs w:val="2"/>
              </w:rPr>
            </w:pPr>
          </w:p>
        </w:tc>
        <w:tc>
          <w:tcPr>
            <w:tcW w:w="970" w:type="dxa"/>
            <w:gridSpan w:val="2"/>
            <w:vMerge/>
            <w:tcBorders>
              <w:top w:val="nil"/>
              <w:bottom w:val="nil"/>
            </w:tcBorders>
          </w:tcPr>
          <w:p w14:paraId="04A58BFA" w14:textId="77777777" w:rsidR="00AC6077" w:rsidRDefault="00AC6077">
            <w:pPr>
              <w:rPr>
                <w:sz w:val="2"/>
                <w:szCs w:val="2"/>
              </w:rPr>
            </w:pPr>
          </w:p>
        </w:tc>
        <w:tc>
          <w:tcPr>
            <w:tcW w:w="163" w:type="dxa"/>
            <w:vMerge/>
            <w:tcBorders>
              <w:top w:val="nil"/>
              <w:right w:val="thickThinMediumGap" w:sz="6" w:space="0" w:color="EEEEEE"/>
            </w:tcBorders>
          </w:tcPr>
          <w:p w14:paraId="5DF7B3DC"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02BBE80D" w14:textId="77777777" w:rsidR="00AC6077" w:rsidRDefault="00000000">
            <w:pPr>
              <w:pStyle w:val="TableParagraph"/>
              <w:spacing w:before="14" w:line="357" w:lineRule="exact"/>
              <w:ind w:left="9" w:right="2"/>
              <w:jc w:val="center"/>
              <w:rPr>
                <w:sz w:val="30"/>
              </w:rPr>
            </w:pPr>
            <w:r>
              <w:rPr>
                <w:spacing w:val="-10"/>
                <w:sz w:val="30"/>
              </w:rPr>
              <w:t>2</w:t>
            </w:r>
          </w:p>
        </w:tc>
        <w:tc>
          <w:tcPr>
            <w:tcW w:w="5897" w:type="dxa"/>
            <w:tcBorders>
              <w:top w:val="double" w:sz="2" w:space="0" w:color="9F9F9F"/>
              <w:left w:val="double" w:sz="2" w:space="0" w:color="9F9F9F"/>
              <w:bottom w:val="double" w:sz="2" w:space="0" w:color="9F9F9F"/>
              <w:right w:val="double" w:sz="2" w:space="0" w:color="9F9F9F"/>
            </w:tcBorders>
          </w:tcPr>
          <w:p w14:paraId="7DC1E820" w14:textId="77777777" w:rsidR="00AC6077" w:rsidRDefault="00000000">
            <w:pPr>
              <w:pStyle w:val="TableParagraph"/>
              <w:spacing w:before="14" w:line="357" w:lineRule="exact"/>
              <w:ind w:left="124"/>
              <w:rPr>
                <w:sz w:val="30"/>
              </w:rPr>
            </w:pPr>
            <w:r>
              <w:rPr>
                <w:spacing w:val="-2"/>
                <w:sz w:val="30"/>
              </w:rPr>
              <w:t>Declaration</w:t>
            </w:r>
          </w:p>
        </w:tc>
        <w:tc>
          <w:tcPr>
            <w:tcW w:w="1805" w:type="dxa"/>
            <w:tcBorders>
              <w:top w:val="double" w:sz="2" w:space="0" w:color="9F9F9F"/>
              <w:left w:val="double" w:sz="2" w:space="0" w:color="9F9F9F"/>
              <w:bottom w:val="double" w:sz="2" w:space="0" w:color="9F9F9F"/>
              <w:right w:val="thickThinMediumGap" w:sz="6" w:space="0" w:color="9F9F9F"/>
            </w:tcBorders>
          </w:tcPr>
          <w:p w14:paraId="12F316AE" w14:textId="77777777" w:rsidR="00AC6077" w:rsidRDefault="00000000">
            <w:pPr>
              <w:pStyle w:val="TableParagraph"/>
              <w:spacing w:before="14" w:line="357" w:lineRule="exact"/>
              <w:ind w:left="23" w:right="1"/>
              <w:jc w:val="center"/>
              <w:rPr>
                <w:sz w:val="30"/>
              </w:rPr>
            </w:pPr>
            <w:r>
              <w:rPr>
                <w:sz w:val="30"/>
              </w:rPr>
              <w:t>4</w:t>
            </w:r>
          </w:p>
        </w:tc>
        <w:tc>
          <w:tcPr>
            <w:tcW w:w="177" w:type="dxa"/>
            <w:vMerge/>
            <w:tcBorders>
              <w:top w:val="nil"/>
              <w:left w:val="thinThickMediumGap" w:sz="6" w:space="0" w:color="9F9F9F"/>
            </w:tcBorders>
          </w:tcPr>
          <w:p w14:paraId="12B9CFC7" w14:textId="77777777" w:rsidR="00AC6077" w:rsidRDefault="00AC6077">
            <w:pPr>
              <w:rPr>
                <w:sz w:val="2"/>
                <w:szCs w:val="2"/>
              </w:rPr>
            </w:pPr>
          </w:p>
        </w:tc>
        <w:tc>
          <w:tcPr>
            <w:tcW w:w="955" w:type="dxa"/>
            <w:vMerge/>
            <w:tcBorders>
              <w:top w:val="nil"/>
              <w:bottom w:val="nil"/>
            </w:tcBorders>
          </w:tcPr>
          <w:p w14:paraId="7D64D277" w14:textId="77777777" w:rsidR="00AC6077" w:rsidRDefault="00AC6077">
            <w:pPr>
              <w:rPr>
                <w:sz w:val="2"/>
                <w:szCs w:val="2"/>
              </w:rPr>
            </w:pPr>
          </w:p>
        </w:tc>
      </w:tr>
      <w:tr w:rsidR="00AC6077" w14:paraId="54DD7C73" w14:textId="77777777">
        <w:trPr>
          <w:trHeight w:val="390"/>
        </w:trPr>
        <w:tc>
          <w:tcPr>
            <w:tcW w:w="485" w:type="dxa"/>
            <w:vMerge/>
            <w:tcBorders>
              <w:top w:val="nil"/>
              <w:left w:val="nil"/>
              <w:bottom w:val="nil"/>
            </w:tcBorders>
          </w:tcPr>
          <w:p w14:paraId="1AA5F120" w14:textId="77777777" w:rsidR="00AC6077" w:rsidRDefault="00AC6077">
            <w:pPr>
              <w:rPr>
                <w:sz w:val="2"/>
                <w:szCs w:val="2"/>
              </w:rPr>
            </w:pPr>
          </w:p>
        </w:tc>
        <w:tc>
          <w:tcPr>
            <w:tcW w:w="970" w:type="dxa"/>
            <w:gridSpan w:val="2"/>
            <w:vMerge/>
            <w:tcBorders>
              <w:top w:val="nil"/>
              <w:bottom w:val="nil"/>
            </w:tcBorders>
          </w:tcPr>
          <w:p w14:paraId="6B2014DD" w14:textId="77777777" w:rsidR="00AC6077" w:rsidRDefault="00AC6077">
            <w:pPr>
              <w:rPr>
                <w:sz w:val="2"/>
                <w:szCs w:val="2"/>
              </w:rPr>
            </w:pPr>
          </w:p>
        </w:tc>
        <w:tc>
          <w:tcPr>
            <w:tcW w:w="163" w:type="dxa"/>
            <w:vMerge/>
            <w:tcBorders>
              <w:top w:val="nil"/>
              <w:right w:val="thickThinMediumGap" w:sz="6" w:space="0" w:color="EEEEEE"/>
            </w:tcBorders>
          </w:tcPr>
          <w:p w14:paraId="48CD63FC"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0A81A493" w14:textId="77777777" w:rsidR="00AC6077" w:rsidRDefault="00000000">
            <w:pPr>
              <w:pStyle w:val="TableParagraph"/>
              <w:spacing w:before="11" w:line="359" w:lineRule="exact"/>
              <w:ind w:left="9" w:right="2"/>
              <w:jc w:val="center"/>
              <w:rPr>
                <w:sz w:val="30"/>
              </w:rPr>
            </w:pPr>
            <w:r>
              <w:rPr>
                <w:spacing w:val="-10"/>
                <w:sz w:val="30"/>
              </w:rPr>
              <w:t>3</w:t>
            </w:r>
          </w:p>
        </w:tc>
        <w:tc>
          <w:tcPr>
            <w:tcW w:w="5897" w:type="dxa"/>
            <w:tcBorders>
              <w:top w:val="double" w:sz="2" w:space="0" w:color="9F9F9F"/>
              <w:left w:val="double" w:sz="2" w:space="0" w:color="9F9F9F"/>
              <w:bottom w:val="double" w:sz="2" w:space="0" w:color="9F9F9F"/>
              <w:right w:val="double" w:sz="2" w:space="0" w:color="9F9F9F"/>
            </w:tcBorders>
          </w:tcPr>
          <w:p w14:paraId="2A934FB4" w14:textId="77777777" w:rsidR="00AC6077" w:rsidRDefault="00000000">
            <w:pPr>
              <w:pStyle w:val="TableParagraph"/>
              <w:spacing w:before="11" w:line="359" w:lineRule="exact"/>
              <w:ind w:left="124"/>
              <w:rPr>
                <w:sz w:val="30"/>
              </w:rPr>
            </w:pPr>
            <w:r>
              <w:rPr>
                <w:spacing w:val="-2"/>
                <w:sz w:val="30"/>
              </w:rPr>
              <w:t>Acknowledgment</w:t>
            </w:r>
          </w:p>
        </w:tc>
        <w:tc>
          <w:tcPr>
            <w:tcW w:w="1805" w:type="dxa"/>
            <w:tcBorders>
              <w:top w:val="double" w:sz="2" w:space="0" w:color="9F9F9F"/>
              <w:left w:val="double" w:sz="2" w:space="0" w:color="9F9F9F"/>
              <w:bottom w:val="double" w:sz="2" w:space="0" w:color="9F9F9F"/>
              <w:right w:val="thickThinMediumGap" w:sz="6" w:space="0" w:color="9F9F9F"/>
            </w:tcBorders>
          </w:tcPr>
          <w:p w14:paraId="70657DFC" w14:textId="77777777" w:rsidR="00AC6077" w:rsidRDefault="00000000">
            <w:pPr>
              <w:pStyle w:val="TableParagraph"/>
              <w:spacing w:before="11" w:line="359" w:lineRule="exact"/>
              <w:ind w:left="23" w:right="1"/>
              <w:jc w:val="center"/>
              <w:rPr>
                <w:sz w:val="30"/>
              </w:rPr>
            </w:pPr>
            <w:r>
              <w:rPr>
                <w:sz w:val="30"/>
              </w:rPr>
              <w:t>5</w:t>
            </w:r>
          </w:p>
        </w:tc>
        <w:tc>
          <w:tcPr>
            <w:tcW w:w="177" w:type="dxa"/>
            <w:vMerge/>
            <w:tcBorders>
              <w:top w:val="nil"/>
              <w:left w:val="thinThickMediumGap" w:sz="6" w:space="0" w:color="9F9F9F"/>
            </w:tcBorders>
          </w:tcPr>
          <w:p w14:paraId="009F2556" w14:textId="77777777" w:rsidR="00AC6077" w:rsidRDefault="00AC6077">
            <w:pPr>
              <w:rPr>
                <w:sz w:val="2"/>
                <w:szCs w:val="2"/>
              </w:rPr>
            </w:pPr>
          </w:p>
        </w:tc>
        <w:tc>
          <w:tcPr>
            <w:tcW w:w="955" w:type="dxa"/>
            <w:vMerge/>
            <w:tcBorders>
              <w:top w:val="nil"/>
              <w:bottom w:val="nil"/>
            </w:tcBorders>
          </w:tcPr>
          <w:p w14:paraId="74680039" w14:textId="77777777" w:rsidR="00AC6077" w:rsidRDefault="00AC6077">
            <w:pPr>
              <w:rPr>
                <w:sz w:val="2"/>
                <w:szCs w:val="2"/>
              </w:rPr>
            </w:pPr>
          </w:p>
        </w:tc>
      </w:tr>
      <w:tr w:rsidR="00AC6077" w14:paraId="4FB5958E" w14:textId="77777777">
        <w:trPr>
          <w:trHeight w:val="390"/>
        </w:trPr>
        <w:tc>
          <w:tcPr>
            <w:tcW w:w="485" w:type="dxa"/>
            <w:vMerge/>
            <w:tcBorders>
              <w:top w:val="nil"/>
              <w:left w:val="nil"/>
              <w:bottom w:val="nil"/>
            </w:tcBorders>
          </w:tcPr>
          <w:p w14:paraId="4FFC22D1" w14:textId="77777777" w:rsidR="00AC6077" w:rsidRDefault="00AC6077">
            <w:pPr>
              <w:rPr>
                <w:sz w:val="2"/>
                <w:szCs w:val="2"/>
              </w:rPr>
            </w:pPr>
          </w:p>
        </w:tc>
        <w:tc>
          <w:tcPr>
            <w:tcW w:w="970" w:type="dxa"/>
            <w:gridSpan w:val="2"/>
            <w:vMerge/>
            <w:tcBorders>
              <w:top w:val="nil"/>
              <w:bottom w:val="nil"/>
            </w:tcBorders>
          </w:tcPr>
          <w:p w14:paraId="16D07A01" w14:textId="77777777" w:rsidR="00AC6077" w:rsidRDefault="00AC6077">
            <w:pPr>
              <w:rPr>
                <w:sz w:val="2"/>
                <w:szCs w:val="2"/>
              </w:rPr>
            </w:pPr>
          </w:p>
        </w:tc>
        <w:tc>
          <w:tcPr>
            <w:tcW w:w="163" w:type="dxa"/>
            <w:vMerge/>
            <w:tcBorders>
              <w:top w:val="nil"/>
              <w:right w:val="thickThinMediumGap" w:sz="6" w:space="0" w:color="EEEEEE"/>
            </w:tcBorders>
          </w:tcPr>
          <w:p w14:paraId="56E5362E"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325C56EE" w14:textId="77777777" w:rsidR="00AC6077" w:rsidRDefault="00000000">
            <w:pPr>
              <w:pStyle w:val="TableParagraph"/>
              <w:spacing w:before="14" w:line="357" w:lineRule="exact"/>
              <w:ind w:left="9" w:right="2"/>
              <w:jc w:val="center"/>
              <w:rPr>
                <w:sz w:val="30"/>
              </w:rPr>
            </w:pPr>
            <w:r>
              <w:rPr>
                <w:spacing w:val="-10"/>
                <w:sz w:val="30"/>
              </w:rPr>
              <w:t>4</w:t>
            </w:r>
          </w:p>
        </w:tc>
        <w:tc>
          <w:tcPr>
            <w:tcW w:w="5897" w:type="dxa"/>
            <w:tcBorders>
              <w:top w:val="double" w:sz="2" w:space="0" w:color="9F9F9F"/>
              <w:left w:val="double" w:sz="2" w:space="0" w:color="9F9F9F"/>
              <w:bottom w:val="double" w:sz="2" w:space="0" w:color="9F9F9F"/>
              <w:right w:val="double" w:sz="2" w:space="0" w:color="9F9F9F"/>
            </w:tcBorders>
          </w:tcPr>
          <w:p w14:paraId="1B7FC899" w14:textId="77777777" w:rsidR="00AC6077" w:rsidRDefault="00000000">
            <w:pPr>
              <w:pStyle w:val="TableParagraph"/>
              <w:spacing w:before="14" w:line="357" w:lineRule="exact"/>
              <w:ind w:left="124"/>
              <w:rPr>
                <w:sz w:val="30"/>
              </w:rPr>
            </w:pPr>
            <w:r>
              <w:rPr>
                <w:sz w:val="30"/>
              </w:rPr>
              <w:t>Project</w:t>
            </w:r>
            <w:r>
              <w:rPr>
                <w:spacing w:val="-5"/>
                <w:sz w:val="30"/>
              </w:rPr>
              <w:t xml:space="preserve"> </w:t>
            </w:r>
            <w:r>
              <w:rPr>
                <w:spacing w:val="-2"/>
                <w:sz w:val="30"/>
              </w:rPr>
              <w:t>Profile</w:t>
            </w:r>
          </w:p>
        </w:tc>
        <w:tc>
          <w:tcPr>
            <w:tcW w:w="1805" w:type="dxa"/>
            <w:tcBorders>
              <w:top w:val="double" w:sz="2" w:space="0" w:color="9F9F9F"/>
              <w:left w:val="double" w:sz="2" w:space="0" w:color="9F9F9F"/>
              <w:bottom w:val="double" w:sz="2" w:space="0" w:color="9F9F9F"/>
              <w:right w:val="thickThinMediumGap" w:sz="6" w:space="0" w:color="9F9F9F"/>
            </w:tcBorders>
          </w:tcPr>
          <w:p w14:paraId="103F4AC9" w14:textId="77777777" w:rsidR="00AC6077" w:rsidRDefault="00000000">
            <w:pPr>
              <w:pStyle w:val="TableParagraph"/>
              <w:spacing w:before="14" w:line="357" w:lineRule="exact"/>
              <w:ind w:left="23" w:right="1"/>
              <w:jc w:val="center"/>
              <w:rPr>
                <w:sz w:val="30"/>
              </w:rPr>
            </w:pPr>
            <w:r>
              <w:rPr>
                <w:sz w:val="30"/>
              </w:rPr>
              <w:t>6</w:t>
            </w:r>
          </w:p>
        </w:tc>
        <w:tc>
          <w:tcPr>
            <w:tcW w:w="177" w:type="dxa"/>
            <w:vMerge/>
            <w:tcBorders>
              <w:top w:val="nil"/>
              <w:left w:val="thinThickMediumGap" w:sz="6" w:space="0" w:color="9F9F9F"/>
            </w:tcBorders>
          </w:tcPr>
          <w:p w14:paraId="6724B325" w14:textId="77777777" w:rsidR="00AC6077" w:rsidRDefault="00AC6077">
            <w:pPr>
              <w:rPr>
                <w:sz w:val="2"/>
                <w:szCs w:val="2"/>
              </w:rPr>
            </w:pPr>
          </w:p>
        </w:tc>
        <w:tc>
          <w:tcPr>
            <w:tcW w:w="955" w:type="dxa"/>
            <w:vMerge/>
            <w:tcBorders>
              <w:top w:val="nil"/>
              <w:bottom w:val="nil"/>
            </w:tcBorders>
          </w:tcPr>
          <w:p w14:paraId="05F98024" w14:textId="77777777" w:rsidR="00AC6077" w:rsidRDefault="00AC6077">
            <w:pPr>
              <w:rPr>
                <w:sz w:val="2"/>
                <w:szCs w:val="2"/>
              </w:rPr>
            </w:pPr>
          </w:p>
        </w:tc>
      </w:tr>
      <w:tr w:rsidR="00AC6077" w14:paraId="56E698E3" w14:textId="77777777">
        <w:trPr>
          <w:trHeight w:val="393"/>
        </w:trPr>
        <w:tc>
          <w:tcPr>
            <w:tcW w:w="485" w:type="dxa"/>
            <w:vMerge/>
            <w:tcBorders>
              <w:top w:val="nil"/>
              <w:left w:val="nil"/>
              <w:bottom w:val="nil"/>
            </w:tcBorders>
          </w:tcPr>
          <w:p w14:paraId="0437566F" w14:textId="77777777" w:rsidR="00AC6077" w:rsidRDefault="00AC6077">
            <w:pPr>
              <w:rPr>
                <w:sz w:val="2"/>
                <w:szCs w:val="2"/>
              </w:rPr>
            </w:pPr>
          </w:p>
        </w:tc>
        <w:tc>
          <w:tcPr>
            <w:tcW w:w="970" w:type="dxa"/>
            <w:gridSpan w:val="2"/>
            <w:vMerge/>
            <w:tcBorders>
              <w:top w:val="nil"/>
              <w:bottom w:val="nil"/>
            </w:tcBorders>
          </w:tcPr>
          <w:p w14:paraId="59FB9EBD" w14:textId="77777777" w:rsidR="00AC6077" w:rsidRDefault="00AC6077">
            <w:pPr>
              <w:rPr>
                <w:sz w:val="2"/>
                <w:szCs w:val="2"/>
              </w:rPr>
            </w:pPr>
          </w:p>
        </w:tc>
        <w:tc>
          <w:tcPr>
            <w:tcW w:w="163" w:type="dxa"/>
            <w:vMerge/>
            <w:tcBorders>
              <w:top w:val="nil"/>
              <w:right w:val="thickThinMediumGap" w:sz="6" w:space="0" w:color="EEEEEE"/>
            </w:tcBorders>
          </w:tcPr>
          <w:p w14:paraId="25059E44"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639555DE" w14:textId="77777777" w:rsidR="00AC6077" w:rsidRDefault="00000000">
            <w:pPr>
              <w:pStyle w:val="TableParagraph"/>
              <w:spacing w:before="16" w:line="357" w:lineRule="exact"/>
              <w:ind w:left="9" w:right="2"/>
              <w:jc w:val="center"/>
              <w:rPr>
                <w:sz w:val="30"/>
              </w:rPr>
            </w:pPr>
            <w:r>
              <w:rPr>
                <w:spacing w:val="-10"/>
                <w:sz w:val="30"/>
              </w:rPr>
              <w:t>5</w:t>
            </w:r>
          </w:p>
        </w:tc>
        <w:tc>
          <w:tcPr>
            <w:tcW w:w="5897" w:type="dxa"/>
            <w:tcBorders>
              <w:top w:val="double" w:sz="2" w:space="0" w:color="9F9F9F"/>
              <w:left w:val="double" w:sz="2" w:space="0" w:color="9F9F9F"/>
              <w:bottom w:val="double" w:sz="2" w:space="0" w:color="9F9F9F"/>
              <w:right w:val="double" w:sz="2" w:space="0" w:color="9F9F9F"/>
            </w:tcBorders>
          </w:tcPr>
          <w:p w14:paraId="730C0435" w14:textId="77777777" w:rsidR="00AC6077" w:rsidRDefault="00000000">
            <w:pPr>
              <w:pStyle w:val="TableParagraph"/>
              <w:spacing w:before="16" w:line="357" w:lineRule="exact"/>
              <w:ind w:left="124"/>
              <w:rPr>
                <w:sz w:val="30"/>
              </w:rPr>
            </w:pPr>
            <w:r>
              <w:rPr>
                <w:sz w:val="30"/>
              </w:rPr>
              <w:t>Web</w:t>
            </w:r>
            <w:r>
              <w:rPr>
                <w:spacing w:val="-1"/>
                <w:sz w:val="30"/>
              </w:rPr>
              <w:t xml:space="preserve"> </w:t>
            </w:r>
            <w:r>
              <w:rPr>
                <w:spacing w:val="-2"/>
                <w:sz w:val="30"/>
              </w:rPr>
              <w:t>Architecture</w:t>
            </w:r>
          </w:p>
        </w:tc>
        <w:tc>
          <w:tcPr>
            <w:tcW w:w="1805" w:type="dxa"/>
            <w:tcBorders>
              <w:top w:val="double" w:sz="2" w:space="0" w:color="9F9F9F"/>
              <w:left w:val="double" w:sz="2" w:space="0" w:color="9F9F9F"/>
              <w:bottom w:val="double" w:sz="2" w:space="0" w:color="9F9F9F"/>
              <w:right w:val="thickThinMediumGap" w:sz="6" w:space="0" w:color="9F9F9F"/>
            </w:tcBorders>
          </w:tcPr>
          <w:p w14:paraId="2F0A47F0" w14:textId="77777777" w:rsidR="00AC6077" w:rsidRDefault="00000000">
            <w:pPr>
              <w:pStyle w:val="TableParagraph"/>
              <w:spacing w:before="16" w:line="357" w:lineRule="exact"/>
              <w:ind w:left="23" w:right="1"/>
              <w:jc w:val="center"/>
              <w:rPr>
                <w:sz w:val="30"/>
              </w:rPr>
            </w:pPr>
            <w:r>
              <w:rPr>
                <w:sz w:val="30"/>
              </w:rPr>
              <w:t>7</w:t>
            </w:r>
          </w:p>
        </w:tc>
        <w:tc>
          <w:tcPr>
            <w:tcW w:w="177" w:type="dxa"/>
            <w:vMerge/>
            <w:tcBorders>
              <w:top w:val="nil"/>
              <w:left w:val="thinThickMediumGap" w:sz="6" w:space="0" w:color="9F9F9F"/>
            </w:tcBorders>
          </w:tcPr>
          <w:p w14:paraId="38767E35" w14:textId="77777777" w:rsidR="00AC6077" w:rsidRDefault="00AC6077">
            <w:pPr>
              <w:rPr>
                <w:sz w:val="2"/>
                <w:szCs w:val="2"/>
              </w:rPr>
            </w:pPr>
          </w:p>
        </w:tc>
        <w:tc>
          <w:tcPr>
            <w:tcW w:w="955" w:type="dxa"/>
            <w:vMerge/>
            <w:tcBorders>
              <w:top w:val="nil"/>
              <w:bottom w:val="nil"/>
            </w:tcBorders>
          </w:tcPr>
          <w:p w14:paraId="34D47DB0" w14:textId="77777777" w:rsidR="00AC6077" w:rsidRDefault="00AC6077">
            <w:pPr>
              <w:rPr>
                <w:sz w:val="2"/>
                <w:szCs w:val="2"/>
              </w:rPr>
            </w:pPr>
          </w:p>
        </w:tc>
      </w:tr>
      <w:tr w:rsidR="00AC6077" w14:paraId="675DB756" w14:textId="77777777">
        <w:trPr>
          <w:trHeight w:val="390"/>
        </w:trPr>
        <w:tc>
          <w:tcPr>
            <w:tcW w:w="485" w:type="dxa"/>
            <w:vMerge/>
            <w:tcBorders>
              <w:top w:val="nil"/>
              <w:left w:val="nil"/>
              <w:bottom w:val="nil"/>
            </w:tcBorders>
          </w:tcPr>
          <w:p w14:paraId="67840F09" w14:textId="77777777" w:rsidR="00AC6077" w:rsidRDefault="00AC6077">
            <w:pPr>
              <w:rPr>
                <w:sz w:val="2"/>
                <w:szCs w:val="2"/>
              </w:rPr>
            </w:pPr>
          </w:p>
        </w:tc>
        <w:tc>
          <w:tcPr>
            <w:tcW w:w="970" w:type="dxa"/>
            <w:gridSpan w:val="2"/>
            <w:vMerge/>
            <w:tcBorders>
              <w:top w:val="nil"/>
              <w:bottom w:val="nil"/>
            </w:tcBorders>
          </w:tcPr>
          <w:p w14:paraId="5041AC8D" w14:textId="77777777" w:rsidR="00AC6077" w:rsidRDefault="00AC6077">
            <w:pPr>
              <w:rPr>
                <w:sz w:val="2"/>
                <w:szCs w:val="2"/>
              </w:rPr>
            </w:pPr>
          </w:p>
        </w:tc>
        <w:tc>
          <w:tcPr>
            <w:tcW w:w="163" w:type="dxa"/>
            <w:vMerge/>
            <w:tcBorders>
              <w:top w:val="nil"/>
              <w:right w:val="thickThinMediumGap" w:sz="6" w:space="0" w:color="EEEEEE"/>
            </w:tcBorders>
          </w:tcPr>
          <w:p w14:paraId="028586BA"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578E3774" w14:textId="77777777" w:rsidR="00AC6077" w:rsidRDefault="00000000">
            <w:pPr>
              <w:pStyle w:val="TableParagraph"/>
              <w:spacing w:before="11" w:line="359" w:lineRule="exact"/>
              <w:ind w:left="9" w:right="2"/>
              <w:jc w:val="center"/>
              <w:rPr>
                <w:sz w:val="30"/>
              </w:rPr>
            </w:pPr>
            <w:r>
              <w:rPr>
                <w:spacing w:val="-10"/>
                <w:sz w:val="30"/>
              </w:rPr>
              <w:t>6</w:t>
            </w:r>
          </w:p>
        </w:tc>
        <w:tc>
          <w:tcPr>
            <w:tcW w:w="5897" w:type="dxa"/>
            <w:tcBorders>
              <w:top w:val="double" w:sz="2" w:space="0" w:color="9F9F9F"/>
              <w:left w:val="double" w:sz="2" w:space="0" w:color="9F9F9F"/>
              <w:bottom w:val="double" w:sz="2" w:space="0" w:color="9F9F9F"/>
              <w:right w:val="double" w:sz="2" w:space="0" w:color="9F9F9F"/>
            </w:tcBorders>
          </w:tcPr>
          <w:p w14:paraId="05F24B97" w14:textId="77777777" w:rsidR="00AC6077" w:rsidRDefault="00000000">
            <w:pPr>
              <w:pStyle w:val="TableParagraph"/>
              <w:spacing w:before="11" w:line="359" w:lineRule="exact"/>
              <w:ind w:left="124"/>
              <w:rPr>
                <w:sz w:val="30"/>
              </w:rPr>
            </w:pPr>
            <w:r>
              <w:rPr>
                <w:sz w:val="30"/>
              </w:rPr>
              <w:t>Web</w:t>
            </w:r>
            <w:r>
              <w:rPr>
                <w:spacing w:val="-3"/>
                <w:sz w:val="30"/>
              </w:rPr>
              <w:t xml:space="preserve"> </w:t>
            </w:r>
            <w:r>
              <w:rPr>
                <w:spacing w:val="-2"/>
                <w:sz w:val="30"/>
              </w:rPr>
              <w:t>Pages</w:t>
            </w:r>
          </w:p>
        </w:tc>
        <w:tc>
          <w:tcPr>
            <w:tcW w:w="1805" w:type="dxa"/>
            <w:tcBorders>
              <w:top w:val="double" w:sz="2" w:space="0" w:color="9F9F9F"/>
              <w:left w:val="double" w:sz="2" w:space="0" w:color="9F9F9F"/>
              <w:bottom w:val="double" w:sz="2" w:space="0" w:color="9F9F9F"/>
              <w:right w:val="thickThinMediumGap" w:sz="6" w:space="0" w:color="9F9F9F"/>
            </w:tcBorders>
          </w:tcPr>
          <w:p w14:paraId="3B4AA04B" w14:textId="77777777" w:rsidR="00AC6077" w:rsidRDefault="00000000">
            <w:pPr>
              <w:pStyle w:val="TableParagraph"/>
              <w:spacing w:before="11" w:line="359" w:lineRule="exact"/>
              <w:ind w:left="23" w:right="4"/>
              <w:jc w:val="center"/>
              <w:rPr>
                <w:sz w:val="30"/>
              </w:rPr>
            </w:pPr>
            <w:r>
              <w:rPr>
                <w:sz w:val="30"/>
              </w:rPr>
              <w:t>8</w:t>
            </w:r>
          </w:p>
        </w:tc>
        <w:tc>
          <w:tcPr>
            <w:tcW w:w="177" w:type="dxa"/>
            <w:vMerge/>
            <w:tcBorders>
              <w:top w:val="nil"/>
              <w:left w:val="thinThickMediumGap" w:sz="6" w:space="0" w:color="9F9F9F"/>
            </w:tcBorders>
          </w:tcPr>
          <w:p w14:paraId="38F43F2E" w14:textId="77777777" w:rsidR="00AC6077" w:rsidRDefault="00AC6077">
            <w:pPr>
              <w:rPr>
                <w:sz w:val="2"/>
                <w:szCs w:val="2"/>
              </w:rPr>
            </w:pPr>
          </w:p>
        </w:tc>
        <w:tc>
          <w:tcPr>
            <w:tcW w:w="955" w:type="dxa"/>
            <w:vMerge/>
            <w:tcBorders>
              <w:top w:val="nil"/>
              <w:bottom w:val="nil"/>
            </w:tcBorders>
          </w:tcPr>
          <w:p w14:paraId="0D288AB3" w14:textId="77777777" w:rsidR="00AC6077" w:rsidRDefault="00AC6077">
            <w:pPr>
              <w:rPr>
                <w:sz w:val="2"/>
                <w:szCs w:val="2"/>
              </w:rPr>
            </w:pPr>
          </w:p>
        </w:tc>
      </w:tr>
      <w:tr w:rsidR="00AC6077" w14:paraId="4AB5880B" w14:textId="77777777">
        <w:trPr>
          <w:trHeight w:val="388"/>
        </w:trPr>
        <w:tc>
          <w:tcPr>
            <w:tcW w:w="485" w:type="dxa"/>
            <w:vMerge/>
            <w:tcBorders>
              <w:top w:val="nil"/>
              <w:left w:val="nil"/>
              <w:bottom w:val="nil"/>
            </w:tcBorders>
          </w:tcPr>
          <w:p w14:paraId="114F54EF" w14:textId="77777777" w:rsidR="00AC6077" w:rsidRDefault="00AC6077">
            <w:pPr>
              <w:rPr>
                <w:sz w:val="2"/>
                <w:szCs w:val="2"/>
              </w:rPr>
            </w:pPr>
          </w:p>
        </w:tc>
        <w:tc>
          <w:tcPr>
            <w:tcW w:w="970" w:type="dxa"/>
            <w:gridSpan w:val="2"/>
            <w:vMerge/>
            <w:tcBorders>
              <w:top w:val="nil"/>
              <w:bottom w:val="nil"/>
            </w:tcBorders>
          </w:tcPr>
          <w:p w14:paraId="2B79FD83" w14:textId="77777777" w:rsidR="00AC6077" w:rsidRDefault="00AC6077">
            <w:pPr>
              <w:rPr>
                <w:sz w:val="2"/>
                <w:szCs w:val="2"/>
              </w:rPr>
            </w:pPr>
          </w:p>
        </w:tc>
        <w:tc>
          <w:tcPr>
            <w:tcW w:w="163" w:type="dxa"/>
            <w:vMerge/>
            <w:tcBorders>
              <w:top w:val="nil"/>
              <w:right w:val="thickThinMediumGap" w:sz="6" w:space="0" w:color="EEEEEE"/>
            </w:tcBorders>
          </w:tcPr>
          <w:p w14:paraId="01FF5646"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3B9D5A13" w14:textId="77777777" w:rsidR="00AC6077" w:rsidRDefault="00000000">
            <w:pPr>
              <w:pStyle w:val="TableParagraph"/>
              <w:spacing w:before="11" w:line="357" w:lineRule="exact"/>
              <w:ind w:left="9" w:right="2"/>
              <w:jc w:val="center"/>
              <w:rPr>
                <w:sz w:val="30"/>
              </w:rPr>
            </w:pPr>
            <w:r>
              <w:rPr>
                <w:spacing w:val="-10"/>
                <w:sz w:val="30"/>
              </w:rPr>
              <w:t>7</w:t>
            </w:r>
          </w:p>
        </w:tc>
        <w:tc>
          <w:tcPr>
            <w:tcW w:w="5897" w:type="dxa"/>
            <w:tcBorders>
              <w:top w:val="double" w:sz="2" w:space="0" w:color="9F9F9F"/>
              <w:left w:val="double" w:sz="2" w:space="0" w:color="9F9F9F"/>
              <w:bottom w:val="double" w:sz="2" w:space="0" w:color="9F9F9F"/>
              <w:right w:val="double" w:sz="2" w:space="0" w:color="9F9F9F"/>
            </w:tcBorders>
          </w:tcPr>
          <w:p w14:paraId="1E956FE9" w14:textId="77777777" w:rsidR="00AC6077" w:rsidRDefault="00000000">
            <w:pPr>
              <w:pStyle w:val="TableParagraph"/>
              <w:spacing w:before="11" w:line="357" w:lineRule="exact"/>
              <w:ind w:left="124"/>
              <w:rPr>
                <w:sz w:val="30"/>
              </w:rPr>
            </w:pPr>
            <w:r>
              <w:rPr>
                <w:sz w:val="30"/>
              </w:rPr>
              <w:t>Introduction</w:t>
            </w:r>
            <w:r>
              <w:rPr>
                <w:spacing w:val="-4"/>
                <w:sz w:val="30"/>
              </w:rPr>
              <w:t xml:space="preserve"> </w:t>
            </w:r>
            <w:r>
              <w:rPr>
                <w:sz w:val="30"/>
              </w:rPr>
              <w:t>to</w:t>
            </w:r>
            <w:r>
              <w:rPr>
                <w:spacing w:val="-5"/>
                <w:sz w:val="30"/>
              </w:rPr>
              <w:t xml:space="preserve"> </w:t>
            </w:r>
            <w:r>
              <w:rPr>
                <w:spacing w:val="-4"/>
                <w:sz w:val="30"/>
              </w:rPr>
              <w:t>HTML</w:t>
            </w:r>
          </w:p>
        </w:tc>
        <w:tc>
          <w:tcPr>
            <w:tcW w:w="1805" w:type="dxa"/>
            <w:tcBorders>
              <w:top w:val="double" w:sz="2" w:space="0" w:color="9F9F9F"/>
              <w:left w:val="double" w:sz="2" w:space="0" w:color="9F9F9F"/>
              <w:bottom w:val="double" w:sz="2" w:space="0" w:color="9F9F9F"/>
              <w:right w:val="thickThinMediumGap" w:sz="6" w:space="0" w:color="9F9F9F"/>
            </w:tcBorders>
          </w:tcPr>
          <w:p w14:paraId="65F3026D" w14:textId="77777777" w:rsidR="00AC6077" w:rsidRDefault="00000000">
            <w:pPr>
              <w:pStyle w:val="TableParagraph"/>
              <w:spacing w:before="11" w:line="357" w:lineRule="exact"/>
              <w:ind w:left="23" w:right="4"/>
              <w:jc w:val="center"/>
              <w:rPr>
                <w:sz w:val="30"/>
              </w:rPr>
            </w:pPr>
            <w:r>
              <w:rPr>
                <w:sz w:val="30"/>
              </w:rPr>
              <w:t>9</w:t>
            </w:r>
          </w:p>
        </w:tc>
        <w:tc>
          <w:tcPr>
            <w:tcW w:w="177" w:type="dxa"/>
            <w:vMerge/>
            <w:tcBorders>
              <w:top w:val="nil"/>
              <w:left w:val="thinThickMediumGap" w:sz="6" w:space="0" w:color="9F9F9F"/>
            </w:tcBorders>
          </w:tcPr>
          <w:p w14:paraId="36B1060F" w14:textId="77777777" w:rsidR="00AC6077" w:rsidRDefault="00AC6077">
            <w:pPr>
              <w:rPr>
                <w:sz w:val="2"/>
                <w:szCs w:val="2"/>
              </w:rPr>
            </w:pPr>
          </w:p>
        </w:tc>
        <w:tc>
          <w:tcPr>
            <w:tcW w:w="955" w:type="dxa"/>
            <w:vMerge/>
            <w:tcBorders>
              <w:top w:val="nil"/>
              <w:bottom w:val="nil"/>
            </w:tcBorders>
          </w:tcPr>
          <w:p w14:paraId="40424DF5" w14:textId="77777777" w:rsidR="00AC6077" w:rsidRDefault="00AC6077">
            <w:pPr>
              <w:rPr>
                <w:sz w:val="2"/>
                <w:szCs w:val="2"/>
              </w:rPr>
            </w:pPr>
          </w:p>
        </w:tc>
      </w:tr>
      <w:tr w:rsidR="00AC6077" w14:paraId="02E05838" w14:textId="77777777">
        <w:trPr>
          <w:trHeight w:val="390"/>
        </w:trPr>
        <w:tc>
          <w:tcPr>
            <w:tcW w:w="485" w:type="dxa"/>
            <w:vMerge/>
            <w:tcBorders>
              <w:top w:val="nil"/>
              <w:left w:val="nil"/>
              <w:bottom w:val="nil"/>
            </w:tcBorders>
          </w:tcPr>
          <w:p w14:paraId="3130F83F" w14:textId="77777777" w:rsidR="00AC6077" w:rsidRDefault="00AC6077">
            <w:pPr>
              <w:rPr>
                <w:sz w:val="2"/>
                <w:szCs w:val="2"/>
              </w:rPr>
            </w:pPr>
          </w:p>
        </w:tc>
        <w:tc>
          <w:tcPr>
            <w:tcW w:w="970" w:type="dxa"/>
            <w:gridSpan w:val="2"/>
            <w:vMerge/>
            <w:tcBorders>
              <w:top w:val="nil"/>
              <w:bottom w:val="nil"/>
            </w:tcBorders>
          </w:tcPr>
          <w:p w14:paraId="3EB05218" w14:textId="77777777" w:rsidR="00AC6077" w:rsidRDefault="00AC6077">
            <w:pPr>
              <w:rPr>
                <w:sz w:val="2"/>
                <w:szCs w:val="2"/>
              </w:rPr>
            </w:pPr>
          </w:p>
        </w:tc>
        <w:tc>
          <w:tcPr>
            <w:tcW w:w="163" w:type="dxa"/>
            <w:vMerge/>
            <w:tcBorders>
              <w:top w:val="nil"/>
              <w:right w:val="thickThinMediumGap" w:sz="6" w:space="0" w:color="EEEEEE"/>
            </w:tcBorders>
          </w:tcPr>
          <w:p w14:paraId="0D4A27F5"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70EB8F2F" w14:textId="77777777" w:rsidR="00AC6077" w:rsidRDefault="00000000">
            <w:pPr>
              <w:pStyle w:val="TableParagraph"/>
              <w:spacing w:before="14" w:line="357" w:lineRule="exact"/>
              <w:ind w:left="9" w:right="2"/>
              <w:jc w:val="center"/>
              <w:rPr>
                <w:sz w:val="30"/>
              </w:rPr>
            </w:pPr>
            <w:r>
              <w:rPr>
                <w:spacing w:val="-10"/>
                <w:sz w:val="30"/>
              </w:rPr>
              <w:t>8</w:t>
            </w:r>
          </w:p>
        </w:tc>
        <w:tc>
          <w:tcPr>
            <w:tcW w:w="5897" w:type="dxa"/>
            <w:tcBorders>
              <w:top w:val="double" w:sz="2" w:space="0" w:color="9F9F9F"/>
              <w:left w:val="double" w:sz="2" w:space="0" w:color="9F9F9F"/>
              <w:bottom w:val="double" w:sz="2" w:space="0" w:color="9F9F9F"/>
              <w:right w:val="double" w:sz="2" w:space="0" w:color="9F9F9F"/>
            </w:tcBorders>
          </w:tcPr>
          <w:p w14:paraId="17E0EC39" w14:textId="77777777" w:rsidR="00AC6077" w:rsidRDefault="00000000">
            <w:pPr>
              <w:pStyle w:val="TableParagraph"/>
              <w:spacing w:before="14" w:line="357" w:lineRule="exact"/>
              <w:ind w:left="124"/>
              <w:rPr>
                <w:sz w:val="30"/>
              </w:rPr>
            </w:pPr>
            <w:r>
              <w:rPr>
                <w:sz w:val="30"/>
              </w:rPr>
              <w:t>Introduction</w:t>
            </w:r>
            <w:r>
              <w:rPr>
                <w:spacing w:val="-4"/>
                <w:sz w:val="30"/>
              </w:rPr>
              <w:t xml:space="preserve"> </w:t>
            </w:r>
            <w:r>
              <w:rPr>
                <w:sz w:val="30"/>
              </w:rPr>
              <w:t>to</w:t>
            </w:r>
            <w:r>
              <w:rPr>
                <w:spacing w:val="-5"/>
                <w:sz w:val="30"/>
              </w:rPr>
              <w:t xml:space="preserve"> CSS</w:t>
            </w:r>
          </w:p>
        </w:tc>
        <w:tc>
          <w:tcPr>
            <w:tcW w:w="1805" w:type="dxa"/>
            <w:tcBorders>
              <w:top w:val="double" w:sz="2" w:space="0" w:color="9F9F9F"/>
              <w:left w:val="double" w:sz="2" w:space="0" w:color="9F9F9F"/>
              <w:bottom w:val="double" w:sz="2" w:space="0" w:color="9F9F9F"/>
              <w:right w:val="thickThinMediumGap" w:sz="6" w:space="0" w:color="9F9F9F"/>
            </w:tcBorders>
          </w:tcPr>
          <w:p w14:paraId="2AD2FAC9" w14:textId="77777777" w:rsidR="00AC6077" w:rsidRDefault="00000000">
            <w:pPr>
              <w:pStyle w:val="TableParagraph"/>
              <w:spacing w:before="14" w:line="357" w:lineRule="exact"/>
              <w:ind w:left="23" w:right="4"/>
              <w:jc w:val="center"/>
              <w:rPr>
                <w:sz w:val="30"/>
              </w:rPr>
            </w:pPr>
            <w:r>
              <w:rPr>
                <w:spacing w:val="-5"/>
                <w:sz w:val="30"/>
              </w:rPr>
              <w:t>10</w:t>
            </w:r>
          </w:p>
        </w:tc>
        <w:tc>
          <w:tcPr>
            <w:tcW w:w="177" w:type="dxa"/>
            <w:vMerge/>
            <w:tcBorders>
              <w:top w:val="nil"/>
              <w:left w:val="thinThickMediumGap" w:sz="6" w:space="0" w:color="9F9F9F"/>
            </w:tcBorders>
          </w:tcPr>
          <w:p w14:paraId="7AEBADB5" w14:textId="77777777" w:rsidR="00AC6077" w:rsidRDefault="00AC6077">
            <w:pPr>
              <w:rPr>
                <w:sz w:val="2"/>
                <w:szCs w:val="2"/>
              </w:rPr>
            </w:pPr>
          </w:p>
        </w:tc>
        <w:tc>
          <w:tcPr>
            <w:tcW w:w="955" w:type="dxa"/>
            <w:vMerge/>
            <w:tcBorders>
              <w:top w:val="nil"/>
              <w:bottom w:val="nil"/>
            </w:tcBorders>
          </w:tcPr>
          <w:p w14:paraId="3E73FDE7" w14:textId="77777777" w:rsidR="00AC6077" w:rsidRDefault="00AC6077">
            <w:pPr>
              <w:rPr>
                <w:sz w:val="2"/>
                <w:szCs w:val="2"/>
              </w:rPr>
            </w:pPr>
          </w:p>
        </w:tc>
      </w:tr>
      <w:tr w:rsidR="00AC6077" w14:paraId="604474D3" w14:textId="77777777">
        <w:trPr>
          <w:trHeight w:val="390"/>
        </w:trPr>
        <w:tc>
          <w:tcPr>
            <w:tcW w:w="485" w:type="dxa"/>
            <w:vMerge/>
            <w:tcBorders>
              <w:top w:val="nil"/>
              <w:left w:val="nil"/>
              <w:bottom w:val="nil"/>
            </w:tcBorders>
          </w:tcPr>
          <w:p w14:paraId="73A512E4" w14:textId="77777777" w:rsidR="00AC6077" w:rsidRDefault="00AC6077">
            <w:pPr>
              <w:rPr>
                <w:sz w:val="2"/>
                <w:szCs w:val="2"/>
              </w:rPr>
            </w:pPr>
          </w:p>
        </w:tc>
        <w:tc>
          <w:tcPr>
            <w:tcW w:w="970" w:type="dxa"/>
            <w:gridSpan w:val="2"/>
            <w:vMerge/>
            <w:tcBorders>
              <w:top w:val="nil"/>
              <w:bottom w:val="nil"/>
            </w:tcBorders>
          </w:tcPr>
          <w:p w14:paraId="1ED297AA" w14:textId="77777777" w:rsidR="00AC6077" w:rsidRDefault="00AC6077">
            <w:pPr>
              <w:rPr>
                <w:sz w:val="2"/>
                <w:szCs w:val="2"/>
              </w:rPr>
            </w:pPr>
          </w:p>
        </w:tc>
        <w:tc>
          <w:tcPr>
            <w:tcW w:w="163" w:type="dxa"/>
            <w:vMerge/>
            <w:tcBorders>
              <w:top w:val="nil"/>
              <w:right w:val="thickThinMediumGap" w:sz="6" w:space="0" w:color="EEEEEE"/>
            </w:tcBorders>
          </w:tcPr>
          <w:p w14:paraId="10110F48"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7983EB4F" w14:textId="77777777" w:rsidR="00AC6077" w:rsidRDefault="00000000">
            <w:pPr>
              <w:pStyle w:val="TableParagraph"/>
              <w:spacing w:before="14" w:line="357" w:lineRule="exact"/>
              <w:ind w:left="9" w:right="2"/>
              <w:jc w:val="center"/>
              <w:rPr>
                <w:sz w:val="30"/>
              </w:rPr>
            </w:pPr>
            <w:r>
              <w:rPr>
                <w:spacing w:val="-10"/>
                <w:sz w:val="30"/>
              </w:rPr>
              <w:t>9</w:t>
            </w:r>
          </w:p>
        </w:tc>
        <w:tc>
          <w:tcPr>
            <w:tcW w:w="5897" w:type="dxa"/>
            <w:tcBorders>
              <w:top w:val="double" w:sz="2" w:space="0" w:color="9F9F9F"/>
              <w:left w:val="double" w:sz="2" w:space="0" w:color="9F9F9F"/>
              <w:bottom w:val="double" w:sz="2" w:space="0" w:color="9F9F9F"/>
              <w:right w:val="double" w:sz="2" w:space="0" w:color="9F9F9F"/>
            </w:tcBorders>
          </w:tcPr>
          <w:p w14:paraId="54E731B4" w14:textId="77777777" w:rsidR="00AC6077" w:rsidRDefault="00000000">
            <w:pPr>
              <w:pStyle w:val="TableParagraph"/>
              <w:spacing w:before="14" w:line="357" w:lineRule="exact"/>
              <w:ind w:left="124"/>
              <w:rPr>
                <w:sz w:val="30"/>
              </w:rPr>
            </w:pPr>
            <w:r>
              <w:rPr>
                <w:sz w:val="30"/>
              </w:rPr>
              <w:t>Introduction</w:t>
            </w:r>
            <w:r>
              <w:rPr>
                <w:spacing w:val="-4"/>
                <w:sz w:val="30"/>
              </w:rPr>
              <w:t xml:space="preserve"> </w:t>
            </w:r>
            <w:r>
              <w:rPr>
                <w:sz w:val="30"/>
              </w:rPr>
              <w:t>To</w:t>
            </w:r>
            <w:r>
              <w:rPr>
                <w:spacing w:val="-5"/>
                <w:sz w:val="30"/>
              </w:rPr>
              <w:t xml:space="preserve"> </w:t>
            </w:r>
            <w:r>
              <w:rPr>
                <w:spacing w:val="-2"/>
                <w:sz w:val="30"/>
              </w:rPr>
              <w:t>JavaScript</w:t>
            </w:r>
          </w:p>
        </w:tc>
        <w:tc>
          <w:tcPr>
            <w:tcW w:w="1805" w:type="dxa"/>
            <w:tcBorders>
              <w:top w:val="double" w:sz="2" w:space="0" w:color="9F9F9F"/>
              <w:left w:val="double" w:sz="2" w:space="0" w:color="9F9F9F"/>
              <w:bottom w:val="double" w:sz="2" w:space="0" w:color="9F9F9F"/>
              <w:right w:val="thickThinMediumGap" w:sz="6" w:space="0" w:color="9F9F9F"/>
            </w:tcBorders>
          </w:tcPr>
          <w:p w14:paraId="446AB7E8" w14:textId="77777777" w:rsidR="00AC6077" w:rsidRDefault="00000000">
            <w:pPr>
              <w:pStyle w:val="TableParagraph"/>
              <w:spacing w:before="14" w:line="357" w:lineRule="exact"/>
              <w:ind w:left="23" w:right="4"/>
              <w:jc w:val="center"/>
              <w:rPr>
                <w:sz w:val="30"/>
              </w:rPr>
            </w:pPr>
            <w:r>
              <w:rPr>
                <w:sz w:val="30"/>
              </w:rPr>
              <w:t>11</w:t>
            </w:r>
          </w:p>
        </w:tc>
        <w:tc>
          <w:tcPr>
            <w:tcW w:w="177" w:type="dxa"/>
            <w:vMerge/>
            <w:tcBorders>
              <w:top w:val="nil"/>
              <w:left w:val="thinThickMediumGap" w:sz="6" w:space="0" w:color="9F9F9F"/>
            </w:tcBorders>
          </w:tcPr>
          <w:p w14:paraId="4D1E203D" w14:textId="77777777" w:rsidR="00AC6077" w:rsidRDefault="00AC6077">
            <w:pPr>
              <w:rPr>
                <w:sz w:val="2"/>
                <w:szCs w:val="2"/>
              </w:rPr>
            </w:pPr>
          </w:p>
        </w:tc>
        <w:tc>
          <w:tcPr>
            <w:tcW w:w="955" w:type="dxa"/>
            <w:vMerge/>
            <w:tcBorders>
              <w:top w:val="nil"/>
              <w:bottom w:val="nil"/>
            </w:tcBorders>
          </w:tcPr>
          <w:p w14:paraId="17C79FA6" w14:textId="77777777" w:rsidR="00AC6077" w:rsidRDefault="00AC6077">
            <w:pPr>
              <w:rPr>
                <w:sz w:val="2"/>
                <w:szCs w:val="2"/>
              </w:rPr>
            </w:pPr>
          </w:p>
        </w:tc>
      </w:tr>
      <w:tr w:rsidR="00AC6077" w14:paraId="46E6BEF9" w14:textId="77777777">
        <w:trPr>
          <w:trHeight w:val="393"/>
        </w:trPr>
        <w:tc>
          <w:tcPr>
            <w:tcW w:w="485" w:type="dxa"/>
            <w:vMerge/>
            <w:tcBorders>
              <w:top w:val="nil"/>
              <w:left w:val="nil"/>
              <w:bottom w:val="nil"/>
            </w:tcBorders>
          </w:tcPr>
          <w:p w14:paraId="3D42B478" w14:textId="77777777" w:rsidR="00AC6077" w:rsidRDefault="00AC6077">
            <w:pPr>
              <w:rPr>
                <w:sz w:val="2"/>
                <w:szCs w:val="2"/>
              </w:rPr>
            </w:pPr>
          </w:p>
        </w:tc>
        <w:tc>
          <w:tcPr>
            <w:tcW w:w="970" w:type="dxa"/>
            <w:gridSpan w:val="2"/>
            <w:vMerge/>
            <w:tcBorders>
              <w:top w:val="nil"/>
              <w:bottom w:val="nil"/>
            </w:tcBorders>
          </w:tcPr>
          <w:p w14:paraId="43123610" w14:textId="77777777" w:rsidR="00AC6077" w:rsidRDefault="00AC6077">
            <w:pPr>
              <w:rPr>
                <w:sz w:val="2"/>
                <w:szCs w:val="2"/>
              </w:rPr>
            </w:pPr>
          </w:p>
        </w:tc>
        <w:tc>
          <w:tcPr>
            <w:tcW w:w="163" w:type="dxa"/>
            <w:vMerge/>
            <w:tcBorders>
              <w:top w:val="nil"/>
              <w:right w:val="thickThinMediumGap" w:sz="6" w:space="0" w:color="EEEEEE"/>
            </w:tcBorders>
          </w:tcPr>
          <w:p w14:paraId="2CB0CED1"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15FAFAF3" w14:textId="77777777" w:rsidR="00AC6077" w:rsidRDefault="00000000">
            <w:pPr>
              <w:pStyle w:val="TableParagraph"/>
              <w:spacing w:before="14" w:line="359" w:lineRule="exact"/>
              <w:ind w:left="9" w:right="9"/>
              <w:jc w:val="center"/>
              <w:rPr>
                <w:sz w:val="30"/>
              </w:rPr>
            </w:pPr>
            <w:r>
              <w:rPr>
                <w:spacing w:val="-5"/>
                <w:sz w:val="30"/>
              </w:rPr>
              <w:t>10</w:t>
            </w:r>
          </w:p>
        </w:tc>
        <w:tc>
          <w:tcPr>
            <w:tcW w:w="5897" w:type="dxa"/>
            <w:tcBorders>
              <w:top w:val="double" w:sz="2" w:space="0" w:color="9F9F9F"/>
              <w:left w:val="double" w:sz="2" w:space="0" w:color="9F9F9F"/>
              <w:bottom w:val="double" w:sz="2" w:space="0" w:color="9F9F9F"/>
              <w:right w:val="double" w:sz="2" w:space="0" w:color="9F9F9F"/>
            </w:tcBorders>
          </w:tcPr>
          <w:p w14:paraId="5879F9A4" w14:textId="77777777" w:rsidR="00AC6077" w:rsidRDefault="00000000">
            <w:pPr>
              <w:pStyle w:val="TableParagraph"/>
              <w:spacing w:before="14" w:line="359" w:lineRule="exact"/>
              <w:ind w:left="124"/>
              <w:rPr>
                <w:sz w:val="30"/>
              </w:rPr>
            </w:pPr>
            <w:r>
              <w:rPr>
                <w:sz w:val="30"/>
              </w:rPr>
              <w:t>Introduction</w:t>
            </w:r>
            <w:r>
              <w:rPr>
                <w:spacing w:val="-3"/>
                <w:sz w:val="30"/>
              </w:rPr>
              <w:t xml:space="preserve"> </w:t>
            </w:r>
            <w:r>
              <w:rPr>
                <w:sz w:val="30"/>
              </w:rPr>
              <w:t>To</w:t>
            </w:r>
            <w:r>
              <w:rPr>
                <w:spacing w:val="-5"/>
                <w:sz w:val="30"/>
              </w:rPr>
              <w:t xml:space="preserve"> </w:t>
            </w:r>
            <w:r>
              <w:rPr>
                <w:sz w:val="30"/>
              </w:rPr>
              <w:t>PHP</w:t>
            </w:r>
            <w:r>
              <w:rPr>
                <w:spacing w:val="-7"/>
                <w:sz w:val="30"/>
              </w:rPr>
              <w:t xml:space="preserve"> </w:t>
            </w:r>
          </w:p>
        </w:tc>
        <w:tc>
          <w:tcPr>
            <w:tcW w:w="1805" w:type="dxa"/>
            <w:tcBorders>
              <w:top w:val="double" w:sz="2" w:space="0" w:color="9F9F9F"/>
              <w:left w:val="double" w:sz="2" w:space="0" w:color="9F9F9F"/>
              <w:bottom w:val="double" w:sz="2" w:space="0" w:color="9F9F9F"/>
              <w:right w:val="thickThinMediumGap" w:sz="6" w:space="0" w:color="9F9F9F"/>
            </w:tcBorders>
          </w:tcPr>
          <w:p w14:paraId="5A6AFFB6" w14:textId="77777777" w:rsidR="00AC6077" w:rsidRDefault="00000000">
            <w:pPr>
              <w:pStyle w:val="TableParagraph"/>
              <w:spacing w:before="14" w:line="359" w:lineRule="exact"/>
              <w:ind w:left="23" w:right="4"/>
              <w:jc w:val="center"/>
              <w:rPr>
                <w:sz w:val="30"/>
              </w:rPr>
            </w:pPr>
            <w:r>
              <w:rPr>
                <w:sz w:val="30"/>
              </w:rPr>
              <w:t>13</w:t>
            </w:r>
          </w:p>
        </w:tc>
        <w:tc>
          <w:tcPr>
            <w:tcW w:w="177" w:type="dxa"/>
            <w:vMerge/>
            <w:tcBorders>
              <w:top w:val="nil"/>
              <w:left w:val="thinThickMediumGap" w:sz="6" w:space="0" w:color="9F9F9F"/>
            </w:tcBorders>
          </w:tcPr>
          <w:p w14:paraId="55E0E1FA" w14:textId="77777777" w:rsidR="00AC6077" w:rsidRDefault="00AC6077">
            <w:pPr>
              <w:rPr>
                <w:sz w:val="2"/>
                <w:szCs w:val="2"/>
              </w:rPr>
            </w:pPr>
          </w:p>
        </w:tc>
        <w:tc>
          <w:tcPr>
            <w:tcW w:w="955" w:type="dxa"/>
            <w:vMerge/>
            <w:tcBorders>
              <w:top w:val="nil"/>
              <w:bottom w:val="nil"/>
            </w:tcBorders>
          </w:tcPr>
          <w:p w14:paraId="2F4A0D23" w14:textId="77777777" w:rsidR="00AC6077" w:rsidRDefault="00AC6077">
            <w:pPr>
              <w:rPr>
                <w:sz w:val="2"/>
                <w:szCs w:val="2"/>
              </w:rPr>
            </w:pPr>
          </w:p>
        </w:tc>
      </w:tr>
      <w:tr w:rsidR="00AC6077" w14:paraId="65EAE11C" w14:textId="77777777">
        <w:trPr>
          <w:trHeight w:val="388"/>
        </w:trPr>
        <w:tc>
          <w:tcPr>
            <w:tcW w:w="485" w:type="dxa"/>
            <w:vMerge/>
            <w:tcBorders>
              <w:top w:val="nil"/>
              <w:left w:val="nil"/>
              <w:bottom w:val="nil"/>
            </w:tcBorders>
          </w:tcPr>
          <w:p w14:paraId="1D392655" w14:textId="77777777" w:rsidR="00AC6077" w:rsidRDefault="00AC6077">
            <w:pPr>
              <w:rPr>
                <w:sz w:val="2"/>
                <w:szCs w:val="2"/>
              </w:rPr>
            </w:pPr>
          </w:p>
        </w:tc>
        <w:tc>
          <w:tcPr>
            <w:tcW w:w="970" w:type="dxa"/>
            <w:gridSpan w:val="2"/>
            <w:vMerge/>
            <w:tcBorders>
              <w:top w:val="nil"/>
              <w:bottom w:val="nil"/>
            </w:tcBorders>
          </w:tcPr>
          <w:p w14:paraId="3480567C" w14:textId="77777777" w:rsidR="00AC6077" w:rsidRDefault="00AC6077">
            <w:pPr>
              <w:rPr>
                <w:sz w:val="2"/>
                <w:szCs w:val="2"/>
              </w:rPr>
            </w:pPr>
          </w:p>
        </w:tc>
        <w:tc>
          <w:tcPr>
            <w:tcW w:w="163" w:type="dxa"/>
            <w:vMerge/>
            <w:tcBorders>
              <w:top w:val="nil"/>
              <w:right w:val="thickThinMediumGap" w:sz="6" w:space="0" w:color="EEEEEE"/>
            </w:tcBorders>
          </w:tcPr>
          <w:p w14:paraId="3A829117"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3E04E21E" w14:textId="77777777" w:rsidR="00AC6077" w:rsidRDefault="00000000">
            <w:pPr>
              <w:pStyle w:val="TableParagraph"/>
              <w:spacing w:before="11" w:line="357" w:lineRule="exact"/>
              <w:ind w:left="9" w:right="9"/>
              <w:jc w:val="center"/>
              <w:rPr>
                <w:sz w:val="30"/>
              </w:rPr>
            </w:pPr>
            <w:r>
              <w:rPr>
                <w:spacing w:val="-5"/>
                <w:sz w:val="30"/>
              </w:rPr>
              <w:t>11</w:t>
            </w:r>
          </w:p>
        </w:tc>
        <w:tc>
          <w:tcPr>
            <w:tcW w:w="5897" w:type="dxa"/>
            <w:tcBorders>
              <w:top w:val="double" w:sz="2" w:space="0" w:color="9F9F9F"/>
              <w:left w:val="double" w:sz="2" w:space="0" w:color="9F9F9F"/>
              <w:bottom w:val="double" w:sz="2" w:space="0" w:color="9F9F9F"/>
              <w:right w:val="double" w:sz="2" w:space="0" w:color="9F9F9F"/>
            </w:tcBorders>
          </w:tcPr>
          <w:p w14:paraId="5C636CAB" w14:textId="77777777" w:rsidR="00AC6077" w:rsidRDefault="00000000">
            <w:pPr>
              <w:pStyle w:val="TableParagraph"/>
              <w:spacing w:before="11" w:line="357" w:lineRule="exact"/>
              <w:ind w:left="124"/>
              <w:rPr>
                <w:sz w:val="30"/>
              </w:rPr>
            </w:pPr>
            <w:r>
              <w:rPr>
                <w:sz w:val="30"/>
              </w:rPr>
              <w:t>Introduction</w:t>
            </w:r>
            <w:r>
              <w:rPr>
                <w:spacing w:val="-4"/>
                <w:sz w:val="30"/>
              </w:rPr>
              <w:t xml:space="preserve"> </w:t>
            </w:r>
            <w:r>
              <w:rPr>
                <w:sz w:val="30"/>
              </w:rPr>
              <w:t>to</w:t>
            </w:r>
            <w:r>
              <w:rPr>
                <w:spacing w:val="-5"/>
                <w:sz w:val="30"/>
              </w:rPr>
              <w:t xml:space="preserve"> </w:t>
            </w:r>
            <w:r>
              <w:rPr>
                <w:spacing w:val="-4"/>
                <w:sz w:val="30"/>
              </w:rPr>
              <w:t>MySQL</w:t>
            </w:r>
          </w:p>
        </w:tc>
        <w:tc>
          <w:tcPr>
            <w:tcW w:w="1805" w:type="dxa"/>
            <w:tcBorders>
              <w:top w:val="double" w:sz="2" w:space="0" w:color="9F9F9F"/>
              <w:left w:val="double" w:sz="2" w:space="0" w:color="9F9F9F"/>
              <w:bottom w:val="double" w:sz="2" w:space="0" w:color="9F9F9F"/>
              <w:right w:val="thickThinMediumGap" w:sz="6" w:space="0" w:color="9F9F9F"/>
            </w:tcBorders>
          </w:tcPr>
          <w:p w14:paraId="6D4CB8CE" w14:textId="77777777" w:rsidR="00AC6077" w:rsidRDefault="00000000">
            <w:pPr>
              <w:pStyle w:val="TableParagraph"/>
              <w:spacing w:before="11" w:line="357" w:lineRule="exact"/>
              <w:ind w:left="23" w:right="4"/>
              <w:jc w:val="center"/>
              <w:rPr>
                <w:sz w:val="30"/>
              </w:rPr>
            </w:pPr>
            <w:r>
              <w:rPr>
                <w:spacing w:val="-5"/>
                <w:sz w:val="30"/>
              </w:rPr>
              <w:t>16</w:t>
            </w:r>
          </w:p>
        </w:tc>
        <w:tc>
          <w:tcPr>
            <w:tcW w:w="177" w:type="dxa"/>
            <w:vMerge/>
            <w:tcBorders>
              <w:top w:val="nil"/>
              <w:left w:val="thinThickMediumGap" w:sz="6" w:space="0" w:color="9F9F9F"/>
            </w:tcBorders>
          </w:tcPr>
          <w:p w14:paraId="335AAB20" w14:textId="77777777" w:rsidR="00AC6077" w:rsidRDefault="00AC6077">
            <w:pPr>
              <w:rPr>
                <w:sz w:val="2"/>
                <w:szCs w:val="2"/>
              </w:rPr>
            </w:pPr>
          </w:p>
        </w:tc>
        <w:tc>
          <w:tcPr>
            <w:tcW w:w="955" w:type="dxa"/>
            <w:vMerge/>
            <w:tcBorders>
              <w:top w:val="nil"/>
              <w:bottom w:val="nil"/>
            </w:tcBorders>
          </w:tcPr>
          <w:p w14:paraId="3863C0DE" w14:textId="77777777" w:rsidR="00AC6077" w:rsidRDefault="00AC6077">
            <w:pPr>
              <w:rPr>
                <w:sz w:val="2"/>
                <w:szCs w:val="2"/>
              </w:rPr>
            </w:pPr>
          </w:p>
        </w:tc>
      </w:tr>
      <w:tr w:rsidR="00AC6077" w14:paraId="22491C1C" w14:textId="77777777">
        <w:trPr>
          <w:trHeight w:val="390"/>
        </w:trPr>
        <w:tc>
          <w:tcPr>
            <w:tcW w:w="485" w:type="dxa"/>
            <w:vMerge/>
            <w:tcBorders>
              <w:top w:val="nil"/>
              <w:left w:val="nil"/>
              <w:bottom w:val="nil"/>
            </w:tcBorders>
          </w:tcPr>
          <w:p w14:paraId="7ECACE8D" w14:textId="77777777" w:rsidR="00AC6077" w:rsidRDefault="00AC6077">
            <w:pPr>
              <w:rPr>
                <w:sz w:val="2"/>
                <w:szCs w:val="2"/>
              </w:rPr>
            </w:pPr>
          </w:p>
        </w:tc>
        <w:tc>
          <w:tcPr>
            <w:tcW w:w="970" w:type="dxa"/>
            <w:gridSpan w:val="2"/>
            <w:vMerge/>
            <w:tcBorders>
              <w:top w:val="nil"/>
              <w:bottom w:val="nil"/>
            </w:tcBorders>
          </w:tcPr>
          <w:p w14:paraId="45630031" w14:textId="77777777" w:rsidR="00AC6077" w:rsidRDefault="00AC6077">
            <w:pPr>
              <w:rPr>
                <w:sz w:val="2"/>
                <w:szCs w:val="2"/>
              </w:rPr>
            </w:pPr>
          </w:p>
        </w:tc>
        <w:tc>
          <w:tcPr>
            <w:tcW w:w="163" w:type="dxa"/>
            <w:vMerge/>
            <w:tcBorders>
              <w:top w:val="nil"/>
              <w:right w:val="thickThinMediumGap" w:sz="6" w:space="0" w:color="EEEEEE"/>
            </w:tcBorders>
          </w:tcPr>
          <w:p w14:paraId="020B3324"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02B5AFAB" w14:textId="77777777" w:rsidR="00AC6077" w:rsidRDefault="00000000">
            <w:pPr>
              <w:pStyle w:val="TableParagraph"/>
              <w:spacing w:before="14" w:line="357" w:lineRule="exact"/>
              <w:ind w:left="9" w:right="9"/>
              <w:jc w:val="center"/>
              <w:rPr>
                <w:sz w:val="30"/>
              </w:rPr>
            </w:pPr>
            <w:r>
              <w:rPr>
                <w:spacing w:val="-5"/>
                <w:sz w:val="30"/>
              </w:rPr>
              <w:t>12</w:t>
            </w:r>
          </w:p>
        </w:tc>
        <w:tc>
          <w:tcPr>
            <w:tcW w:w="5897" w:type="dxa"/>
            <w:tcBorders>
              <w:top w:val="double" w:sz="2" w:space="0" w:color="9F9F9F"/>
              <w:left w:val="double" w:sz="2" w:space="0" w:color="9F9F9F"/>
              <w:bottom w:val="double" w:sz="2" w:space="0" w:color="9F9F9F"/>
              <w:right w:val="double" w:sz="2" w:space="0" w:color="9F9F9F"/>
            </w:tcBorders>
          </w:tcPr>
          <w:p w14:paraId="0F20E075" w14:textId="77777777" w:rsidR="00AC6077" w:rsidRDefault="00000000">
            <w:pPr>
              <w:pStyle w:val="TableParagraph"/>
              <w:spacing w:before="14" w:line="357" w:lineRule="exact"/>
              <w:ind w:left="124"/>
              <w:rPr>
                <w:sz w:val="30"/>
              </w:rPr>
            </w:pPr>
            <w:r>
              <w:rPr>
                <w:sz w:val="30"/>
              </w:rPr>
              <w:t>System</w:t>
            </w:r>
            <w:r>
              <w:rPr>
                <w:spacing w:val="59"/>
                <w:sz w:val="30"/>
              </w:rPr>
              <w:t xml:space="preserve"> </w:t>
            </w:r>
            <w:r>
              <w:rPr>
                <w:spacing w:val="-2"/>
                <w:sz w:val="30"/>
              </w:rPr>
              <w:t>Requirement</w:t>
            </w:r>
          </w:p>
        </w:tc>
        <w:tc>
          <w:tcPr>
            <w:tcW w:w="1805" w:type="dxa"/>
            <w:tcBorders>
              <w:top w:val="double" w:sz="2" w:space="0" w:color="9F9F9F"/>
              <w:left w:val="double" w:sz="2" w:space="0" w:color="9F9F9F"/>
              <w:bottom w:val="double" w:sz="2" w:space="0" w:color="9F9F9F"/>
              <w:right w:val="thickThinMediumGap" w:sz="6" w:space="0" w:color="9F9F9F"/>
            </w:tcBorders>
          </w:tcPr>
          <w:p w14:paraId="7B4FAEDB" w14:textId="77777777" w:rsidR="00AC6077" w:rsidRDefault="00000000">
            <w:pPr>
              <w:pStyle w:val="TableParagraph"/>
              <w:spacing w:before="14" w:line="357" w:lineRule="exact"/>
              <w:ind w:left="23" w:right="4"/>
              <w:jc w:val="center"/>
              <w:rPr>
                <w:sz w:val="30"/>
              </w:rPr>
            </w:pPr>
            <w:r>
              <w:rPr>
                <w:spacing w:val="-5"/>
                <w:sz w:val="30"/>
              </w:rPr>
              <w:t>18</w:t>
            </w:r>
          </w:p>
        </w:tc>
        <w:tc>
          <w:tcPr>
            <w:tcW w:w="177" w:type="dxa"/>
            <w:vMerge/>
            <w:tcBorders>
              <w:top w:val="nil"/>
              <w:left w:val="thinThickMediumGap" w:sz="6" w:space="0" w:color="9F9F9F"/>
            </w:tcBorders>
          </w:tcPr>
          <w:p w14:paraId="3AF3EF47" w14:textId="77777777" w:rsidR="00AC6077" w:rsidRDefault="00AC6077">
            <w:pPr>
              <w:rPr>
                <w:sz w:val="2"/>
                <w:szCs w:val="2"/>
              </w:rPr>
            </w:pPr>
          </w:p>
        </w:tc>
        <w:tc>
          <w:tcPr>
            <w:tcW w:w="955" w:type="dxa"/>
            <w:vMerge/>
            <w:tcBorders>
              <w:top w:val="nil"/>
              <w:bottom w:val="nil"/>
            </w:tcBorders>
          </w:tcPr>
          <w:p w14:paraId="3B2F57D3" w14:textId="77777777" w:rsidR="00AC6077" w:rsidRDefault="00AC6077">
            <w:pPr>
              <w:rPr>
                <w:sz w:val="2"/>
                <w:szCs w:val="2"/>
              </w:rPr>
            </w:pPr>
          </w:p>
        </w:tc>
      </w:tr>
      <w:tr w:rsidR="00AC6077" w14:paraId="7152D412" w14:textId="77777777">
        <w:trPr>
          <w:trHeight w:val="390"/>
        </w:trPr>
        <w:tc>
          <w:tcPr>
            <w:tcW w:w="485" w:type="dxa"/>
            <w:vMerge/>
            <w:tcBorders>
              <w:top w:val="nil"/>
              <w:left w:val="nil"/>
              <w:bottom w:val="nil"/>
            </w:tcBorders>
          </w:tcPr>
          <w:p w14:paraId="69C82B92" w14:textId="77777777" w:rsidR="00AC6077" w:rsidRDefault="00AC6077">
            <w:pPr>
              <w:rPr>
                <w:sz w:val="2"/>
                <w:szCs w:val="2"/>
              </w:rPr>
            </w:pPr>
          </w:p>
        </w:tc>
        <w:tc>
          <w:tcPr>
            <w:tcW w:w="970" w:type="dxa"/>
            <w:gridSpan w:val="2"/>
            <w:vMerge/>
            <w:tcBorders>
              <w:top w:val="nil"/>
              <w:bottom w:val="nil"/>
            </w:tcBorders>
          </w:tcPr>
          <w:p w14:paraId="3F3C723B" w14:textId="77777777" w:rsidR="00AC6077" w:rsidRDefault="00AC6077">
            <w:pPr>
              <w:rPr>
                <w:sz w:val="2"/>
                <w:szCs w:val="2"/>
              </w:rPr>
            </w:pPr>
          </w:p>
        </w:tc>
        <w:tc>
          <w:tcPr>
            <w:tcW w:w="163" w:type="dxa"/>
            <w:vMerge/>
            <w:tcBorders>
              <w:top w:val="nil"/>
              <w:right w:val="thickThinMediumGap" w:sz="6" w:space="0" w:color="EEEEEE"/>
            </w:tcBorders>
          </w:tcPr>
          <w:p w14:paraId="0CF71462"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7DD5A9FF" w14:textId="77777777" w:rsidR="00AC6077" w:rsidRDefault="00000000">
            <w:pPr>
              <w:pStyle w:val="TableParagraph"/>
              <w:spacing w:before="14" w:line="357" w:lineRule="exact"/>
              <w:ind w:left="9" w:right="9"/>
              <w:jc w:val="center"/>
              <w:rPr>
                <w:sz w:val="30"/>
              </w:rPr>
            </w:pPr>
            <w:r>
              <w:rPr>
                <w:spacing w:val="-5"/>
                <w:sz w:val="30"/>
              </w:rPr>
              <w:t>13</w:t>
            </w:r>
          </w:p>
        </w:tc>
        <w:tc>
          <w:tcPr>
            <w:tcW w:w="5897" w:type="dxa"/>
            <w:tcBorders>
              <w:top w:val="double" w:sz="2" w:space="0" w:color="9F9F9F"/>
              <w:left w:val="double" w:sz="2" w:space="0" w:color="9F9F9F"/>
              <w:bottom w:val="double" w:sz="2" w:space="0" w:color="9F9F9F"/>
              <w:right w:val="double" w:sz="2" w:space="0" w:color="9F9F9F"/>
            </w:tcBorders>
          </w:tcPr>
          <w:p w14:paraId="08E796E6" w14:textId="77777777" w:rsidR="00AC6077" w:rsidRDefault="00000000">
            <w:pPr>
              <w:pStyle w:val="TableParagraph"/>
              <w:spacing w:before="14" w:line="357" w:lineRule="exact"/>
              <w:ind w:left="124"/>
              <w:rPr>
                <w:sz w:val="30"/>
              </w:rPr>
            </w:pPr>
            <w:r>
              <w:rPr>
                <w:sz w:val="30"/>
              </w:rPr>
              <w:t>Cost</w:t>
            </w:r>
            <w:r>
              <w:rPr>
                <w:spacing w:val="-3"/>
                <w:sz w:val="30"/>
              </w:rPr>
              <w:t xml:space="preserve"> </w:t>
            </w:r>
            <w:r>
              <w:rPr>
                <w:sz w:val="30"/>
              </w:rPr>
              <w:t>and</w:t>
            </w:r>
            <w:r>
              <w:rPr>
                <w:spacing w:val="-2"/>
                <w:sz w:val="30"/>
              </w:rPr>
              <w:t xml:space="preserve"> </w:t>
            </w:r>
            <w:r>
              <w:rPr>
                <w:sz w:val="30"/>
              </w:rPr>
              <w:t>Benefit</w:t>
            </w:r>
            <w:r>
              <w:rPr>
                <w:spacing w:val="-1"/>
                <w:sz w:val="30"/>
              </w:rPr>
              <w:t xml:space="preserve"> </w:t>
            </w:r>
            <w:r>
              <w:rPr>
                <w:spacing w:val="-2"/>
                <w:sz w:val="30"/>
              </w:rPr>
              <w:t>Analysis</w:t>
            </w:r>
          </w:p>
        </w:tc>
        <w:tc>
          <w:tcPr>
            <w:tcW w:w="1805" w:type="dxa"/>
            <w:tcBorders>
              <w:top w:val="double" w:sz="2" w:space="0" w:color="9F9F9F"/>
              <w:left w:val="double" w:sz="2" w:space="0" w:color="9F9F9F"/>
              <w:bottom w:val="double" w:sz="2" w:space="0" w:color="9F9F9F"/>
              <w:right w:val="thickThinMediumGap" w:sz="6" w:space="0" w:color="9F9F9F"/>
            </w:tcBorders>
          </w:tcPr>
          <w:p w14:paraId="3794A163" w14:textId="77777777" w:rsidR="00AC6077" w:rsidRDefault="00000000">
            <w:pPr>
              <w:pStyle w:val="TableParagraph"/>
              <w:spacing w:before="14" w:line="357" w:lineRule="exact"/>
              <w:ind w:left="23" w:right="4"/>
              <w:jc w:val="center"/>
              <w:rPr>
                <w:sz w:val="30"/>
              </w:rPr>
            </w:pPr>
            <w:r>
              <w:rPr>
                <w:spacing w:val="-5"/>
                <w:sz w:val="30"/>
              </w:rPr>
              <w:t>19</w:t>
            </w:r>
          </w:p>
        </w:tc>
        <w:tc>
          <w:tcPr>
            <w:tcW w:w="177" w:type="dxa"/>
            <w:vMerge/>
            <w:tcBorders>
              <w:top w:val="nil"/>
              <w:left w:val="thinThickMediumGap" w:sz="6" w:space="0" w:color="9F9F9F"/>
            </w:tcBorders>
          </w:tcPr>
          <w:p w14:paraId="5C0036C5" w14:textId="77777777" w:rsidR="00AC6077" w:rsidRDefault="00AC6077">
            <w:pPr>
              <w:rPr>
                <w:sz w:val="2"/>
                <w:szCs w:val="2"/>
              </w:rPr>
            </w:pPr>
          </w:p>
        </w:tc>
        <w:tc>
          <w:tcPr>
            <w:tcW w:w="955" w:type="dxa"/>
            <w:vMerge/>
            <w:tcBorders>
              <w:top w:val="nil"/>
              <w:bottom w:val="nil"/>
            </w:tcBorders>
          </w:tcPr>
          <w:p w14:paraId="0F41FB50" w14:textId="77777777" w:rsidR="00AC6077" w:rsidRDefault="00AC6077">
            <w:pPr>
              <w:rPr>
                <w:sz w:val="2"/>
                <w:szCs w:val="2"/>
              </w:rPr>
            </w:pPr>
          </w:p>
        </w:tc>
      </w:tr>
      <w:tr w:rsidR="00AC6077" w14:paraId="116FE33F" w14:textId="77777777">
        <w:trPr>
          <w:trHeight w:val="390"/>
        </w:trPr>
        <w:tc>
          <w:tcPr>
            <w:tcW w:w="485" w:type="dxa"/>
            <w:vMerge/>
            <w:tcBorders>
              <w:top w:val="nil"/>
              <w:left w:val="nil"/>
              <w:bottom w:val="nil"/>
            </w:tcBorders>
          </w:tcPr>
          <w:p w14:paraId="119EB698" w14:textId="77777777" w:rsidR="00AC6077" w:rsidRDefault="00AC6077">
            <w:pPr>
              <w:rPr>
                <w:sz w:val="2"/>
                <w:szCs w:val="2"/>
              </w:rPr>
            </w:pPr>
          </w:p>
        </w:tc>
        <w:tc>
          <w:tcPr>
            <w:tcW w:w="970" w:type="dxa"/>
            <w:gridSpan w:val="2"/>
            <w:vMerge/>
            <w:tcBorders>
              <w:top w:val="nil"/>
              <w:bottom w:val="nil"/>
            </w:tcBorders>
          </w:tcPr>
          <w:p w14:paraId="10CFA908" w14:textId="77777777" w:rsidR="00AC6077" w:rsidRDefault="00AC6077">
            <w:pPr>
              <w:rPr>
                <w:sz w:val="2"/>
                <w:szCs w:val="2"/>
              </w:rPr>
            </w:pPr>
          </w:p>
        </w:tc>
        <w:tc>
          <w:tcPr>
            <w:tcW w:w="163" w:type="dxa"/>
            <w:vMerge/>
            <w:tcBorders>
              <w:top w:val="nil"/>
              <w:right w:val="thickThinMediumGap" w:sz="6" w:space="0" w:color="EEEEEE"/>
            </w:tcBorders>
          </w:tcPr>
          <w:p w14:paraId="09945A26"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1B5306CC" w14:textId="77777777" w:rsidR="00AC6077" w:rsidRDefault="00000000">
            <w:pPr>
              <w:pStyle w:val="TableParagraph"/>
              <w:spacing w:before="14" w:line="357" w:lineRule="exact"/>
              <w:ind w:left="9" w:right="9"/>
              <w:jc w:val="center"/>
              <w:rPr>
                <w:sz w:val="30"/>
              </w:rPr>
            </w:pPr>
            <w:r>
              <w:rPr>
                <w:spacing w:val="-5"/>
                <w:sz w:val="30"/>
              </w:rPr>
              <w:t>14</w:t>
            </w:r>
          </w:p>
        </w:tc>
        <w:tc>
          <w:tcPr>
            <w:tcW w:w="5897" w:type="dxa"/>
            <w:tcBorders>
              <w:top w:val="double" w:sz="2" w:space="0" w:color="9F9F9F"/>
              <w:left w:val="double" w:sz="2" w:space="0" w:color="9F9F9F"/>
              <w:bottom w:val="double" w:sz="2" w:space="0" w:color="9F9F9F"/>
              <w:right w:val="double" w:sz="2" w:space="0" w:color="9F9F9F"/>
            </w:tcBorders>
          </w:tcPr>
          <w:p w14:paraId="5B389347" w14:textId="77777777" w:rsidR="00AC6077" w:rsidRDefault="00000000">
            <w:pPr>
              <w:pStyle w:val="TableParagraph"/>
              <w:spacing w:before="14" w:line="357" w:lineRule="exact"/>
              <w:ind w:left="124"/>
              <w:rPr>
                <w:sz w:val="30"/>
              </w:rPr>
            </w:pPr>
            <w:r>
              <w:rPr>
                <w:sz w:val="30"/>
              </w:rPr>
              <w:t>Fact</w:t>
            </w:r>
            <w:r>
              <w:rPr>
                <w:spacing w:val="-6"/>
                <w:sz w:val="30"/>
              </w:rPr>
              <w:t xml:space="preserve"> </w:t>
            </w:r>
            <w:r>
              <w:rPr>
                <w:sz w:val="30"/>
              </w:rPr>
              <w:t>Finding</w:t>
            </w:r>
            <w:r>
              <w:rPr>
                <w:spacing w:val="-3"/>
                <w:sz w:val="30"/>
              </w:rPr>
              <w:t xml:space="preserve"> </w:t>
            </w:r>
            <w:r>
              <w:rPr>
                <w:spacing w:val="-2"/>
                <w:sz w:val="30"/>
              </w:rPr>
              <w:t>Techniques</w:t>
            </w:r>
          </w:p>
        </w:tc>
        <w:tc>
          <w:tcPr>
            <w:tcW w:w="1805" w:type="dxa"/>
            <w:tcBorders>
              <w:top w:val="double" w:sz="2" w:space="0" w:color="9F9F9F"/>
              <w:left w:val="double" w:sz="2" w:space="0" w:color="9F9F9F"/>
              <w:bottom w:val="double" w:sz="2" w:space="0" w:color="9F9F9F"/>
              <w:right w:val="thickThinMediumGap" w:sz="6" w:space="0" w:color="9F9F9F"/>
            </w:tcBorders>
          </w:tcPr>
          <w:p w14:paraId="2476FC76" w14:textId="77777777" w:rsidR="00AC6077" w:rsidRDefault="00000000">
            <w:pPr>
              <w:pStyle w:val="TableParagraph"/>
              <w:spacing w:before="14" w:line="357" w:lineRule="exact"/>
              <w:ind w:left="23" w:right="4"/>
              <w:jc w:val="center"/>
              <w:rPr>
                <w:sz w:val="30"/>
              </w:rPr>
            </w:pPr>
            <w:r>
              <w:rPr>
                <w:spacing w:val="-5"/>
                <w:sz w:val="30"/>
              </w:rPr>
              <w:t>18</w:t>
            </w:r>
          </w:p>
        </w:tc>
        <w:tc>
          <w:tcPr>
            <w:tcW w:w="177" w:type="dxa"/>
            <w:vMerge/>
            <w:tcBorders>
              <w:top w:val="nil"/>
              <w:left w:val="thinThickMediumGap" w:sz="6" w:space="0" w:color="9F9F9F"/>
            </w:tcBorders>
          </w:tcPr>
          <w:p w14:paraId="03C00367" w14:textId="77777777" w:rsidR="00AC6077" w:rsidRDefault="00AC6077">
            <w:pPr>
              <w:rPr>
                <w:sz w:val="2"/>
                <w:szCs w:val="2"/>
              </w:rPr>
            </w:pPr>
          </w:p>
        </w:tc>
        <w:tc>
          <w:tcPr>
            <w:tcW w:w="955" w:type="dxa"/>
            <w:vMerge/>
            <w:tcBorders>
              <w:top w:val="nil"/>
              <w:bottom w:val="nil"/>
            </w:tcBorders>
          </w:tcPr>
          <w:p w14:paraId="784F334C" w14:textId="77777777" w:rsidR="00AC6077" w:rsidRDefault="00AC6077">
            <w:pPr>
              <w:rPr>
                <w:sz w:val="2"/>
                <w:szCs w:val="2"/>
              </w:rPr>
            </w:pPr>
          </w:p>
        </w:tc>
      </w:tr>
      <w:tr w:rsidR="00AC6077" w14:paraId="33219BD2" w14:textId="77777777">
        <w:trPr>
          <w:trHeight w:val="390"/>
        </w:trPr>
        <w:tc>
          <w:tcPr>
            <w:tcW w:w="485" w:type="dxa"/>
            <w:vMerge/>
            <w:tcBorders>
              <w:top w:val="nil"/>
              <w:left w:val="nil"/>
              <w:bottom w:val="nil"/>
            </w:tcBorders>
          </w:tcPr>
          <w:p w14:paraId="0C6DAC73" w14:textId="77777777" w:rsidR="00AC6077" w:rsidRDefault="00AC6077">
            <w:pPr>
              <w:rPr>
                <w:sz w:val="2"/>
                <w:szCs w:val="2"/>
              </w:rPr>
            </w:pPr>
          </w:p>
        </w:tc>
        <w:tc>
          <w:tcPr>
            <w:tcW w:w="970" w:type="dxa"/>
            <w:gridSpan w:val="2"/>
            <w:vMerge/>
            <w:tcBorders>
              <w:top w:val="nil"/>
              <w:bottom w:val="nil"/>
            </w:tcBorders>
          </w:tcPr>
          <w:p w14:paraId="667D72F8" w14:textId="77777777" w:rsidR="00AC6077" w:rsidRDefault="00AC6077">
            <w:pPr>
              <w:rPr>
                <w:sz w:val="2"/>
                <w:szCs w:val="2"/>
              </w:rPr>
            </w:pPr>
          </w:p>
        </w:tc>
        <w:tc>
          <w:tcPr>
            <w:tcW w:w="163" w:type="dxa"/>
            <w:vMerge/>
            <w:tcBorders>
              <w:top w:val="nil"/>
              <w:right w:val="thickThinMediumGap" w:sz="6" w:space="0" w:color="EEEEEE"/>
            </w:tcBorders>
          </w:tcPr>
          <w:p w14:paraId="75B080F6"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0F505AA7" w14:textId="77777777" w:rsidR="00AC6077" w:rsidRDefault="00000000">
            <w:pPr>
              <w:pStyle w:val="TableParagraph"/>
              <w:spacing w:before="11" w:line="359" w:lineRule="exact"/>
              <w:ind w:left="9" w:right="9"/>
              <w:jc w:val="center"/>
              <w:rPr>
                <w:sz w:val="30"/>
              </w:rPr>
            </w:pPr>
            <w:r>
              <w:rPr>
                <w:spacing w:val="-5"/>
                <w:sz w:val="30"/>
              </w:rPr>
              <w:t>15</w:t>
            </w:r>
          </w:p>
        </w:tc>
        <w:tc>
          <w:tcPr>
            <w:tcW w:w="5897" w:type="dxa"/>
            <w:tcBorders>
              <w:top w:val="double" w:sz="2" w:space="0" w:color="9F9F9F"/>
              <w:left w:val="double" w:sz="2" w:space="0" w:color="9F9F9F"/>
              <w:bottom w:val="double" w:sz="2" w:space="0" w:color="9F9F9F"/>
              <w:right w:val="double" w:sz="2" w:space="0" w:color="9F9F9F"/>
            </w:tcBorders>
          </w:tcPr>
          <w:p w14:paraId="18B260C2" w14:textId="77777777" w:rsidR="00AC6077" w:rsidRDefault="00000000">
            <w:pPr>
              <w:pStyle w:val="TableParagraph"/>
              <w:spacing w:before="11" w:line="359" w:lineRule="exact"/>
              <w:ind w:left="124"/>
              <w:rPr>
                <w:sz w:val="30"/>
              </w:rPr>
            </w:pPr>
            <w:r>
              <w:rPr>
                <w:sz w:val="30"/>
              </w:rPr>
              <w:t>System</w:t>
            </w:r>
            <w:r>
              <w:rPr>
                <w:spacing w:val="-7"/>
                <w:sz w:val="30"/>
              </w:rPr>
              <w:t xml:space="preserve"> </w:t>
            </w:r>
            <w:r>
              <w:rPr>
                <w:sz w:val="30"/>
              </w:rPr>
              <w:t>Development</w:t>
            </w:r>
            <w:r>
              <w:rPr>
                <w:spacing w:val="-3"/>
                <w:sz w:val="30"/>
              </w:rPr>
              <w:t xml:space="preserve"> </w:t>
            </w:r>
            <w:r>
              <w:rPr>
                <w:sz w:val="30"/>
              </w:rPr>
              <w:t>Life</w:t>
            </w:r>
            <w:r>
              <w:rPr>
                <w:spacing w:val="-7"/>
                <w:sz w:val="30"/>
              </w:rPr>
              <w:t xml:space="preserve"> </w:t>
            </w:r>
            <w:proofErr w:type="gramStart"/>
            <w:r>
              <w:rPr>
                <w:spacing w:val="-2"/>
                <w:sz w:val="30"/>
              </w:rPr>
              <w:t>Cycle(</w:t>
            </w:r>
            <w:proofErr w:type="gramEnd"/>
            <w:r>
              <w:rPr>
                <w:spacing w:val="-2"/>
                <w:sz w:val="30"/>
              </w:rPr>
              <w:t>SDLC)</w:t>
            </w:r>
          </w:p>
        </w:tc>
        <w:tc>
          <w:tcPr>
            <w:tcW w:w="1805" w:type="dxa"/>
            <w:tcBorders>
              <w:top w:val="double" w:sz="2" w:space="0" w:color="9F9F9F"/>
              <w:left w:val="double" w:sz="2" w:space="0" w:color="9F9F9F"/>
              <w:bottom w:val="double" w:sz="2" w:space="0" w:color="9F9F9F"/>
              <w:right w:val="thickThinMediumGap" w:sz="6" w:space="0" w:color="9F9F9F"/>
            </w:tcBorders>
          </w:tcPr>
          <w:p w14:paraId="0E36ACC6" w14:textId="77777777" w:rsidR="00AC6077" w:rsidRDefault="00000000">
            <w:pPr>
              <w:pStyle w:val="TableParagraph"/>
              <w:spacing w:before="11" w:line="359" w:lineRule="exact"/>
              <w:ind w:left="23" w:right="4"/>
              <w:jc w:val="center"/>
              <w:rPr>
                <w:sz w:val="30"/>
              </w:rPr>
            </w:pPr>
            <w:r>
              <w:rPr>
                <w:spacing w:val="-5"/>
                <w:sz w:val="30"/>
              </w:rPr>
              <w:t>20</w:t>
            </w:r>
          </w:p>
        </w:tc>
        <w:tc>
          <w:tcPr>
            <w:tcW w:w="177" w:type="dxa"/>
            <w:vMerge/>
            <w:tcBorders>
              <w:top w:val="nil"/>
              <w:left w:val="thinThickMediumGap" w:sz="6" w:space="0" w:color="9F9F9F"/>
            </w:tcBorders>
          </w:tcPr>
          <w:p w14:paraId="628EE78B" w14:textId="77777777" w:rsidR="00AC6077" w:rsidRDefault="00AC6077">
            <w:pPr>
              <w:rPr>
                <w:sz w:val="2"/>
                <w:szCs w:val="2"/>
              </w:rPr>
            </w:pPr>
          </w:p>
        </w:tc>
        <w:tc>
          <w:tcPr>
            <w:tcW w:w="955" w:type="dxa"/>
            <w:vMerge/>
            <w:tcBorders>
              <w:top w:val="nil"/>
              <w:bottom w:val="nil"/>
            </w:tcBorders>
          </w:tcPr>
          <w:p w14:paraId="1F55A181" w14:textId="77777777" w:rsidR="00AC6077" w:rsidRDefault="00AC6077">
            <w:pPr>
              <w:rPr>
                <w:sz w:val="2"/>
                <w:szCs w:val="2"/>
              </w:rPr>
            </w:pPr>
          </w:p>
        </w:tc>
      </w:tr>
      <w:tr w:rsidR="00AC6077" w14:paraId="2D38B6DB" w14:textId="77777777">
        <w:trPr>
          <w:trHeight w:val="390"/>
        </w:trPr>
        <w:tc>
          <w:tcPr>
            <w:tcW w:w="485" w:type="dxa"/>
            <w:vMerge/>
            <w:tcBorders>
              <w:top w:val="nil"/>
              <w:left w:val="nil"/>
              <w:bottom w:val="nil"/>
            </w:tcBorders>
          </w:tcPr>
          <w:p w14:paraId="2B63857B" w14:textId="77777777" w:rsidR="00AC6077" w:rsidRDefault="00AC6077">
            <w:pPr>
              <w:rPr>
                <w:sz w:val="2"/>
                <w:szCs w:val="2"/>
              </w:rPr>
            </w:pPr>
          </w:p>
        </w:tc>
        <w:tc>
          <w:tcPr>
            <w:tcW w:w="970" w:type="dxa"/>
            <w:gridSpan w:val="2"/>
            <w:vMerge/>
            <w:tcBorders>
              <w:top w:val="nil"/>
              <w:bottom w:val="nil"/>
            </w:tcBorders>
          </w:tcPr>
          <w:p w14:paraId="24049062" w14:textId="77777777" w:rsidR="00AC6077" w:rsidRDefault="00AC6077">
            <w:pPr>
              <w:rPr>
                <w:sz w:val="2"/>
                <w:szCs w:val="2"/>
              </w:rPr>
            </w:pPr>
          </w:p>
        </w:tc>
        <w:tc>
          <w:tcPr>
            <w:tcW w:w="163" w:type="dxa"/>
            <w:vMerge/>
            <w:tcBorders>
              <w:top w:val="nil"/>
              <w:right w:val="thickThinMediumGap" w:sz="6" w:space="0" w:color="EEEEEE"/>
            </w:tcBorders>
          </w:tcPr>
          <w:p w14:paraId="5E23CB21"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1E348E6D" w14:textId="77777777" w:rsidR="00AC6077" w:rsidRDefault="00000000">
            <w:pPr>
              <w:pStyle w:val="TableParagraph"/>
              <w:spacing w:before="14" w:line="357" w:lineRule="exact"/>
              <w:ind w:left="9" w:right="9"/>
              <w:jc w:val="center"/>
              <w:rPr>
                <w:sz w:val="30"/>
              </w:rPr>
            </w:pPr>
            <w:r>
              <w:rPr>
                <w:spacing w:val="-5"/>
                <w:sz w:val="30"/>
              </w:rPr>
              <w:t>16</w:t>
            </w:r>
          </w:p>
        </w:tc>
        <w:tc>
          <w:tcPr>
            <w:tcW w:w="5897" w:type="dxa"/>
            <w:tcBorders>
              <w:top w:val="double" w:sz="2" w:space="0" w:color="9F9F9F"/>
              <w:left w:val="double" w:sz="2" w:space="0" w:color="9F9F9F"/>
              <w:bottom w:val="double" w:sz="2" w:space="0" w:color="9F9F9F"/>
              <w:right w:val="double" w:sz="2" w:space="0" w:color="9F9F9F"/>
            </w:tcBorders>
          </w:tcPr>
          <w:p w14:paraId="6148B27A" w14:textId="77777777" w:rsidR="00AC6077" w:rsidRDefault="00000000">
            <w:pPr>
              <w:pStyle w:val="TableParagraph"/>
              <w:spacing w:before="14" w:line="357" w:lineRule="exact"/>
              <w:ind w:left="124"/>
              <w:rPr>
                <w:sz w:val="30"/>
              </w:rPr>
            </w:pPr>
            <w:r>
              <w:rPr>
                <w:sz w:val="30"/>
              </w:rPr>
              <w:t>Data</w:t>
            </w:r>
            <w:r>
              <w:rPr>
                <w:spacing w:val="-5"/>
                <w:sz w:val="30"/>
              </w:rPr>
              <w:t xml:space="preserve"> </w:t>
            </w:r>
            <w:r>
              <w:rPr>
                <w:spacing w:val="-2"/>
                <w:sz w:val="30"/>
              </w:rPr>
              <w:t>Dictionary</w:t>
            </w:r>
          </w:p>
        </w:tc>
        <w:tc>
          <w:tcPr>
            <w:tcW w:w="1805" w:type="dxa"/>
            <w:tcBorders>
              <w:top w:val="double" w:sz="2" w:space="0" w:color="9F9F9F"/>
              <w:left w:val="double" w:sz="2" w:space="0" w:color="9F9F9F"/>
              <w:bottom w:val="double" w:sz="2" w:space="0" w:color="9F9F9F"/>
              <w:right w:val="thickThinMediumGap" w:sz="6" w:space="0" w:color="9F9F9F"/>
            </w:tcBorders>
          </w:tcPr>
          <w:p w14:paraId="3CF3EC14" w14:textId="77777777" w:rsidR="00AC6077" w:rsidRDefault="00000000">
            <w:pPr>
              <w:pStyle w:val="TableParagraph"/>
              <w:spacing w:before="14" w:line="357" w:lineRule="exact"/>
              <w:ind w:left="23" w:right="4"/>
              <w:jc w:val="center"/>
              <w:rPr>
                <w:sz w:val="30"/>
              </w:rPr>
            </w:pPr>
            <w:r>
              <w:rPr>
                <w:spacing w:val="-5"/>
                <w:sz w:val="30"/>
              </w:rPr>
              <w:t>21</w:t>
            </w:r>
          </w:p>
        </w:tc>
        <w:tc>
          <w:tcPr>
            <w:tcW w:w="177" w:type="dxa"/>
            <w:vMerge/>
            <w:tcBorders>
              <w:top w:val="nil"/>
              <w:left w:val="thinThickMediumGap" w:sz="6" w:space="0" w:color="9F9F9F"/>
            </w:tcBorders>
          </w:tcPr>
          <w:p w14:paraId="74B49B78" w14:textId="77777777" w:rsidR="00AC6077" w:rsidRDefault="00AC6077">
            <w:pPr>
              <w:rPr>
                <w:sz w:val="2"/>
                <w:szCs w:val="2"/>
              </w:rPr>
            </w:pPr>
          </w:p>
        </w:tc>
        <w:tc>
          <w:tcPr>
            <w:tcW w:w="955" w:type="dxa"/>
            <w:vMerge/>
            <w:tcBorders>
              <w:top w:val="nil"/>
              <w:bottom w:val="nil"/>
            </w:tcBorders>
          </w:tcPr>
          <w:p w14:paraId="4FBD537D" w14:textId="77777777" w:rsidR="00AC6077" w:rsidRDefault="00AC6077">
            <w:pPr>
              <w:rPr>
                <w:sz w:val="2"/>
                <w:szCs w:val="2"/>
              </w:rPr>
            </w:pPr>
          </w:p>
        </w:tc>
      </w:tr>
      <w:tr w:rsidR="00AC6077" w14:paraId="5E9B7DD9" w14:textId="77777777">
        <w:trPr>
          <w:trHeight w:val="390"/>
        </w:trPr>
        <w:tc>
          <w:tcPr>
            <w:tcW w:w="485" w:type="dxa"/>
            <w:vMerge/>
            <w:tcBorders>
              <w:top w:val="nil"/>
              <w:left w:val="nil"/>
              <w:bottom w:val="nil"/>
            </w:tcBorders>
          </w:tcPr>
          <w:p w14:paraId="73CBBE3B" w14:textId="77777777" w:rsidR="00AC6077" w:rsidRDefault="00AC6077">
            <w:pPr>
              <w:rPr>
                <w:sz w:val="2"/>
                <w:szCs w:val="2"/>
              </w:rPr>
            </w:pPr>
          </w:p>
        </w:tc>
        <w:tc>
          <w:tcPr>
            <w:tcW w:w="970" w:type="dxa"/>
            <w:gridSpan w:val="2"/>
            <w:vMerge/>
            <w:tcBorders>
              <w:top w:val="nil"/>
              <w:bottom w:val="nil"/>
            </w:tcBorders>
          </w:tcPr>
          <w:p w14:paraId="6A4DD2FE" w14:textId="77777777" w:rsidR="00AC6077" w:rsidRDefault="00AC6077">
            <w:pPr>
              <w:rPr>
                <w:sz w:val="2"/>
                <w:szCs w:val="2"/>
              </w:rPr>
            </w:pPr>
          </w:p>
        </w:tc>
        <w:tc>
          <w:tcPr>
            <w:tcW w:w="163" w:type="dxa"/>
            <w:vMerge/>
            <w:tcBorders>
              <w:top w:val="nil"/>
              <w:right w:val="thickThinMediumGap" w:sz="6" w:space="0" w:color="EEEEEE"/>
            </w:tcBorders>
          </w:tcPr>
          <w:p w14:paraId="46A45A53"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2A2A0C41" w14:textId="77777777" w:rsidR="00AC6077" w:rsidRDefault="00000000">
            <w:pPr>
              <w:pStyle w:val="TableParagraph"/>
              <w:spacing w:before="14" w:line="357" w:lineRule="exact"/>
              <w:ind w:left="9" w:right="9"/>
              <w:jc w:val="center"/>
              <w:rPr>
                <w:sz w:val="30"/>
              </w:rPr>
            </w:pPr>
            <w:r>
              <w:rPr>
                <w:spacing w:val="-5"/>
                <w:sz w:val="30"/>
              </w:rPr>
              <w:t>17</w:t>
            </w:r>
          </w:p>
        </w:tc>
        <w:tc>
          <w:tcPr>
            <w:tcW w:w="5897" w:type="dxa"/>
            <w:tcBorders>
              <w:top w:val="double" w:sz="2" w:space="0" w:color="9F9F9F"/>
              <w:left w:val="double" w:sz="2" w:space="0" w:color="9F9F9F"/>
              <w:bottom w:val="double" w:sz="2" w:space="0" w:color="9F9F9F"/>
              <w:right w:val="double" w:sz="2" w:space="0" w:color="9F9F9F"/>
            </w:tcBorders>
          </w:tcPr>
          <w:p w14:paraId="2A24D4E2" w14:textId="77777777" w:rsidR="00AC6077" w:rsidRDefault="00000000">
            <w:pPr>
              <w:pStyle w:val="TableParagraph"/>
              <w:spacing w:before="14" w:line="357" w:lineRule="exact"/>
              <w:ind w:left="124"/>
              <w:rPr>
                <w:sz w:val="30"/>
              </w:rPr>
            </w:pPr>
            <w:r>
              <w:rPr>
                <w:sz w:val="30"/>
              </w:rPr>
              <w:t>DFD</w:t>
            </w:r>
            <w:r>
              <w:rPr>
                <w:spacing w:val="-10"/>
                <w:sz w:val="30"/>
              </w:rPr>
              <w:t xml:space="preserve"> </w:t>
            </w:r>
            <w:r>
              <w:rPr>
                <w:spacing w:val="-2"/>
                <w:sz w:val="30"/>
              </w:rPr>
              <w:t>Diagram</w:t>
            </w:r>
          </w:p>
        </w:tc>
        <w:tc>
          <w:tcPr>
            <w:tcW w:w="1805" w:type="dxa"/>
            <w:tcBorders>
              <w:top w:val="double" w:sz="2" w:space="0" w:color="9F9F9F"/>
              <w:left w:val="double" w:sz="2" w:space="0" w:color="9F9F9F"/>
              <w:bottom w:val="double" w:sz="2" w:space="0" w:color="9F9F9F"/>
              <w:right w:val="thickThinMediumGap" w:sz="6" w:space="0" w:color="9F9F9F"/>
            </w:tcBorders>
          </w:tcPr>
          <w:p w14:paraId="6207AF93" w14:textId="77777777" w:rsidR="00AC6077" w:rsidRDefault="00000000">
            <w:pPr>
              <w:pStyle w:val="TableParagraph"/>
              <w:spacing w:before="14" w:line="357" w:lineRule="exact"/>
              <w:ind w:left="23" w:right="4"/>
              <w:jc w:val="center"/>
              <w:rPr>
                <w:sz w:val="30"/>
              </w:rPr>
            </w:pPr>
            <w:r>
              <w:rPr>
                <w:spacing w:val="-5"/>
                <w:sz w:val="30"/>
              </w:rPr>
              <w:t>26</w:t>
            </w:r>
          </w:p>
        </w:tc>
        <w:tc>
          <w:tcPr>
            <w:tcW w:w="177" w:type="dxa"/>
            <w:vMerge/>
            <w:tcBorders>
              <w:top w:val="nil"/>
              <w:left w:val="thinThickMediumGap" w:sz="6" w:space="0" w:color="9F9F9F"/>
            </w:tcBorders>
          </w:tcPr>
          <w:p w14:paraId="5BE7938F" w14:textId="77777777" w:rsidR="00AC6077" w:rsidRDefault="00AC6077">
            <w:pPr>
              <w:rPr>
                <w:sz w:val="2"/>
                <w:szCs w:val="2"/>
              </w:rPr>
            </w:pPr>
          </w:p>
        </w:tc>
        <w:tc>
          <w:tcPr>
            <w:tcW w:w="955" w:type="dxa"/>
            <w:vMerge/>
            <w:tcBorders>
              <w:top w:val="nil"/>
              <w:bottom w:val="nil"/>
            </w:tcBorders>
          </w:tcPr>
          <w:p w14:paraId="5E14CA23" w14:textId="77777777" w:rsidR="00AC6077" w:rsidRDefault="00AC6077">
            <w:pPr>
              <w:rPr>
                <w:sz w:val="2"/>
                <w:szCs w:val="2"/>
              </w:rPr>
            </w:pPr>
          </w:p>
        </w:tc>
      </w:tr>
      <w:tr w:rsidR="00AC6077" w14:paraId="1C0DAB3B" w14:textId="77777777">
        <w:trPr>
          <w:trHeight w:val="391"/>
        </w:trPr>
        <w:tc>
          <w:tcPr>
            <w:tcW w:w="485" w:type="dxa"/>
            <w:vMerge/>
            <w:tcBorders>
              <w:top w:val="nil"/>
              <w:left w:val="nil"/>
              <w:bottom w:val="nil"/>
            </w:tcBorders>
          </w:tcPr>
          <w:p w14:paraId="0E37E592" w14:textId="77777777" w:rsidR="00AC6077" w:rsidRDefault="00AC6077">
            <w:pPr>
              <w:rPr>
                <w:sz w:val="2"/>
                <w:szCs w:val="2"/>
              </w:rPr>
            </w:pPr>
          </w:p>
        </w:tc>
        <w:tc>
          <w:tcPr>
            <w:tcW w:w="970" w:type="dxa"/>
            <w:gridSpan w:val="2"/>
            <w:vMerge/>
            <w:tcBorders>
              <w:top w:val="nil"/>
              <w:bottom w:val="nil"/>
            </w:tcBorders>
          </w:tcPr>
          <w:p w14:paraId="116ECF8F" w14:textId="77777777" w:rsidR="00AC6077" w:rsidRDefault="00AC6077">
            <w:pPr>
              <w:rPr>
                <w:sz w:val="2"/>
                <w:szCs w:val="2"/>
              </w:rPr>
            </w:pPr>
          </w:p>
        </w:tc>
        <w:tc>
          <w:tcPr>
            <w:tcW w:w="163" w:type="dxa"/>
            <w:vMerge/>
            <w:tcBorders>
              <w:top w:val="nil"/>
              <w:right w:val="thickThinMediumGap" w:sz="6" w:space="0" w:color="EEEEEE"/>
            </w:tcBorders>
          </w:tcPr>
          <w:p w14:paraId="631D594B"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77F782DC" w14:textId="77777777" w:rsidR="00AC6077" w:rsidRDefault="00000000">
            <w:pPr>
              <w:pStyle w:val="TableParagraph"/>
              <w:spacing w:before="14" w:line="357" w:lineRule="exact"/>
              <w:ind w:left="9" w:right="9"/>
              <w:jc w:val="center"/>
              <w:rPr>
                <w:sz w:val="30"/>
              </w:rPr>
            </w:pPr>
            <w:r>
              <w:rPr>
                <w:spacing w:val="-5"/>
                <w:sz w:val="30"/>
              </w:rPr>
              <w:t>18</w:t>
            </w:r>
          </w:p>
        </w:tc>
        <w:tc>
          <w:tcPr>
            <w:tcW w:w="5897" w:type="dxa"/>
            <w:tcBorders>
              <w:top w:val="double" w:sz="2" w:space="0" w:color="9F9F9F"/>
              <w:left w:val="double" w:sz="2" w:space="0" w:color="9F9F9F"/>
              <w:bottom w:val="double" w:sz="2" w:space="0" w:color="9F9F9F"/>
              <w:right w:val="double" w:sz="2" w:space="0" w:color="9F9F9F"/>
            </w:tcBorders>
          </w:tcPr>
          <w:p w14:paraId="6D643259" w14:textId="77777777" w:rsidR="00AC6077" w:rsidRDefault="00000000">
            <w:pPr>
              <w:pStyle w:val="TableParagraph"/>
              <w:spacing w:before="14" w:line="357" w:lineRule="exact"/>
              <w:ind w:left="124"/>
              <w:rPr>
                <w:sz w:val="30"/>
              </w:rPr>
            </w:pPr>
            <w:r>
              <w:rPr>
                <w:sz w:val="30"/>
              </w:rPr>
              <w:t>Admin</w:t>
            </w:r>
            <w:r>
              <w:rPr>
                <w:spacing w:val="-2"/>
                <w:sz w:val="30"/>
              </w:rPr>
              <w:t xml:space="preserve"> </w:t>
            </w:r>
            <w:r>
              <w:rPr>
                <w:sz w:val="30"/>
              </w:rPr>
              <w:t>Panel</w:t>
            </w:r>
            <w:r>
              <w:rPr>
                <w:spacing w:val="-1"/>
                <w:sz w:val="30"/>
              </w:rPr>
              <w:t xml:space="preserve"> </w:t>
            </w:r>
            <w:r>
              <w:rPr>
                <w:spacing w:val="-2"/>
                <w:sz w:val="30"/>
              </w:rPr>
              <w:t>webpage</w:t>
            </w:r>
          </w:p>
        </w:tc>
        <w:tc>
          <w:tcPr>
            <w:tcW w:w="1805" w:type="dxa"/>
            <w:tcBorders>
              <w:top w:val="double" w:sz="2" w:space="0" w:color="9F9F9F"/>
              <w:left w:val="double" w:sz="2" w:space="0" w:color="9F9F9F"/>
              <w:bottom w:val="double" w:sz="2" w:space="0" w:color="9F9F9F"/>
              <w:right w:val="thickThinMediumGap" w:sz="6" w:space="0" w:color="9F9F9F"/>
            </w:tcBorders>
          </w:tcPr>
          <w:p w14:paraId="37EC670F" w14:textId="77777777" w:rsidR="00AC6077" w:rsidRDefault="00000000">
            <w:pPr>
              <w:pStyle w:val="TableParagraph"/>
              <w:spacing w:before="14" w:line="357" w:lineRule="exact"/>
              <w:ind w:left="23" w:right="4"/>
              <w:jc w:val="center"/>
              <w:rPr>
                <w:sz w:val="30"/>
              </w:rPr>
            </w:pPr>
            <w:r>
              <w:rPr>
                <w:sz w:val="30"/>
              </w:rPr>
              <w:t>30</w:t>
            </w:r>
          </w:p>
        </w:tc>
        <w:tc>
          <w:tcPr>
            <w:tcW w:w="177" w:type="dxa"/>
            <w:vMerge/>
            <w:tcBorders>
              <w:top w:val="nil"/>
              <w:left w:val="thinThickMediumGap" w:sz="6" w:space="0" w:color="9F9F9F"/>
            </w:tcBorders>
          </w:tcPr>
          <w:p w14:paraId="033A857E" w14:textId="77777777" w:rsidR="00AC6077" w:rsidRDefault="00AC6077">
            <w:pPr>
              <w:rPr>
                <w:sz w:val="2"/>
                <w:szCs w:val="2"/>
              </w:rPr>
            </w:pPr>
          </w:p>
        </w:tc>
        <w:tc>
          <w:tcPr>
            <w:tcW w:w="955" w:type="dxa"/>
            <w:vMerge/>
            <w:tcBorders>
              <w:top w:val="nil"/>
              <w:bottom w:val="nil"/>
            </w:tcBorders>
          </w:tcPr>
          <w:p w14:paraId="771FDA7B" w14:textId="77777777" w:rsidR="00AC6077" w:rsidRDefault="00AC6077">
            <w:pPr>
              <w:rPr>
                <w:sz w:val="2"/>
                <w:szCs w:val="2"/>
              </w:rPr>
            </w:pPr>
          </w:p>
        </w:tc>
      </w:tr>
      <w:tr w:rsidR="00AC6077" w14:paraId="2331790F" w14:textId="77777777">
        <w:trPr>
          <w:trHeight w:val="390"/>
        </w:trPr>
        <w:tc>
          <w:tcPr>
            <w:tcW w:w="485" w:type="dxa"/>
            <w:vMerge/>
            <w:tcBorders>
              <w:top w:val="nil"/>
              <w:left w:val="nil"/>
              <w:bottom w:val="nil"/>
            </w:tcBorders>
          </w:tcPr>
          <w:p w14:paraId="536EBB4B" w14:textId="77777777" w:rsidR="00AC6077" w:rsidRDefault="00AC6077">
            <w:pPr>
              <w:rPr>
                <w:sz w:val="2"/>
                <w:szCs w:val="2"/>
              </w:rPr>
            </w:pPr>
          </w:p>
        </w:tc>
        <w:tc>
          <w:tcPr>
            <w:tcW w:w="970" w:type="dxa"/>
            <w:gridSpan w:val="2"/>
            <w:vMerge/>
            <w:tcBorders>
              <w:top w:val="nil"/>
              <w:bottom w:val="nil"/>
            </w:tcBorders>
          </w:tcPr>
          <w:p w14:paraId="5A140350" w14:textId="77777777" w:rsidR="00AC6077" w:rsidRDefault="00AC6077">
            <w:pPr>
              <w:rPr>
                <w:sz w:val="2"/>
                <w:szCs w:val="2"/>
              </w:rPr>
            </w:pPr>
          </w:p>
        </w:tc>
        <w:tc>
          <w:tcPr>
            <w:tcW w:w="163" w:type="dxa"/>
            <w:vMerge/>
            <w:tcBorders>
              <w:top w:val="nil"/>
              <w:right w:val="thickThinMediumGap" w:sz="6" w:space="0" w:color="EEEEEE"/>
            </w:tcBorders>
          </w:tcPr>
          <w:p w14:paraId="4CCFF073"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60484431" w14:textId="77777777" w:rsidR="00AC6077" w:rsidRDefault="00000000">
            <w:pPr>
              <w:pStyle w:val="TableParagraph"/>
              <w:spacing w:before="11" w:line="359" w:lineRule="exact"/>
              <w:ind w:left="9" w:right="9"/>
              <w:jc w:val="center"/>
              <w:rPr>
                <w:sz w:val="30"/>
              </w:rPr>
            </w:pPr>
            <w:r>
              <w:rPr>
                <w:spacing w:val="-5"/>
                <w:sz w:val="30"/>
              </w:rPr>
              <w:t>19</w:t>
            </w:r>
          </w:p>
        </w:tc>
        <w:tc>
          <w:tcPr>
            <w:tcW w:w="5897" w:type="dxa"/>
            <w:tcBorders>
              <w:top w:val="double" w:sz="2" w:space="0" w:color="9F9F9F"/>
              <w:left w:val="double" w:sz="2" w:space="0" w:color="9F9F9F"/>
              <w:bottom w:val="double" w:sz="2" w:space="0" w:color="9F9F9F"/>
              <w:right w:val="double" w:sz="2" w:space="0" w:color="9F9F9F"/>
            </w:tcBorders>
          </w:tcPr>
          <w:p w14:paraId="4F6CF287" w14:textId="77777777" w:rsidR="00AC6077" w:rsidRDefault="00000000">
            <w:pPr>
              <w:pStyle w:val="TableParagraph"/>
              <w:spacing w:before="11" w:line="359" w:lineRule="exact"/>
              <w:ind w:left="124"/>
              <w:rPr>
                <w:sz w:val="30"/>
              </w:rPr>
            </w:pPr>
            <w:r>
              <w:rPr>
                <w:sz w:val="30"/>
              </w:rPr>
              <w:t>Client</w:t>
            </w:r>
            <w:r>
              <w:rPr>
                <w:spacing w:val="-3"/>
                <w:sz w:val="30"/>
              </w:rPr>
              <w:t xml:space="preserve"> </w:t>
            </w:r>
            <w:r>
              <w:rPr>
                <w:sz w:val="30"/>
              </w:rPr>
              <w:t>panel</w:t>
            </w:r>
            <w:r>
              <w:rPr>
                <w:spacing w:val="-1"/>
                <w:sz w:val="30"/>
              </w:rPr>
              <w:t xml:space="preserve"> </w:t>
            </w:r>
            <w:r>
              <w:rPr>
                <w:spacing w:val="-2"/>
                <w:sz w:val="30"/>
              </w:rPr>
              <w:t>webpage</w:t>
            </w:r>
          </w:p>
        </w:tc>
        <w:tc>
          <w:tcPr>
            <w:tcW w:w="1805" w:type="dxa"/>
            <w:tcBorders>
              <w:top w:val="double" w:sz="2" w:space="0" w:color="9F9F9F"/>
              <w:left w:val="double" w:sz="2" w:space="0" w:color="9F9F9F"/>
              <w:bottom w:val="double" w:sz="2" w:space="0" w:color="9F9F9F"/>
              <w:right w:val="thickThinMediumGap" w:sz="6" w:space="0" w:color="9F9F9F"/>
            </w:tcBorders>
          </w:tcPr>
          <w:p w14:paraId="21A10002" w14:textId="77777777" w:rsidR="00AC6077" w:rsidRDefault="00000000">
            <w:pPr>
              <w:pStyle w:val="TableParagraph"/>
              <w:spacing w:before="11" w:line="359" w:lineRule="exact"/>
              <w:ind w:left="23" w:right="4"/>
              <w:jc w:val="center"/>
              <w:rPr>
                <w:sz w:val="30"/>
              </w:rPr>
            </w:pPr>
            <w:r>
              <w:rPr>
                <w:spacing w:val="-5"/>
                <w:sz w:val="30"/>
              </w:rPr>
              <w:t>36</w:t>
            </w:r>
          </w:p>
        </w:tc>
        <w:tc>
          <w:tcPr>
            <w:tcW w:w="177" w:type="dxa"/>
            <w:vMerge/>
            <w:tcBorders>
              <w:top w:val="nil"/>
              <w:left w:val="thinThickMediumGap" w:sz="6" w:space="0" w:color="9F9F9F"/>
            </w:tcBorders>
          </w:tcPr>
          <w:p w14:paraId="388A13D6" w14:textId="77777777" w:rsidR="00AC6077" w:rsidRDefault="00AC6077">
            <w:pPr>
              <w:rPr>
                <w:sz w:val="2"/>
                <w:szCs w:val="2"/>
              </w:rPr>
            </w:pPr>
          </w:p>
        </w:tc>
        <w:tc>
          <w:tcPr>
            <w:tcW w:w="955" w:type="dxa"/>
            <w:vMerge/>
            <w:tcBorders>
              <w:top w:val="nil"/>
              <w:bottom w:val="nil"/>
            </w:tcBorders>
          </w:tcPr>
          <w:p w14:paraId="2427BAAE" w14:textId="77777777" w:rsidR="00AC6077" w:rsidRDefault="00AC6077">
            <w:pPr>
              <w:rPr>
                <w:sz w:val="2"/>
                <w:szCs w:val="2"/>
              </w:rPr>
            </w:pPr>
          </w:p>
        </w:tc>
      </w:tr>
      <w:tr w:rsidR="00AC6077" w14:paraId="36F9075C" w14:textId="77777777">
        <w:trPr>
          <w:trHeight w:val="390"/>
        </w:trPr>
        <w:tc>
          <w:tcPr>
            <w:tcW w:w="485" w:type="dxa"/>
            <w:vMerge/>
            <w:tcBorders>
              <w:top w:val="nil"/>
              <w:left w:val="nil"/>
              <w:bottom w:val="nil"/>
            </w:tcBorders>
          </w:tcPr>
          <w:p w14:paraId="3BFDF1BE" w14:textId="77777777" w:rsidR="00AC6077" w:rsidRDefault="00AC6077">
            <w:pPr>
              <w:rPr>
                <w:sz w:val="2"/>
                <w:szCs w:val="2"/>
              </w:rPr>
            </w:pPr>
          </w:p>
        </w:tc>
        <w:tc>
          <w:tcPr>
            <w:tcW w:w="970" w:type="dxa"/>
            <w:gridSpan w:val="2"/>
            <w:vMerge/>
            <w:tcBorders>
              <w:top w:val="nil"/>
              <w:bottom w:val="nil"/>
            </w:tcBorders>
          </w:tcPr>
          <w:p w14:paraId="182FCFD5" w14:textId="77777777" w:rsidR="00AC6077" w:rsidRDefault="00AC6077">
            <w:pPr>
              <w:rPr>
                <w:sz w:val="2"/>
                <w:szCs w:val="2"/>
              </w:rPr>
            </w:pPr>
          </w:p>
        </w:tc>
        <w:tc>
          <w:tcPr>
            <w:tcW w:w="163" w:type="dxa"/>
            <w:vMerge/>
            <w:tcBorders>
              <w:top w:val="nil"/>
              <w:right w:val="thickThinMediumGap" w:sz="6" w:space="0" w:color="EEEEEE"/>
            </w:tcBorders>
          </w:tcPr>
          <w:p w14:paraId="7D44CEA1"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53B7F5CA" w14:textId="77777777" w:rsidR="00AC6077" w:rsidRDefault="00000000">
            <w:pPr>
              <w:pStyle w:val="TableParagraph"/>
              <w:spacing w:before="14" w:line="357" w:lineRule="exact"/>
              <w:ind w:left="9" w:right="9"/>
              <w:jc w:val="center"/>
              <w:rPr>
                <w:sz w:val="30"/>
              </w:rPr>
            </w:pPr>
            <w:r>
              <w:rPr>
                <w:spacing w:val="-5"/>
                <w:sz w:val="30"/>
              </w:rPr>
              <w:t>20</w:t>
            </w:r>
          </w:p>
        </w:tc>
        <w:tc>
          <w:tcPr>
            <w:tcW w:w="5897" w:type="dxa"/>
            <w:tcBorders>
              <w:top w:val="double" w:sz="2" w:space="0" w:color="9F9F9F"/>
              <w:left w:val="double" w:sz="2" w:space="0" w:color="9F9F9F"/>
              <w:bottom w:val="double" w:sz="2" w:space="0" w:color="9F9F9F"/>
              <w:right w:val="double" w:sz="2" w:space="0" w:color="9F9F9F"/>
            </w:tcBorders>
          </w:tcPr>
          <w:p w14:paraId="535D3799" w14:textId="77777777" w:rsidR="00AC6077" w:rsidRDefault="00000000">
            <w:pPr>
              <w:pStyle w:val="TableParagraph"/>
              <w:spacing w:before="14" w:line="357" w:lineRule="exact"/>
              <w:ind w:left="124"/>
              <w:rPr>
                <w:sz w:val="30"/>
              </w:rPr>
            </w:pPr>
            <w:r>
              <w:rPr>
                <w:sz w:val="30"/>
              </w:rPr>
              <w:t>About</w:t>
            </w:r>
            <w:r>
              <w:rPr>
                <w:spacing w:val="-4"/>
                <w:sz w:val="30"/>
              </w:rPr>
              <w:t xml:space="preserve"> </w:t>
            </w:r>
            <w:r>
              <w:rPr>
                <w:spacing w:val="-2"/>
                <w:sz w:val="30"/>
              </w:rPr>
              <w:t>Testing</w:t>
            </w:r>
          </w:p>
        </w:tc>
        <w:tc>
          <w:tcPr>
            <w:tcW w:w="1805" w:type="dxa"/>
            <w:tcBorders>
              <w:top w:val="double" w:sz="2" w:space="0" w:color="9F9F9F"/>
              <w:left w:val="double" w:sz="2" w:space="0" w:color="9F9F9F"/>
              <w:bottom w:val="double" w:sz="2" w:space="0" w:color="9F9F9F"/>
              <w:right w:val="thickThinMediumGap" w:sz="6" w:space="0" w:color="9F9F9F"/>
            </w:tcBorders>
          </w:tcPr>
          <w:p w14:paraId="3A2AD408" w14:textId="77777777" w:rsidR="00AC6077" w:rsidRDefault="00000000">
            <w:pPr>
              <w:pStyle w:val="TableParagraph"/>
              <w:spacing w:before="14" w:line="357" w:lineRule="exact"/>
              <w:ind w:left="23" w:right="4"/>
              <w:jc w:val="center"/>
              <w:rPr>
                <w:sz w:val="30"/>
              </w:rPr>
            </w:pPr>
            <w:r>
              <w:rPr>
                <w:spacing w:val="-5"/>
                <w:sz w:val="30"/>
              </w:rPr>
              <w:t>47</w:t>
            </w:r>
          </w:p>
        </w:tc>
        <w:tc>
          <w:tcPr>
            <w:tcW w:w="177" w:type="dxa"/>
            <w:vMerge/>
            <w:tcBorders>
              <w:top w:val="nil"/>
              <w:left w:val="thinThickMediumGap" w:sz="6" w:space="0" w:color="9F9F9F"/>
            </w:tcBorders>
          </w:tcPr>
          <w:p w14:paraId="1814FC84" w14:textId="77777777" w:rsidR="00AC6077" w:rsidRDefault="00AC6077">
            <w:pPr>
              <w:rPr>
                <w:sz w:val="2"/>
                <w:szCs w:val="2"/>
              </w:rPr>
            </w:pPr>
          </w:p>
        </w:tc>
        <w:tc>
          <w:tcPr>
            <w:tcW w:w="955" w:type="dxa"/>
            <w:vMerge/>
            <w:tcBorders>
              <w:top w:val="nil"/>
              <w:bottom w:val="nil"/>
            </w:tcBorders>
          </w:tcPr>
          <w:p w14:paraId="782823F9" w14:textId="77777777" w:rsidR="00AC6077" w:rsidRDefault="00AC6077">
            <w:pPr>
              <w:rPr>
                <w:sz w:val="2"/>
                <w:szCs w:val="2"/>
              </w:rPr>
            </w:pPr>
          </w:p>
        </w:tc>
      </w:tr>
      <w:tr w:rsidR="00AC6077" w14:paraId="1F341E18" w14:textId="77777777">
        <w:trPr>
          <w:trHeight w:val="390"/>
        </w:trPr>
        <w:tc>
          <w:tcPr>
            <w:tcW w:w="485" w:type="dxa"/>
            <w:vMerge/>
            <w:tcBorders>
              <w:top w:val="nil"/>
              <w:left w:val="nil"/>
              <w:bottom w:val="nil"/>
            </w:tcBorders>
          </w:tcPr>
          <w:p w14:paraId="0A9C30AA" w14:textId="77777777" w:rsidR="00AC6077" w:rsidRDefault="00AC6077">
            <w:pPr>
              <w:rPr>
                <w:sz w:val="2"/>
                <w:szCs w:val="2"/>
              </w:rPr>
            </w:pPr>
          </w:p>
        </w:tc>
        <w:tc>
          <w:tcPr>
            <w:tcW w:w="970" w:type="dxa"/>
            <w:gridSpan w:val="2"/>
            <w:vMerge/>
            <w:tcBorders>
              <w:top w:val="nil"/>
              <w:bottom w:val="nil"/>
            </w:tcBorders>
          </w:tcPr>
          <w:p w14:paraId="25038DE0" w14:textId="77777777" w:rsidR="00AC6077" w:rsidRDefault="00AC6077">
            <w:pPr>
              <w:rPr>
                <w:sz w:val="2"/>
                <w:szCs w:val="2"/>
              </w:rPr>
            </w:pPr>
          </w:p>
        </w:tc>
        <w:tc>
          <w:tcPr>
            <w:tcW w:w="163" w:type="dxa"/>
            <w:vMerge/>
            <w:tcBorders>
              <w:top w:val="nil"/>
              <w:right w:val="thickThinMediumGap" w:sz="6" w:space="0" w:color="EEEEEE"/>
            </w:tcBorders>
          </w:tcPr>
          <w:p w14:paraId="146692FC" w14:textId="77777777" w:rsidR="00AC6077" w:rsidRDefault="00AC6077">
            <w:pPr>
              <w:rPr>
                <w:sz w:val="2"/>
                <w:szCs w:val="2"/>
              </w:rPr>
            </w:pPr>
          </w:p>
        </w:tc>
        <w:tc>
          <w:tcPr>
            <w:tcW w:w="975" w:type="dxa"/>
            <w:tcBorders>
              <w:top w:val="double" w:sz="2" w:space="0" w:color="9F9F9F"/>
              <w:left w:val="thinThickMediumGap" w:sz="6" w:space="0" w:color="EEEEEE"/>
              <w:bottom w:val="double" w:sz="2" w:space="0" w:color="9F9F9F"/>
              <w:right w:val="double" w:sz="2" w:space="0" w:color="9F9F9F"/>
            </w:tcBorders>
          </w:tcPr>
          <w:p w14:paraId="3E218166" w14:textId="77777777" w:rsidR="00AC6077" w:rsidRDefault="00000000">
            <w:pPr>
              <w:pStyle w:val="TableParagraph"/>
              <w:spacing w:before="14" w:line="357" w:lineRule="exact"/>
              <w:ind w:left="9" w:right="9"/>
              <w:jc w:val="center"/>
              <w:rPr>
                <w:sz w:val="30"/>
              </w:rPr>
            </w:pPr>
            <w:r>
              <w:rPr>
                <w:spacing w:val="-5"/>
                <w:sz w:val="30"/>
              </w:rPr>
              <w:t>21</w:t>
            </w:r>
          </w:p>
        </w:tc>
        <w:tc>
          <w:tcPr>
            <w:tcW w:w="5897" w:type="dxa"/>
            <w:tcBorders>
              <w:top w:val="double" w:sz="2" w:space="0" w:color="9F9F9F"/>
              <w:left w:val="double" w:sz="2" w:space="0" w:color="9F9F9F"/>
              <w:bottom w:val="double" w:sz="2" w:space="0" w:color="9F9F9F"/>
              <w:right w:val="double" w:sz="2" w:space="0" w:color="9F9F9F"/>
            </w:tcBorders>
          </w:tcPr>
          <w:p w14:paraId="266DF435" w14:textId="77777777" w:rsidR="00AC6077" w:rsidRDefault="00000000">
            <w:pPr>
              <w:pStyle w:val="TableParagraph"/>
              <w:spacing w:before="14" w:line="357" w:lineRule="exact"/>
              <w:ind w:left="124"/>
              <w:rPr>
                <w:sz w:val="30"/>
              </w:rPr>
            </w:pPr>
            <w:r>
              <w:rPr>
                <w:spacing w:val="-2"/>
                <w:sz w:val="30"/>
              </w:rPr>
              <w:t>Bibliography</w:t>
            </w:r>
          </w:p>
        </w:tc>
        <w:tc>
          <w:tcPr>
            <w:tcW w:w="1805" w:type="dxa"/>
            <w:tcBorders>
              <w:top w:val="double" w:sz="2" w:space="0" w:color="9F9F9F"/>
              <w:left w:val="double" w:sz="2" w:space="0" w:color="9F9F9F"/>
              <w:bottom w:val="double" w:sz="2" w:space="0" w:color="9F9F9F"/>
              <w:right w:val="thickThinMediumGap" w:sz="6" w:space="0" w:color="9F9F9F"/>
            </w:tcBorders>
          </w:tcPr>
          <w:p w14:paraId="633E5A09" w14:textId="77777777" w:rsidR="00AC6077" w:rsidRDefault="00000000">
            <w:pPr>
              <w:pStyle w:val="TableParagraph"/>
              <w:spacing w:before="14" w:line="357" w:lineRule="exact"/>
              <w:ind w:left="23" w:right="4"/>
              <w:jc w:val="center"/>
              <w:rPr>
                <w:sz w:val="30"/>
              </w:rPr>
            </w:pPr>
            <w:r>
              <w:rPr>
                <w:spacing w:val="-5"/>
                <w:sz w:val="30"/>
              </w:rPr>
              <w:t>49</w:t>
            </w:r>
          </w:p>
        </w:tc>
        <w:tc>
          <w:tcPr>
            <w:tcW w:w="177" w:type="dxa"/>
            <w:vMerge/>
            <w:tcBorders>
              <w:top w:val="nil"/>
              <w:left w:val="thinThickMediumGap" w:sz="6" w:space="0" w:color="9F9F9F"/>
            </w:tcBorders>
          </w:tcPr>
          <w:p w14:paraId="6A1101BB" w14:textId="77777777" w:rsidR="00AC6077" w:rsidRDefault="00AC6077">
            <w:pPr>
              <w:rPr>
                <w:sz w:val="2"/>
                <w:szCs w:val="2"/>
              </w:rPr>
            </w:pPr>
          </w:p>
        </w:tc>
        <w:tc>
          <w:tcPr>
            <w:tcW w:w="955" w:type="dxa"/>
            <w:vMerge/>
            <w:tcBorders>
              <w:top w:val="nil"/>
              <w:bottom w:val="nil"/>
            </w:tcBorders>
          </w:tcPr>
          <w:p w14:paraId="297C4371" w14:textId="77777777" w:rsidR="00AC6077" w:rsidRDefault="00AC6077">
            <w:pPr>
              <w:rPr>
                <w:sz w:val="2"/>
                <w:szCs w:val="2"/>
              </w:rPr>
            </w:pPr>
          </w:p>
        </w:tc>
      </w:tr>
      <w:tr w:rsidR="00AC6077" w14:paraId="0EB21BAC" w14:textId="77777777">
        <w:trPr>
          <w:trHeight w:val="90"/>
        </w:trPr>
        <w:tc>
          <w:tcPr>
            <w:tcW w:w="485" w:type="dxa"/>
            <w:vMerge/>
            <w:tcBorders>
              <w:top w:val="nil"/>
              <w:left w:val="nil"/>
              <w:bottom w:val="nil"/>
            </w:tcBorders>
          </w:tcPr>
          <w:p w14:paraId="2D73429B" w14:textId="77777777" w:rsidR="00AC6077" w:rsidRDefault="00AC6077">
            <w:pPr>
              <w:rPr>
                <w:sz w:val="2"/>
                <w:szCs w:val="2"/>
              </w:rPr>
            </w:pPr>
          </w:p>
        </w:tc>
        <w:tc>
          <w:tcPr>
            <w:tcW w:w="970" w:type="dxa"/>
            <w:gridSpan w:val="2"/>
            <w:vMerge/>
            <w:tcBorders>
              <w:top w:val="nil"/>
              <w:bottom w:val="nil"/>
            </w:tcBorders>
          </w:tcPr>
          <w:p w14:paraId="39CEFD84" w14:textId="77777777" w:rsidR="00AC6077" w:rsidRDefault="00AC6077">
            <w:pPr>
              <w:rPr>
                <w:sz w:val="2"/>
                <w:szCs w:val="2"/>
              </w:rPr>
            </w:pPr>
          </w:p>
        </w:tc>
        <w:tc>
          <w:tcPr>
            <w:tcW w:w="163" w:type="dxa"/>
            <w:vMerge/>
            <w:tcBorders>
              <w:top w:val="nil"/>
              <w:right w:val="thickThinMediumGap" w:sz="6" w:space="0" w:color="EEEEEE"/>
            </w:tcBorders>
          </w:tcPr>
          <w:p w14:paraId="54E07630" w14:textId="77777777" w:rsidR="00AC6077" w:rsidRDefault="00AC6077">
            <w:pPr>
              <w:rPr>
                <w:sz w:val="2"/>
                <w:szCs w:val="2"/>
              </w:rPr>
            </w:pPr>
          </w:p>
        </w:tc>
        <w:tc>
          <w:tcPr>
            <w:tcW w:w="975" w:type="dxa"/>
            <w:tcBorders>
              <w:top w:val="double" w:sz="2" w:space="0" w:color="9F9F9F"/>
              <w:left w:val="thinThickMediumGap" w:sz="6" w:space="0" w:color="EEEEEE"/>
              <w:bottom w:val="thickThinMediumGap" w:sz="8" w:space="0" w:color="9F9F9F"/>
              <w:right w:val="double" w:sz="2" w:space="0" w:color="9F9F9F"/>
            </w:tcBorders>
          </w:tcPr>
          <w:p w14:paraId="4222E2FC" w14:textId="77777777" w:rsidR="00AC6077" w:rsidRDefault="00AC6077">
            <w:pPr>
              <w:pStyle w:val="TableParagraph"/>
              <w:spacing w:before="9"/>
              <w:ind w:left="9" w:right="9"/>
              <w:jc w:val="both"/>
              <w:rPr>
                <w:sz w:val="30"/>
              </w:rPr>
            </w:pPr>
          </w:p>
        </w:tc>
        <w:tc>
          <w:tcPr>
            <w:tcW w:w="5897" w:type="dxa"/>
            <w:tcBorders>
              <w:top w:val="double" w:sz="2" w:space="0" w:color="9F9F9F"/>
              <w:left w:val="double" w:sz="2" w:space="0" w:color="9F9F9F"/>
              <w:bottom w:val="thickThinMediumGap" w:sz="8" w:space="0" w:color="9F9F9F"/>
              <w:right w:val="double" w:sz="2" w:space="0" w:color="9F9F9F"/>
            </w:tcBorders>
          </w:tcPr>
          <w:p w14:paraId="4F6AA554" w14:textId="77777777" w:rsidR="00AC6077" w:rsidRDefault="00AC6077">
            <w:pPr>
              <w:pStyle w:val="TableParagraph"/>
              <w:spacing w:before="9"/>
              <w:rPr>
                <w:sz w:val="30"/>
              </w:rPr>
            </w:pPr>
          </w:p>
        </w:tc>
        <w:tc>
          <w:tcPr>
            <w:tcW w:w="1805" w:type="dxa"/>
            <w:tcBorders>
              <w:top w:val="double" w:sz="2" w:space="0" w:color="9F9F9F"/>
              <w:left w:val="double" w:sz="2" w:space="0" w:color="9F9F9F"/>
              <w:bottom w:val="thickThinMediumGap" w:sz="8" w:space="0" w:color="9F9F9F"/>
              <w:right w:val="thickThinMediumGap" w:sz="6" w:space="0" w:color="9F9F9F"/>
            </w:tcBorders>
          </w:tcPr>
          <w:p w14:paraId="495561CE" w14:textId="77777777" w:rsidR="00AC6077" w:rsidRDefault="00AC6077">
            <w:pPr>
              <w:pStyle w:val="TableParagraph"/>
              <w:spacing w:before="9"/>
              <w:ind w:left="23" w:right="4"/>
              <w:jc w:val="center"/>
              <w:rPr>
                <w:sz w:val="30"/>
              </w:rPr>
            </w:pPr>
          </w:p>
        </w:tc>
        <w:tc>
          <w:tcPr>
            <w:tcW w:w="177" w:type="dxa"/>
            <w:vMerge/>
            <w:tcBorders>
              <w:top w:val="nil"/>
              <w:left w:val="thinThickMediumGap" w:sz="6" w:space="0" w:color="9F9F9F"/>
            </w:tcBorders>
          </w:tcPr>
          <w:p w14:paraId="6B95F0F4" w14:textId="77777777" w:rsidR="00AC6077" w:rsidRDefault="00AC6077">
            <w:pPr>
              <w:rPr>
                <w:sz w:val="2"/>
                <w:szCs w:val="2"/>
              </w:rPr>
            </w:pPr>
          </w:p>
        </w:tc>
        <w:tc>
          <w:tcPr>
            <w:tcW w:w="955" w:type="dxa"/>
            <w:vMerge/>
            <w:tcBorders>
              <w:top w:val="nil"/>
              <w:bottom w:val="nil"/>
            </w:tcBorders>
          </w:tcPr>
          <w:p w14:paraId="7249A7AA" w14:textId="77777777" w:rsidR="00AC6077" w:rsidRDefault="00AC6077">
            <w:pPr>
              <w:rPr>
                <w:sz w:val="2"/>
                <w:szCs w:val="2"/>
              </w:rPr>
            </w:pPr>
          </w:p>
        </w:tc>
      </w:tr>
      <w:tr w:rsidR="00AC6077" w14:paraId="0619C27D" w14:textId="77777777">
        <w:trPr>
          <w:trHeight w:val="2757"/>
        </w:trPr>
        <w:tc>
          <w:tcPr>
            <w:tcW w:w="485" w:type="dxa"/>
            <w:vMerge/>
            <w:tcBorders>
              <w:top w:val="nil"/>
              <w:left w:val="nil"/>
              <w:bottom w:val="nil"/>
            </w:tcBorders>
          </w:tcPr>
          <w:p w14:paraId="61DC5326" w14:textId="77777777" w:rsidR="00AC6077" w:rsidRDefault="00AC6077">
            <w:pPr>
              <w:rPr>
                <w:sz w:val="2"/>
                <w:szCs w:val="2"/>
              </w:rPr>
            </w:pPr>
          </w:p>
        </w:tc>
        <w:tc>
          <w:tcPr>
            <w:tcW w:w="10942" w:type="dxa"/>
            <w:gridSpan w:val="8"/>
            <w:tcBorders>
              <w:top w:val="nil"/>
            </w:tcBorders>
          </w:tcPr>
          <w:p w14:paraId="5C6EC573" w14:textId="77777777" w:rsidR="00AC6077" w:rsidRDefault="00AC6077">
            <w:pPr>
              <w:pStyle w:val="TableParagraph"/>
              <w:ind w:right="832"/>
              <w:jc w:val="right"/>
              <w:rPr>
                <w:color w:val="585858"/>
                <w:sz w:val="18"/>
              </w:rPr>
            </w:pPr>
          </w:p>
          <w:p w14:paraId="2099B528" w14:textId="77777777" w:rsidR="00AC6077" w:rsidRDefault="00AC6077">
            <w:pPr>
              <w:pStyle w:val="TableParagraph"/>
              <w:ind w:right="832"/>
              <w:jc w:val="right"/>
              <w:rPr>
                <w:color w:val="585858"/>
                <w:sz w:val="18"/>
              </w:rPr>
            </w:pPr>
          </w:p>
          <w:p w14:paraId="43C773FB" w14:textId="77777777" w:rsidR="00AC6077" w:rsidRDefault="00AC6077">
            <w:pPr>
              <w:pStyle w:val="TableParagraph"/>
              <w:ind w:right="832"/>
              <w:jc w:val="right"/>
              <w:rPr>
                <w:color w:val="585858"/>
                <w:sz w:val="18"/>
              </w:rPr>
            </w:pPr>
          </w:p>
          <w:p w14:paraId="55B943B7" w14:textId="77777777" w:rsidR="00AC6077" w:rsidRDefault="00AC6077">
            <w:pPr>
              <w:pStyle w:val="TableParagraph"/>
              <w:ind w:right="832"/>
              <w:jc w:val="right"/>
              <w:rPr>
                <w:color w:val="585858"/>
                <w:sz w:val="18"/>
              </w:rPr>
            </w:pPr>
          </w:p>
          <w:p w14:paraId="3F67B406" w14:textId="77777777" w:rsidR="00AC6077" w:rsidRDefault="00AC6077">
            <w:pPr>
              <w:pStyle w:val="TableParagraph"/>
              <w:ind w:right="832"/>
              <w:jc w:val="right"/>
              <w:rPr>
                <w:color w:val="585858"/>
                <w:sz w:val="18"/>
              </w:rPr>
            </w:pPr>
          </w:p>
          <w:p w14:paraId="08721D47" w14:textId="77777777" w:rsidR="00AC6077" w:rsidRDefault="00AC6077">
            <w:pPr>
              <w:pStyle w:val="TableParagraph"/>
              <w:ind w:right="832"/>
              <w:jc w:val="right"/>
              <w:rPr>
                <w:color w:val="585858"/>
                <w:sz w:val="18"/>
              </w:rPr>
            </w:pPr>
          </w:p>
          <w:p w14:paraId="1CD9F121" w14:textId="77777777" w:rsidR="00AC6077" w:rsidRDefault="00AC6077">
            <w:pPr>
              <w:pStyle w:val="TableParagraph"/>
              <w:ind w:right="832"/>
              <w:jc w:val="right"/>
              <w:rPr>
                <w:color w:val="585858"/>
                <w:sz w:val="18"/>
              </w:rPr>
            </w:pPr>
          </w:p>
          <w:p w14:paraId="70044BA3" w14:textId="77777777" w:rsidR="00AC6077" w:rsidRDefault="00AC6077">
            <w:pPr>
              <w:pStyle w:val="TableParagraph"/>
              <w:ind w:right="832"/>
              <w:jc w:val="right"/>
              <w:rPr>
                <w:color w:val="585858"/>
                <w:sz w:val="18"/>
              </w:rPr>
            </w:pPr>
          </w:p>
          <w:p w14:paraId="6FD6A572" w14:textId="77777777" w:rsidR="00AC6077" w:rsidRDefault="00AC6077">
            <w:pPr>
              <w:pStyle w:val="TableParagraph"/>
              <w:ind w:right="832"/>
              <w:jc w:val="right"/>
              <w:rPr>
                <w:color w:val="585858"/>
                <w:sz w:val="18"/>
              </w:rPr>
            </w:pPr>
          </w:p>
          <w:p w14:paraId="189602B9" w14:textId="77777777" w:rsidR="00AC6077" w:rsidRDefault="00AC6077">
            <w:pPr>
              <w:pStyle w:val="TableParagraph"/>
              <w:ind w:right="832"/>
              <w:jc w:val="right"/>
              <w:rPr>
                <w:color w:val="585858"/>
                <w:sz w:val="18"/>
              </w:rPr>
            </w:pPr>
          </w:p>
          <w:p w14:paraId="4DF333DF" w14:textId="6A613C79" w:rsidR="00AC6077" w:rsidRDefault="00294A66">
            <w:pPr>
              <w:pStyle w:val="TableParagraph"/>
              <w:ind w:right="832"/>
              <w:jc w:val="right"/>
              <w:rPr>
                <w:sz w:val="18"/>
              </w:rPr>
            </w:pPr>
            <w:r>
              <w:rPr>
                <w:color w:val="585858"/>
                <w:sz w:val="18"/>
              </w:rPr>
              <w:t>Patoliya Amit</w:t>
            </w:r>
          </w:p>
        </w:tc>
      </w:tr>
    </w:tbl>
    <w:p w14:paraId="2546EC09" w14:textId="77777777" w:rsidR="00AC6077" w:rsidRDefault="00AC6077">
      <w:pPr>
        <w:pStyle w:val="TableParagraph"/>
        <w:jc w:val="right"/>
        <w:rPr>
          <w:sz w:val="18"/>
        </w:rPr>
        <w:sectPr w:rsidR="00AC6077">
          <w:pgSz w:w="11920" w:h="16850"/>
          <w:pgMar w:top="460" w:right="425" w:bottom="280" w:left="0" w:header="720" w:footer="720" w:gutter="0"/>
          <w:cols w:space="720"/>
        </w:sectPr>
      </w:pPr>
    </w:p>
    <w:p w14:paraId="2CD9D8B5" w14:textId="437B8974" w:rsidR="00AC6077" w:rsidRDefault="00000000">
      <w:pPr>
        <w:tabs>
          <w:tab w:val="left" w:pos="1423"/>
        </w:tabs>
        <w:spacing w:before="33"/>
        <w:ind w:left="1024"/>
        <w:rPr>
          <w:sz w:val="20"/>
        </w:rPr>
      </w:pPr>
      <w:r w:rsidRPr="006A32FA">
        <w:rPr>
          <w:noProof/>
          <w:color w:val="000000" w:themeColor="text1"/>
        </w:rPr>
        <w:lastRenderedPageBreak/>
        <mc:AlternateContent>
          <mc:Choice Requires="wpg">
            <w:drawing>
              <wp:anchor distT="0" distB="0" distL="0" distR="0" simplePos="0" relativeHeight="251609088" behindDoc="1" locked="0" layoutInCell="1" allowOverlap="1" wp14:anchorId="384CF78D" wp14:editId="0B4F8EC5">
                <wp:simplePos x="0" y="0"/>
                <wp:positionH relativeFrom="page">
                  <wp:posOffset>0</wp:posOffset>
                </wp:positionH>
                <wp:positionV relativeFrom="page">
                  <wp:posOffset>304165</wp:posOffset>
                </wp:positionV>
                <wp:extent cx="7260590" cy="10086340"/>
                <wp:effectExtent l="0" t="0" r="0" b="0"/>
                <wp:wrapNone/>
                <wp:docPr id="7" name="Group 7"/>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8" name="Graphic 8"/>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9" name="Graphic 9"/>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219DE343" id="Group 7" o:spid="_x0000_s1026" style="position:absolute;margin-left:0;margin-top:23.95pt;width:571.7pt;height:794.2pt;z-index:-251707392;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">
                <v:shape id="Graphic 8"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" path="m812800,l,,,170815r812800,l812800,xe" fillcolor="#f9c090" stroked="f">
                  <v:path arrowok="t"/>
                </v:shape>
                <v:shape id="Graphic 9"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10"/>
        </w:rPr>
        <w:t>3</w:t>
      </w:r>
      <w:r>
        <w:rPr>
          <w:color w:val="FFFFFF"/>
          <w:spacing w:val="-10"/>
        </w:rPr>
        <w:t xml:space="preserve">    ff</w:t>
      </w:r>
      <w:r w:rsidR="00294A66">
        <w:t>RoadReady Parts</w:t>
      </w:r>
    </w:p>
    <w:p w14:paraId="3C5B5D83" w14:textId="77777777" w:rsidR="00AC6077" w:rsidRDefault="00000000">
      <w:pPr>
        <w:pStyle w:val="BodyText"/>
        <w:spacing w:before="105"/>
        <w:rPr>
          <w:sz w:val="20"/>
        </w:rPr>
      </w:pPr>
      <w:r>
        <w:rPr>
          <w:noProof/>
          <w:sz w:val="20"/>
        </w:rPr>
        <mc:AlternateContent>
          <mc:Choice Requires="wpg">
            <w:drawing>
              <wp:anchor distT="0" distB="0" distL="0" distR="0" simplePos="0" relativeHeight="251640832" behindDoc="1" locked="0" layoutInCell="1" allowOverlap="1" wp14:anchorId="4E84173D" wp14:editId="12943A21">
                <wp:simplePos x="0" y="0"/>
                <wp:positionH relativeFrom="page">
                  <wp:posOffset>2834005</wp:posOffset>
                </wp:positionH>
                <wp:positionV relativeFrom="paragraph">
                  <wp:posOffset>236855</wp:posOffset>
                </wp:positionV>
                <wp:extent cx="1985645" cy="624840"/>
                <wp:effectExtent l="0" t="0" r="14605" b="3810"/>
                <wp:wrapTopAndBottom/>
                <wp:docPr id="10" name="Group 10"/>
                <wp:cNvGraphicFramePr/>
                <a:graphic xmlns:a="http://schemas.openxmlformats.org/drawingml/2006/main">
                  <a:graphicData uri="http://schemas.microsoft.com/office/word/2010/wordprocessingGroup">
                    <wpg:wgp>
                      <wpg:cNvGrpSpPr/>
                      <wpg:grpSpPr>
                        <a:xfrm>
                          <a:off x="0" y="0"/>
                          <a:ext cx="1985645" cy="624840"/>
                          <a:chOff x="0" y="0"/>
                          <a:chExt cx="1985645" cy="624840"/>
                        </a:xfrm>
                      </wpg:grpSpPr>
                      <pic:pic xmlns:pic="http://schemas.openxmlformats.org/drawingml/2006/picture">
                        <pic:nvPicPr>
                          <pic:cNvPr id="11" name="Image 11"/>
                          <pic:cNvPicPr/>
                        </pic:nvPicPr>
                        <pic:blipFill>
                          <a:blip r:embed="rId11" cstate="print"/>
                          <a:stretch>
                            <a:fillRect/>
                          </a:stretch>
                        </pic:blipFill>
                        <pic:spPr>
                          <a:xfrm>
                            <a:off x="36194" y="24129"/>
                            <a:ext cx="1949450" cy="600709"/>
                          </a:xfrm>
                          <a:prstGeom prst="rect">
                            <a:avLst/>
                          </a:prstGeom>
                          <a:ln w="12700" cmpd="sng">
                            <a:noFill/>
                            <a:prstDash val="solid"/>
                          </a:ln>
                        </pic:spPr>
                      </pic:pic>
                      <pic:pic xmlns:pic="http://schemas.openxmlformats.org/drawingml/2006/picture">
                        <pic:nvPicPr>
                          <pic:cNvPr id="12" name="Image 12"/>
                          <pic:cNvPicPr/>
                        </pic:nvPicPr>
                        <pic:blipFill>
                          <a:blip r:embed="rId12" cstate="print"/>
                          <a:stretch>
                            <a:fillRect/>
                          </a:stretch>
                        </pic:blipFill>
                        <pic:spPr>
                          <a:xfrm>
                            <a:off x="0" y="0"/>
                            <a:ext cx="1946275" cy="597534"/>
                          </a:xfrm>
                          <a:prstGeom prst="rect">
                            <a:avLst/>
                          </a:prstGeom>
                          <a:solidFill>
                            <a:schemeClr val="bg1"/>
                          </a:solidFill>
                          <a:ln w="12700" cmpd="sng">
                            <a:noFill/>
                            <a:prstDash val="solid"/>
                          </a:ln>
                        </pic:spPr>
                      </pic:pic>
                    </wpg:wgp>
                  </a:graphicData>
                </a:graphic>
              </wp:anchor>
            </w:drawing>
          </mc:Choice>
          <mc:Fallback>
            <w:pict>
              <v:group w14:anchorId="0D2E33E4" id="Group 10" o:spid="_x0000_s1026" style="position:absolute;margin-left:223.15pt;margin-top:18.65pt;width:156.35pt;height:49.2pt;z-index:-251675648;mso-wrap-distance-left:0;mso-wrap-distance-right:0;mso-position-horizontal-relative:page" coordsize="19856,62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">
                <v:shape id="Image 11" o:spid="_x0000_s1027" type="#_x0000_t75" style="position:absolute;left:361;top:241;width:19495;height:60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" strokeweight="1pt">
                  <v:imagedata r:id="rId13" o:title=""/>
                </v:shape>
                <v:shape id="Image 12" o:spid="_x0000_s1028" type="#_x0000_t75" style="position:absolute;width:19462;height:5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" filled="t" fillcolor="white [3212]" strokeweight="1pt">
                  <v:imagedata r:id="rId14" o:title=""/>
                </v:shape>
                <w10:wrap type="topAndBottom" anchorx="page"/>
              </v:group>
            </w:pict>
          </mc:Fallback>
        </mc:AlternateContent>
      </w:r>
    </w:p>
    <w:p w14:paraId="181F488D" w14:textId="77777777" w:rsidR="00AC6077" w:rsidRDefault="00AC6077">
      <w:pPr>
        <w:pStyle w:val="BodyText"/>
        <w:ind w:left="1440" w:right="1010" w:firstLine="782"/>
        <w:jc w:val="both"/>
      </w:pPr>
    </w:p>
    <w:p w14:paraId="032F1A86" w14:textId="77777777" w:rsidR="00AC6077" w:rsidRDefault="00AC6077">
      <w:pPr>
        <w:pStyle w:val="BodyText"/>
        <w:ind w:left="1440" w:right="1010" w:firstLine="782"/>
        <w:jc w:val="both"/>
      </w:pPr>
    </w:p>
    <w:p w14:paraId="41193D3A" w14:textId="77777777" w:rsidR="00AC6077" w:rsidRDefault="00AC6077">
      <w:pPr>
        <w:pStyle w:val="BodyText"/>
        <w:ind w:left="1440" w:right="1010" w:firstLine="782"/>
        <w:jc w:val="both"/>
      </w:pPr>
    </w:p>
    <w:p w14:paraId="004EBCE8" w14:textId="77777777" w:rsidR="00AC6077" w:rsidRDefault="00AC6077">
      <w:pPr>
        <w:pStyle w:val="BodyText"/>
        <w:ind w:left="1440" w:right="1010" w:firstLine="782"/>
        <w:jc w:val="both"/>
      </w:pPr>
    </w:p>
    <w:p w14:paraId="67B1CACC" w14:textId="77777777" w:rsidR="00AC6077" w:rsidRDefault="00AC6077">
      <w:pPr>
        <w:pStyle w:val="BodyText"/>
        <w:ind w:left="1440" w:right="1010" w:firstLine="782"/>
        <w:jc w:val="both"/>
      </w:pPr>
    </w:p>
    <w:p w14:paraId="2ABDEEFF" w14:textId="77777777" w:rsidR="00AC6077" w:rsidRDefault="00AC6077">
      <w:pPr>
        <w:pStyle w:val="BodyText"/>
        <w:ind w:left="1440" w:right="1010" w:firstLine="782"/>
        <w:jc w:val="both"/>
      </w:pPr>
    </w:p>
    <w:p w14:paraId="53866A4D" w14:textId="77777777" w:rsidR="00AC6077" w:rsidRDefault="00AC6077">
      <w:pPr>
        <w:pStyle w:val="BodyText"/>
        <w:ind w:left="1440" w:right="1010" w:firstLine="782"/>
        <w:jc w:val="both"/>
      </w:pPr>
    </w:p>
    <w:p w14:paraId="66A8F89E" w14:textId="76483B01" w:rsidR="00AC6077" w:rsidRDefault="00000000">
      <w:pPr>
        <w:pStyle w:val="BodyText"/>
        <w:ind w:left="1440" w:right="1010" w:firstLine="782"/>
        <w:jc w:val="both"/>
      </w:pPr>
      <w:r>
        <w:t xml:space="preserve">We have tried to include different menus and pages. In different categories like </w:t>
      </w:r>
      <w:r w:rsidR="009809F1">
        <w:t>Interior Accessory, Exterior Accessory, Electronic Accessory Etc</w:t>
      </w:r>
      <w:r>
        <w:t>. We also include Contact &amp; Feedback about</w:t>
      </w:r>
      <w:r>
        <w:rPr>
          <w:spacing w:val="-12"/>
        </w:rPr>
        <w:t xml:space="preserve"> </w:t>
      </w:r>
      <w:r>
        <w:t>our</w:t>
      </w:r>
      <w:r>
        <w:rPr>
          <w:spacing w:val="-11"/>
        </w:rPr>
        <w:t xml:space="preserve"> </w:t>
      </w:r>
      <w:r>
        <w:t>Collection</w:t>
      </w:r>
      <w:r>
        <w:rPr>
          <w:spacing w:val="-10"/>
        </w:rPr>
        <w:t xml:space="preserve"> </w:t>
      </w:r>
      <w:r>
        <w:t>website.</w:t>
      </w:r>
      <w:r>
        <w:rPr>
          <w:spacing w:val="-11"/>
        </w:rPr>
        <w:t xml:space="preserve"> </w:t>
      </w:r>
      <w:r>
        <w:t>This</w:t>
      </w:r>
      <w:r>
        <w:rPr>
          <w:spacing w:val="-11"/>
        </w:rPr>
        <w:t xml:space="preserve"> </w:t>
      </w:r>
      <w:r>
        <w:t>site</w:t>
      </w:r>
      <w:r>
        <w:rPr>
          <w:spacing w:val="-12"/>
        </w:rPr>
        <w:t xml:space="preserve"> </w:t>
      </w:r>
      <w:r>
        <w:t>would</w:t>
      </w:r>
      <w:r>
        <w:rPr>
          <w:spacing w:val="-11"/>
        </w:rPr>
        <w:t xml:space="preserve"> </w:t>
      </w:r>
      <w:r>
        <w:t>be</w:t>
      </w:r>
      <w:r>
        <w:rPr>
          <w:spacing w:val="-13"/>
        </w:rPr>
        <w:t xml:space="preserve"> </w:t>
      </w:r>
      <w:r>
        <w:t>help</w:t>
      </w:r>
      <w:r>
        <w:rPr>
          <w:spacing w:val="-10"/>
        </w:rPr>
        <w:t xml:space="preserve"> </w:t>
      </w:r>
      <w:r>
        <w:t>to</w:t>
      </w:r>
      <w:r>
        <w:rPr>
          <w:spacing w:val="-11"/>
        </w:rPr>
        <w:t xml:space="preserve"> </w:t>
      </w:r>
      <w:r>
        <w:t>consuming</w:t>
      </w:r>
      <w:r>
        <w:rPr>
          <w:spacing w:val="-10"/>
        </w:rPr>
        <w:t xml:space="preserve"> </w:t>
      </w:r>
      <w:r>
        <w:t>the</w:t>
      </w:r>
      <w:r>
        <w:rPr>
          <w:spacing w:val="-10"/>
        </w:rPr>
        <w:t xml:space="preserve"> </w:t>
      </w:r>
      <w:r>
        <w:t>time</w:t>
      </w:r>
      <w:r>
        <w:rPr>
          <w:spacing w:val="-12"/>
        </w:rPr>
        <w:t xml:space="preserve"> </w:t>
      </w:r>
      <w:r>
        <w:t xml:space="preserve">and easy to order through contact no or </w:t>
      </w:r>
      <w:proofErr w:type="gramStart"/>
      <w:r w:rsidR="009809F1">
        <w:t xml:space="preserve">Email </w:t>
      </w:r>
      <w:r>
        <w:t xml:space="preserve"> address</w:t>
      </w:r>
      <w:proofErr w:type="gramEnd"/>
      <w:r>
        <w:t>.</w:t>
      </w:r>
    </w:p>
    <w:p w14:paraId="7B56ADC5" w14:textId="2CF4D395" w:rsidR="00AC6077" w:rsidRDefault="00000000">
      <w:pPr>
        <w:pStyle w:val="BodyText"/>
        <w:ind w:left="1440" w:right="1008" w:firstLine="717"/>
        <w:jc w:val="both"/>
      </w:pPr>
      <w:r>
        <w:t>The trend of shopping on the internet has been constantly increasing all over</w:t>
      </w:r>
      <w:r>
        <w:rPr>
          <w:spacing w:val="-12"/>
        </w:rPr>
        <w:t xml:space="preserve"> </w:t>
      </w:r>
      <w:r>
        <w:t>the</w:t>
      </w:r>
      <w:r>
        <w:rPr>
          <w:spacing w:val="-12"/>
        </w:rPr>
        <w:t xml:space="preserve"> </w:t>
      </w:r>
      <w:r>
        <w:t>world.</w:t>
      </w:r>
      <w:r>
        <w:rPr>
          <w:spacing w:val="-10"/>
        </w:rPr>
        <w:t xml:space="preserve"> </w:t>
      </w:r>
      <w:r>
        <w:t>Primary</w:t>
      </w:r>
      <w:r>
        <w:rPr>
          <w:spacing w:val="-11"/>
        </w:rPr>
        <w:t xml:space="preserve"> </w:t>
      </w:r>
      <w:r>
        <w:t>data</w:t>
      </w:r>
      <w:r>
        <w:rPr>
          <w:spacing w:val="-12"/>
        </w:rPr>
        <w:t xml:space="preserve"> </w:t>
      </w:r>
      <w:r>
        <w:t>was</w:t>
      </w:r>
      <w:r>
        <w:rPr>
          <w:spacing w:val="-11"/>
        </w:rPr>
        <w:t xml:space="preserve"> </w:t>
      </w:r>
      <w:r>
        <w:t>collected</w:t>
      </w:r>
      <w:r>
        <w:rPr>
          <w:spacing w:val="-8"/>
        </w:rPr>
        <w:t xml:space="preserve"> </w:t>
      </w:r>
      <w:r>
        <w:t>in</w:t>
      </w:r>
      <w:r>
        <w:rPr>
          <w:spacing w:val="-10"/>
        </w:rPr>
        <w:t xml:space="preserve"> </w:t>
      </w:r>
      <w:r>
        <w:t>administering</w:t>
      </w:r>
      <w:r>
        <w:rPr>
          <w:spacing w:val="-11"/>
        </w:rPr>
        <w:t xml:space="preserve"> </w:t>
      </w:r>
      <w:r>
        <w:t>the</w:t>
      </w:r>
      <w:r>
        <w:rPr>
          <w:spacing w:val="-12"/>
        </w:rPr>
        <w:t xml:space="preserve"> </w:t>
      </w:r>
      <w:r>
        <w:t>survey.</w:t>
      </w:r>
      <w:r w:rsidR="009809F1">
        <w:t xml:space="preserve"> We Provide Best car products in our online store. Our customer trust on us and we try to satisfy all customer by our products and services.</w:t>
      </w:r>
      <w:r>
        <w:rPr>
          <w:spacing w:val="-11"/>
        </w:rPr>
        <w:t xml:space="preserve"> </w:t>
      </w:r>
      <w:r>
        <w:t>Through the survey we found that genuineness, guarantee and price are the primary factors all products consider while shopping online.</w:t>
      </w:r>
    </w:p>
    <w:p w14:paraId="47555FBE" w14:textId="77777777" w:rsidR="00AC6077" w:rsidRDefault="00AC6077">
      <w:pPr>
        <w:pStyle w:val="BodyText"/>
        <w:jc w:val="both"/>
        <w:sectPr w:rsidR="00AC6077">
          <w:footerReference w:type="default" r:id="rId15"/>
          <w:pgSz w:w="11920" w:h="16850"/>
          <w:pgMar w:top="580" w:right="425" w:bottom="1160" w:left="0" w:header="0" w:footer="974" w:gutter="0"/>
          <w:cols w:space="720"/>
        </w:sectPr>
      </w:pPr>
    </w:p>
    <w:p w14:paraId="3146DB8F" w14:textId="1AD6D493" w:rsidR="00AC6077" w:rsidRDefault="00000000">
      <w:pPr>
        <w:tabs>
          <w:tab w:val="left" w:pos="1423"/>
        </w:tabs>
        <w:spacing w:before="33"/>
        <w:ind w:left="1024"/>
        <w:rPr>
          <w:sz w:val="20"/>
        </w:rPr>
      </w:pPr>
      <w:r w:rsidRPr="006A32FA">
        <w:rPr>
          <w:noProof/>
          <w:color w:val="000000" w:themeColor="text1"/>
        </w:rPr>
        <w:lastRenderedPageBreak/>
        <mc:AlternateContent>
          <mc:Choice Requires="wpg">
            <w:drawing>
              <wp:anchor distT="0" distB="0" distL="0" distR="0" simplePos="0" relativeHeight="251610112" behindDoc="1" locked="0" layoutInCell="1" allowOverlap="1" wp14:anchorId="099764DD" wp14:editId="0624CCA6">
                <wp:simplePos x="0" y="0"/>
                <wp:positionH relativeFrom="page">
                  <wp:posOffset>0</wp:posOffset>
                </wp:positionH>
                <wp:positionV relativeFrom="page">
                  <wp:posOffset>304165</wp:posOffset>
                </wp:positionV>
                <wp:extent cx="7260590" cy="10086340"/>
                <wp:effectExtent l="0" t="0" r="0" b="0"/>
                <wp:wrapNone/>
                <wp:docPr id="13" name="Group 13"/>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4" name="Graphic 14"/>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5" name="Graphic 15"/>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2F408215" id="Group 13" o:spid="_x0000_s1026" style="position:absolute;margin-left:0;margin-top:23.95pt;width:571.7pt;height:794.2pt;z-index:-251706368;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">
                <v:shape id="Graphic 14"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" path="m812800,l,,,170815r812800,l812800,xe" fillcolor="#f9c090" stroked="f">
                  <v:path arrowok="t"/>
                </v:shape>
                <v:shape id="Graphic 15"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10"/>
        </w:rPr>
        <w:t>4</w:t>
      </w:r>
      <w:r>
        <w:rPr>
          <w:color w:val="FFFFFF"/>
          <w:spacing w:val="-10"/>
        </w:rPr>
        <w:t xml:space="preserve">      </w:t>
      </w:r>
      <w:r w:rsidR="00294A66">
        <w:rPr>
          <w:sz w:val="20"/>
        </w:rPr>
        <w:t>RoadReady Parts</w:t>
      </w:r>
    </w:p>
    <w:p w14:paraId="0661C722" w14:textId="77777777" w:rsidR="00AC6077" w:rsidRDefault="00AC6077">
      <w:pPr>
        <w:tabs>
          <w:tab w:val="left" w:pos="1423"/>
        </w:tabs>
        <w:spacing w:before="33"/>
        <w:ind w:left="1024"/>
        <w:rPr>
          <w:sz w:val="20"/>
        </w:rPr>
      </w:pPr>
    </w:p>
    <w:p w14:paraId="70211015" w14:textId="77777777" w:rsidR="00AC6077" w:rsidRDefault="00AC6077">
      <w:pPr>
        <w:tabs>
          <w:tab w:val="left" w:pos="1423"/>
        </w:tabs>
        <w:spacing w:before="33"/>
        <w:ind w:left="1024"/>
        <w:rPr>
          <w:sz w:val="20"/>
        </w:rPr>
      </w:pPr>
    </w:p>
    <w:p w14:paraId="3F72E054" w14:textId="77777777" w:rsidR="00AC6077" w:rsidRDefault="00000000">
      <w:pPr>
        <w:tabs>
          <w:tab w:val="left" w:pos="1423"/>
        </w:tabs>
        <w:spacing w:before="33"/>
        <w:ind w:left="1024"/>
        <w:rPr>
          <w:sz w:val="20"/>
        </w:rPr>
      </w:pPr>
      <w:r>
        <w:rPr>
          <w:noProof/>
          <w:sz w:val="20"/>
        </w:rPr>
        <mc:AlternateContent>
          <mc:Choice Requires="wpg">
            <w:drawing>
              <wp:anchor distT="0" distB="0" distL="0" distR="0" simplePos="0" relativeHeight="251641856" behindDoc="1" locked="0" layoutInCell="1" allowOverlap="1" wp14:anchorId="334F5B71" wp14:editId="5B86C8C5">
                <wp:simplePos x="0" y="0"/>
                <wp:positionH relativeFrom="page">
                  <wp:posOffset>2546985</wp:posOffset>
                </wp:positionH>
                <wp:positionV relativeFrom="paragraph">
                  <wp:posOffset>283845</wp:posOffset>
                </wp:positionV>
                <wp:extent cx="2697480" cy="449580"/>
                <wp:effectExtent l="0" t="0" r="7620" b="7620"/>
                <wp:wrapTopAndBottom/>
                <wp:docPr id="16" name="Group 16"/>
                <wp:cNvGraphicFramePr/>
                <a:graphic xmlns:a="http://schemas.openxmlformats.org/drawingml/2006/main">
                  <a:graphicData uri="http://schemas.microsoft.com/office/word/2010/wordprocessingGroup">
                    <wpg:wgp>
                      <wpg:cNvGrpSpPr/>
                      <wpg:grpSpPr>
                        <a:xfrm>
                          <a:off x="0" y="0"/>
                          <a:ext cx="2697480" cy="449580"/>
                          <a:chOff x="0" y="0"/>
                          <a:chExt cx="2697480" cy="449580"/>
                        </a:xfrm>
                        <a:solidFill>
                          <a:schemeClr val="bg1"/>
                        </a:solidFill>
                      </wpg:grpSpPr>
                      <pic:pic xmlns:pic="http://schemas.openxmlformats.org/drawingml/2006/picture">
                        <pic:nvPicPr>
                          <pic:cNvPr id="17" name="Image 17"/>
                          <pic:cNvPicPr/>
                        </pic:nvPicPr>
                        <pic:blipFill>
                          <a:blip r:embed="rId16" cstate="print"/>
                          <a:stretch>
                            <a:fillRect/>
                          </a:stretch>
                        </pic:blipFill>
                        <pic:spPr>
                          <a:xfrm>
                            <a:off x="36194" y="24129"/>
                            <a:ext cx="2661285" cy="425450"/>
                          </a:xfrm>
                          <a:prstGeom prst="rect">
                            <a:avLst/>
                          </a:prstGeom>
                          <a:grpFill/>
                          <a:ln>
                            <a:noFill/>
                          </a:ln>
                        </pic:spPr>
                      </pic:pic>
                      <pic:pic xmlns:pic="http://schemas.openxmlformats.org/drawingml/2006/picture">
                        <pic:nvPicPr>
                          <pic:cNvPr id="18" name="Image 18"/>
                          <pic:cNvPicPr/>
                        </pic:nvPicPr>
                        <pic:blipFill>
                          <a:blip r:embed="rId17" cstate="print"/>
                          <a:stretch>
                            <a:fillRect/>
                          </a:stretch>
                        </pic:blipFill>
                        <pic:spPr>
                          <a:xfrm>
                            <a:off x="0" y="0"/>
                            <a:ext cx="2658110" cy="422275"/>
                          </a:xfrm>
                          <a:prstGeom prst="rect">
                            <a:avLst/>
                          </a:prstGeom>
                          <a:grpFill/>
                          <a:ln>
                            <a:noFill/>
                          </a:ln>
                        </pic:spPr>
                      </pic:pic>
                    </wpg:wgp>
                  </a:graphicData>
                </a:graphic>
              </wp:anchor>
            </w:drawing>
          </mc:Choice>
          <mc:Fallback>
            <w:pict>
              <v:group w14:anchorId="38F750E8" id="Group 16" o:spid="_x0000_s1026" style="position:absolute;margin-left:200.55pt;margin-top:22.35pt;width:212.4pt;height:35.4pt;z-index:-251674624;mso-wrap-distance-left:0;mso-wrap-distance-right:0;mso-position-horizontal-relative:page" coordsize="26974,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">
                <v:shape id="Image 17" o:spid="_x0000_s1027" type="#_x0000_t75" style="position:absolute;left:361;top:241;width:26613;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">
                  <v:imagedata r:id="rId18" o:title=""/>
                </v:shape>
                <v:shape id="Image 18" o:spid="_x0000_s1028" type="#_x0000_t75" style="position:absolute;width:26581;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">
                  <v:imagedata r:id="rId19" o:title=""/>
                </v:shape>
                <w10:wrap type="topAndBottom" anchorx="page"/>
              </v:group>
            </w:pict>
          </mc:Fallback>
        </mc:AlternateContent>
      </w:r>
    </w:p>
    <w:p w14:paraId="3514C32B" w14:textId="77777777" w:rsidR="00AC6077" w:rsidRDefault="00AC6077">
      <w:pPr>
        <w:pStyle w:val="BodyText"/>
        <w:ind w:left="1440" w:right="1003" w:firstLine="717"/>
        <w:jc w:val="both"/>
      </w:pPr>
    </w:p>
    <w:p w14:paraId="78901B7D" w14:textId="77777777" w:rsidR="00AC6077" w:rsidRDefault="00AC6077">
      <w:pPr>
        <w:pStyle w:val="BodyText"/>
        <w:ind w:left="1440" w:right="1003" w:firstLine="717"/>
        <w:jc w:val="both"/>
      </w:pPr>
    </w:p>
    <w:p w14:paraId="4B7B8691" w14:textId="77777777" w:rsidR="00AC6077" w:rsidRDefault="00AC6077">
      <w:pPr>
        <w:pStyle w:val="BodyText"/>
        <w:ind w:left="1440" w:right="1003" w:firstLine="717"/>
        <w:jc w:val="both"/>
      </w:pPr>
    </w:p>
    <w:p w14:paraId="5CE641C4" w14:textId="77777777" w:rsidR="00AC6077" w:rsidRDefault="00AC6077">
      <w:pPr>
        <w:pStyle w:val="BodyText"/>
        <w:ind w:left="1440" w:right="1003" w:firstLine="717"/>
        <w:jc w:val="both"/>
      </w:pPr>
    </w:p>
    <w:p w14:paraId="0875D4EC" w14:textId="77777777" w:rsidR="00AC6077" w:rsidRDefault="00000000">
      <w:pPr>
        <w:pStyle w:val="BodyText"/>
        <w:ind w:left="1440" w:right="1003" w:firstLine="717"/>
        <w:jc w:val="both"/>
      </w:pPr>
      <w:r>
        <w:t>We are the student of B.C.A sem-5 hereby declare that the project work presented in this folio is my contribution and have been carried out under supervision</w:t>
      </w:r>
      <w:r>
        <w:rPr>
          <w:spacing w:val="-28"/>
        </w:rPr>
        <w:t xml:space="preserve"> </w:t>
      </w:r>
      <w:r>
        <w:t>of</w:t>
      </w:r>
      <w:r>
        <w:rPr>
          <w:spacing w:val="-25"/>
        </w:rPr>
        <w:t xml:space="preserve"> </w:t>
      </w:r>
      <w:r>
        <w:t>all</w:t>
      </w:r>
      <w:r>
        <w:rPr>
          <w:spacing w:val="-28"/>
        </w:rPr>
        <w:t xml:space="preserve"> </w:t>
      </w:r>
      <w:r>
        <w:t>professors</w:t>
      </w:r>
      <w:r>
        <w:rPr>
          <w:spacing w:val="-27"/>
        </w:rPr>
        <w:t xml:space="preserve"> </w:t>
      </w:r>
      <w:r>
        <w:t>of</w:t>
      </w:r>
      <w:r>
        <w:rPr>
          <w:spacing w:val="-25"/>
        </w:rPr>
        <w:t xml:space="preserve"> </w:t>
      </w:r>
      <w:r>
        <w:t>B.C.A</w:t>
      </w:r>
      <w:r>
        <w:rPr>
          <w:spacing w:val="-14"/>
        </w:rPr>
        <w:t xml:space="preserve"> </w:t>
      </w:r>
      <w:r>
        <w:t>Department</w:t>
      </w:r>
      <w:r>
        <w:rPr>
          <w:spacing w:val="-13"/>
        </w:rPr>
        <w:t xml:space="preserve"> </w:t>
      </w:r>
      <w:r>
        <w:t>of</w:t>
      </w:r>
      <w:r>
        <w:rPr>
          <w:spacing w:val="-12"/>
        </w:rPr>
        <w:t xml:space="preserve"> </w:t>
      </w:r>
      <w:r>
        <w:t>Harivandana</w:t>
      </w:r>
      <w:r>
        <w:rPr>
          <w:spacing w:val="-29"/>
        </w:rPr>
        <w:t xml:space="preserve"> </w:t>
      </w:r>
      <w:r>
        <w:t>College,</w:t>
      </w:r>
      <w:r>
        <w:rPr>
          <w:spacing w:val="-28"/>
        </w:rPr>
        <w:t xml:space="preserve"> </w:t>
      </w:r>
      <w:r>
        <w:rPr>
          <w:spacing w:val="-2"/>
        </w:rPr>
        <w:t>Rajkot.</w:t>
      </w:r>
    </w:p>
    <w:p w14:paraId="2B76179C" w14:textId="77777777" w:rsidR="00AC6077" w:rsidRDefault="00000000">
      <w:pPr>
        <w:pStyle w:val="BodyText"/>
        <w:spacing w:before="1"/>
        <w:ind w:left="1440" w:right="1010" w:firstLine="717"/>
        <w:jc w:val="both"/>
      </w:pPr>
      <w:r>
        <w:t>The main objective of this training undertaken is to get specialized knowledge in a particular specialized field, which further sharpen the skill and also include that it is a part of our studies undergoing.</w:t>
      </w:r>
    </w:p>
    <w:p w14:paraId="6C748626" w14:textId="77777777" w:rsidR="00AC6077" w:rsidRDefault="00000000">
      <w:pPr>
        <w:pStyle w:val="BodyText"/>
        <w:spacing w:before="340"/>
        <w:ind w:left="1440" w:right="1010" w:firstLine="717"/>
        <w:jc w:val="both"/>
      </w:pPr>
      <w:r>
        <w:t>This work has not been previously submitted to any other institute/university for any of the purposes.</w:t>
      </w:r>
    </w:p>
    <w:p w14:paraId="4D4B4EC6" w14:textId="77777777" w:rsidR="00AC6077" w:rsidRDefault="00AC6077">
      <w:pPr>
        <w:pStyle w:val="BodyText"/>
        <w:spacing w:before="340"/>
        <w:ind w:left="1440" w:right="1010" w:firstLine="717"/>
        <w:jc w:val="both"/>
      </w:pPr>
    </w:p>
    <w:p w14:paraId="5D19DC38" w14:textId="2729AA15" w:rsidR="00AC6077" w:rsidRDefault="00000000">
      <w:pPr>
        <w:pStyle w:val="BodyText"/>
        <w:ind w:left="1440" w:right="8019"/>
      </w:pPr>
      <w:r>
        <w:t xml:space="preserve">Place: Rajkot </w:t>
      </w:r>
      <w:r>
        <w:rPr>
          <w:spacing w:val="-4"/>
        </w:rPr>
        <w:t>Date:</w:t>
      </w:r>
      <w:r>
        <w:rPr>
          <w:spacing w:val="5"/>
        </w:rPr>
        <w:t xml:space="preserve"> </w:t>
      </w:r>
      <w:r w:rsidR="009809F1">
        <w:rPr>
          <w:spacing w:val="-4"/>
        </w:rPr>
        <w:t>03</w:t>
      </w:r>
      <w:r>
        <w:rPr>
          <w:spacing w:val="-4"/>
        </w:rPr>
        <w:t>/1</w:t>
      </w:r>
      <w:r w:rsidR="009809F1">
        <w:rPr>
          <w:spacing w:val="-4"/>
        </w:rPr>
        <w:t>1</w:t>
      </w:r>
      <w:r>
        <w:rPr>
          <w:spacing w:val="-4"/>
        </w:rPr>
        <w:t>/2025</w:t>
      </w:r>
    </w:p>
    <w:p w14:paraId="44222576" w14:textId="77777777" w:rsidR="00AC6077" w:rsidRDefault="00000000">
      <w:pPr>
        <w:pStyle w:val="BodyText"/>
        <w:spacing w:line="340" w:lineRule="exact"/>
        <w:ind w:left="8171"/>
      </w:pPr>
      <w:r>
        <w:t>Thank</w:t>
      </w:r>
      <w:r>
        <w:rPr>
          <w:spacing w:val="-6"/>
        </w:rPr>
        <w:t xml:space="preserve"> </w:t>
      </w:r>
      <w:r>
        <w:rPr>
          <w:spacing w:val="-4"/>
        </w:rPr>
        <w:t>You,</w:t>
      </w:r>
    </w:p>
    <w:p w14:paraId="6D0406E4" w14:textId="0D9938D8" w:rsidR="00AC6077" w:rsidRDefault="00294A66">
      <w:pPr>
        <w:pStyle w:val="Heading5"/>
        <w:spacing w:before="340"/>
        <w:ind w:left="0" w:right="1662"/>
        <w:jc w:val="right"/>
      </w:pPr>
      <w:r>
        <w:rPr>
          <w:spacing w:val="-4"/>
        </w:rPr>
        <w:t>Patoliya Amit</w:t>
      </w:r>
    </w:p>
    <w:p w14:paraId="4E894FAA" w14:textId="77777777" w:rsidR="00AC6077" w:rsidRDefault="00AC6077">
      <w:pPr>
        <w:pStyle w:val="Heading5"/>
        <w:jc w:val="right"/>
        <w:sectPr w:rsidR="00AC6077">
          <w:pgSz w:w="11920" w:h="16850"/>
          <w:pgMar w:top="580" w:right="425" w:bottom="1160" w:left="0" w:header="0" w:footer="974" w:gutter="0"/>
          <w:cols w:space="720"/>
        </w:sectPr>
      </w:pPr>
    </w:p>
    <w:p w14:paraId="04C209E6" w14:textId="0FED2F79" w:rsidR="00AC6077" w:rsidRDefault="00000000">
      <w:pPr>
        <w:tabs>
          <w:tab w:val="left" w:pos="1423"/>
        </w:tabs>
        <w:spacing w:before="33"/>
        <w:ind w:left="1024"/>
      </w:pPr>
      <w:r w:rsidRPr="006A32FA">
        <w:rPr>
          <w:noProof/>
          <w:color w:val="000000" w:themeColor="text1"/>
        </w:rPr>
        <w:lastRenderedPageBreak/>
        <mc:AlternateContent>
          <mc:Choice Requires="wpg">
            <w:drawing>
              <wp:anchor distT="0" distB="0" distL="0" distR="0" simplePos="0" relativeHeight="251611136" behindDoc="1" locked="0" layoutInCell="1" allowOverlap="1" wp14:anchorId="216E02B2" wp14:editId="4CCBAECE">
                <wp:simplePos x="0" y="0"/>
                <wp:positionH relativeFrom="page">
                  <wp:posOffset>0</wp:posOffset>
                </wp:positionH>
                <wp:positionV relativeFrom="page">
                  <wp:posOffset>304165</wp:posOffset>
                </wp:positionV>
                <wp:extent cx="7260590" cy="10086340"/>
                <wp:effectExtent l="0" t="0" r="0" b="0"/>
                <wp:wrapNone/>
                <wp:docPr id="19" name="Group 19"/>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0" name="Graphic 20"/>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21" name="Graphic 21"/>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5158730D" id="Group 19" o:spid="_x0000_s1026" style="position:absolute;margin-left:0;margin-top:23.95pt;width:571.7pt;height:794.2pt;z-index:-251705344;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">
                <v:shape id="Graphic 20"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" path="m812800,l,,,170815r812800,l812800,xe" fillcolor="#f9c090" stroked="f">
                  <v:path arrowok="t"/>
                </v:shape>
                <v:shape id="Graphic 21"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10"/>
        </w:rPr>
        <w:t>5</w:t>
      </w:r>
      <w:r>
        <w:rPr>
          <w:color w:val="FFFFFF"/>
        </w:rPr>
        <w:tab/>
      </w:r>
      <w:r w:rsidR="00294A66">
        <w:t>RoadReady Parts</w:t>
      </w:r>
    </w:p>
    <w:p w14:paraId="23026791" w14:textId="77777777" w:rsidR="00AC6077" w:rsidRDefault="00AC6077">
      <w:pPr>
        <w:pStyle w:val="BodyText"/>
        <w:spacing w:before="105"/>
        <w:rPr>
          <w:sz w:val="20"/>
        </w:rPr>
      </w:pPr>
    </w:p>
    <w:p w14:paraId="2E4BE331" w14:textId="77777777" w:rsidR="00AC6077" w:rsidRDefault="00AC6077">
      <w:pPr>
        <w:pStyle w:val="BodyText"/>
        <w:spacing w:before="105"/>
        <w:rPr>
          <w:sz w:val="20"/>
        </w:rPr>
      </w:pPr>
    </w:p>
    <w:p w14:paraId="3057AD83" w14:textId="77777777" w:rsidR="00AC6077" w:rsidRDefault="00000000">
      <w:pPr>
        <w:pStyle w:val="BodyText"/>
        <w:spacing w:before="105"/>
        <w:rPr>
          <w:sz w:val="20"/>
        </w:rPr>
      </w:pPr>
      <w:r>
        <w:rPr>
          <w:noProof/>
          <w:sz w:val="20"/>
        </w:rPr>
        <mc:AlternateContent>
          <mc:Choice Requires="wpg">
            <w:drawing>
              <wp:anchor distT="0" distB="0" distL="0" distR="0" simplePos="0" relativeHeight="251642880" behindDoc="1" locked="0" layoutInCell="1" allowOverlap="1" wp14:anchorId="4A75EF54" wp14:editId="5CD12407">
                <wp:simplePos x="0" y="0"/>
                <wp:positionH relativeFrom="page">
                  <wp:posOffset>2043430</wp:posOffset>
                </wp:positionH>
                <wp:positionV relativeFrom="paragraph">
                  <wp:posOffset>236855</wp:posOffset>
                </wp:positionV>
                <wp:extent cx="3639185" cy="593725"/>
                <wp:effectExtent l="0" t="0" r="0" b="0"/>
                <wp:wrapTopAndBottom/>
                <wp:docPr id="22" name="Group 22"/>
                <wp:cNvGraphicFramePr/>
                <a:graphic xmlns:a="http://schemas.openxmlformats.org/drawingml/2006/main">
                  <a:graphicData uri="http://schemas.microsoft.com/office/word/2010/wordprocessingGroup">
                    <wpg:wgp>
                      <wpg:cNvGrpSpPr/>
                      <wpg:grpSpPr>
                        <a:xfrm>
                          <a:off x="0" y="0"/>
                          <a:ext cx="3639185" cy="593725"/>
                          <a:chOff x="0" y="0"/>
                          <a:chExt cx="3639185" cy="593725"/>
                        </a:xfrm>
                        <a:solidFill>
                          <a:schemeClr val="bg1"/>
                        </a:solidFill>
                      </wpg:grpSpPr>
                      <pic:pic xmlns:pic="http://schemas.openxmlformats.org/drawingml/2006/picture">
                        <pic:nvPicPr>
                          <pic:cNvPr id="23" name="Image 23"/>
                          <pic:cNvPicPr/>
                        </pic:nvPicPr>
                        <pic:blipFill>
                          <a:blip r:embed="rId20" cstate="print"/>
                          <a:stretch>
                            <a:fillRect/>
                          </a:stretch>
                        </pic:blipFill>
                        <pic:spPr>
                          <a:xfrm>
                            <a:off x="36194" y="16382"/>
                            <a:ext cx="3602990" cy="577291"/>
                          </a:xfrm>
                          <a:prstGeom prst="rect">
                            <a:avLst/>
                          </a:prstGeom>
                          <a:grpFill/>
                        </pic:spPr>
                      </pic:pic>
                      <pic:pic xmlns:pic="http://schemas.openxmlformats.org/drawingml/2006/picture">
                        <pic:nvPicPr>
                          <pic:cNvPr id="24" name="Image 24"/>
                          <pic:cNvPicPr/>
                        </pic:nvPicPr>
                        <pic:blipFill>
                          <a:blip r:embed="rId21" cstate="print"/>
                          <a:stretch>
                            <a:fillRect/>
                          </a:stretch>
                        </pic:blipFill>
                        <pic:spPr>
                          <a:xfrm>
                            <a:off x="0" y="0"/>
                            <a:ext cx="3599815" cy="575132"/>
                          </a:xfrm>
                          <a:prstGeom prst="rect">
                            <a:avLst/>
                          </a:prstGeom>
                          <a:grpFill/>
                        </pic:spPr>
                      </pic:pic>
                    </wpg:wgp>
                  </a:graphicData>
                </a:graphic>
              </wp:anchor>
            </w:drawing>
          </mc:Choice>
          <mc:Fallback>
            <w:pict>
              <v:group w14:anchorId="6BD238D6" id="Group 22" o:spid="_x0000_s1026" style="position:absolute;margin-left:160.9pt;margin-top:18.65pt;width:286.55pt;height:46.75pt;z-index:-251673600;mso-wrap-distance-left:0;mso-wrap-distance-right:0;mso-position-horizontal-relative:page" coordsize="36391,5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">
                <v:shape id="Image 23" o:spid="_x0000_s1027" type="#_x0000_t75" style="position:absolute;left:361;top:163;width:36030;height:5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">
                  <v:imagedata r:id="rId22" o:title=""/>
                </v:shape>
                <v:shape id="Image 24" o:spid="_x0000_s1028" type="#_x0000_t75" style="position:absolute;width:35998;height:57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">
                  <v:imagedata r:id="rId23" o:title=""/>
                </v:shape>
                <w10:wrap type="topAndBottom" anchorx="page"/>
              </v:group>
            </w:pict>
          </mc:Fallback>
        </mc:AlternateContent>
      </w:r>
    </w:p>
    <w:p w14:paraId="2EA844D8" w14:textId="77777777" w:rsidR="00AC6077" w:rsidRDefault="00AC6077">
      <w:pPr>
        <w:pStyle w:val="BodyText"/>
        <w:ind w:left="1440" w:right="1008" w:firstLine="717"/>
        <w:jc w:val="both"/>
      </w:pPr>
    </w:p>
    <w:p w14:paraId="0865EC89" w14:textId="77777777" w:rsidR="00AC6077" w:rsidRDefault="00AC6077">
      <w:pPr>
        <w:pStyle w:val="BodyText"/>
        <w:ind w:left="1440" w:right="1008" w:firstLine="717"/>
        <w:jc w:val="both"/>
      </w:pPr>
    </w:p>
    <w:p w14:paraId="493003FC" w14:textId="77777777" w:rsidR="00AC6077" w:rsidRDefault="00AC6077">
      <w:pPr>
        <w:pStyle w:val="BodyText"/>
        <w:ind w:left="1440" w:right="1008" w:firstLine="717"/>
        <w:jc w:val="both"/>
      </w:pPr>
    </w:p>
    <w:p w14:paraId="5215A793" w14:textId="77777777" w:rsidR="00AC6077" w:rsidRDefault="00000000">
      <w:pPr>
        <w:pStyle w:val="BodyText"/>
        <w:ind w:left="1440" w:right="1008" w:firstLine="717"/>
        <w:jc w:val="both"/>
      </w:pPr>
      <w:r>
        <w:t xml:space="preserve">We are the student of B.C.A studying in the Harivandana College-Rajkot. Thanks, the entire person who has landed their support in shaping of the </w:t>
      </w:r>
      <w:r>
        <w:rPr>
          <w:spacing w:val="-2"/>
        </w:rPr>
        <w:t>systemic</w:t>
      </w:r>
    </w:p>
    <w:p w14:paraId="23CA81C1" w14:textId="77777777" w:rsidR="00AC6077" w:rsidRDefault="00000000">
      <w:pPr>
        <w:pStyle w:val="BodyText"/>
        <w:ind w:left="1440" w:right="1009" w:firstLine="717"/>
        <w:jc w:val="both"/>
      </w:pPr>
      <w:r>
        <w:t xml:space="preserve">We thank </w:t>
      </w:r>
      <w:r>
        <w:rPr>
          <w:b/>
        </w:rPr>
        <w:t xml:space="preserve">Mr. Bhavesh Chavda </w:t>
      </w:r>
      <w:r>
        <w:t>before giving us full guidance and cooperation in understanding the system. we also thank them for their unconditional help in making of this project.</w:t>
      </w:r>
    </w:p>
    <w:p w14:paraId="2AE08A4D" w14:textId="77777777" w:rsidR="00AC6077" w:rsidRDefault="00000000">
      <w:pPr>
        <w:pStyle w:val="BodyText"/>
        <w:ind w:left="1440" w:right="1011" w:firstLine="717"/>
        <w:jc w:val="both"/>
      </w:pPr>
      <w:r>
        <w:t xml:space="preserve">We have great deal of gratitude to wards our Head </w:t>
      </w:r>
      <w:proofErr w:type="gramStart"/>
      <w:r>
        <w:t>Of</w:t>
      </w:r>
      <w:proofErr w:type="gramEnd"/>
      <w:r>
        <w:t xml:space="preserve"> Department who encourage</w:t>
      </w:r>
      <w:r>
        <w:rPr>
          <w:spacing w:val="-2"/>
        </w:rPr>
        <w:t xml:space="preserve"> </w:t>
      </w:r>
      <w:r>
        <w:t>us</w:t>
      </w:r>
      <w:r>
        <w:rPr>
          <w:spacing w:val="-1"/>
        </w:rPr>
        <w:t xml:space="preserve"> </w:t>
      </w:r>
      <w:r>
        <w:t>in taking</w:t>
      </w:r>
      <w:r>
        <w:rPr>
          <w:spacing w:val="-1"/>
        </w:rPr>
        <w:t xml:space="preserve"> </w:t>
      </w:r>
      <w:r>
        <w:t>up this</w:t>
      </w:r>
      <w:r>
        <w:rPr>
          <w:spacing w:val="-1"/>
        </w:rPr>
        <w:t xml:space="preserve"> </w:t>
      </w:r>
      <w:r>
        <w:t>activity.</w:t>
      </w:r>
      <w:r>
        <w:rPr>
          <w:spacing w:val="-2"/>
        </w:rPr>
        <w:t xml:space="preserve"> </w:t>
      </w:r>
      <w:r>
        <w:t>we</w:t>
      </w:r>
      <w:r>
        <w:rPr>
          <w:spacing w:val="-1"/>
        </w:rPr>
        <w:t xml:space="preserve"> </w:t>
      </w:r>
      <w:r>
        <w:t>thank</w:t>
      </w:r>
      <w:r>
        <w:rPr>
          <w:spacing w:val="-2"/>
        </w:rPr>
        <w:t xml:space="preserve"> </w:t>
      </w:r>
      <w:r>
        <w:t>all</w:t>
      </w:r>
      <w:r>
        <w:rPr>
          <w:spacing w:val="-1"/>
        </w:rPr>
        <w:t xml:space="preserve"> </w:t>
      </w:r>
      <w:r>
        <w:t>faculties</w:t>
      </w:r>
      <w:r>
        <w:rPr>
          <w:spacing w:val="-1"/>
        </w:rPr>
        <w:t xml:space="preserve"> </w:t>
      </w:r>
      <w:r>
        <w:t>and administrative staff of the institute in enhancing their cooperation.</w:t>
      </w:r>
    </w:p>
    <w:p w14:paraId="032686DD" w14:textId="77777777" w:rsidR="00AC6077" w:rsidRDefault="00AC6077">
      <w:pPr>
        <w:pStyle w:val="BodyText"/>
        <w:jc w:val="both"/>
        <w:sectPr w:rsidR="00AC6077">
          <w:pgSz w:w="11920" w:h="16850"/>
          <w:pgMar w:top="580" w:right="425" w:bottom="1160" w:left="0" w:header="0" w:footer="974" w:gutter="0"/>
          <w:cols w:space="720"/>
        </w:sectPr>
      </w:pPr>
    </w:p>
    <w:p w14:paraId="78108C6C" w14:textId="38A7A74E" w:rsidR="00AC6077" w:rsidRDefault="00000000">
      <w:pPr>
        <w:tabs>
          <w:tab w:val="left" w:pos="1423"/>
        </w:tabs>
        <w:spacing w:before="33"/>
        <w:ind w:left="1024"/>
      </w:pPr>
      <w:r w:rsidRPr="006A32FA">
        <w:rPr>
          <w:noProof/>
          <w:color w:val="000000" w:themeColor="text1"/>
        </w:rPr>
        <w:lastRenderedPageBreak/>
        <mc:AlternateContent>
          <mc:Choice Requires="wpg">
            <w:drawing>
              <wp:anchor distT="0" distB="0" distL="0" distR="0" simplePos="0" relativeHeight="251612160" behindDoc="1" locked="0" layoutInCell="1" allowOverlap="1" wp14:anchorId="14B2F856" wp14:editId="3CFDFF03">
                <wp:simplePos x="0" y="0"/>
                <wp:positionH relativeFrom="page">
                  <wp:posOffset>0</wp:posOffset>
                </wp:positionH>
                <wp:positionV relativeFrom="page">
                  <wp:posOffset>304165</wp:posOffset>
                </wp:positionV>
                <wp:extent cx="7260590" cy="10086340"/>
                <wp:effectExtent l="0" t="0" r="0" b="0"/>
                <wp:wrapNone/>
                <wp:docPr id="26" name="Group 2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7" name="Graphic 27"/>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28" name="Graphic 28"/>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617C8826" id="Group 26" o:spid="_x0000_s1026" style="position:absolute;margin-left:0;margin-top:23.95pt;width:571.7pt;height:794.2pt;z-index:-251704320;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">
                <v:shape id="Graphic 27"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" path="m812800,l,,,170815r812800,l812800,xe" fillcolor="#f9c090" stroked="f">
                  <v:path arrowok="t"/>
                </v:shape>
                <v:shape id="Graphic 28"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10"/>
        </w:rPr>
        <w:t>6</w:t>
      </w:r>
      <w:r>
        <w:rPr>
          <w:color w:val="FFFFFF"/>
        </w:rPr>
        <w:tab/>
      </w:r>
      <w:r w:rsidR="00294A66">
        <w:t>RoadReady Parts</w:t>
      </w:r>
    </w:p>
    <w:p w14:paraId="2DE7F7A9" w14:textId="77777777" w:rsidR="00AC6077" w:rsidRDefault="00AC6077">
      <w:pPr>
        <w:pStyle w:val="BodyText"/>
        <w:spacing w:before="105"/>
        <w:rPr>
          <w:sz w:val="20"/>
        </w:rPr>
      </w:pPr>
    </w:p>
    <w:p w14:paraId="3714D281" w14:textId="77777777" w:rsidR="00AC6077" w:rsidRDefault="00000000">
      <w:pPr>
        <w:pStyle w:val="BodyText"/>
        <w:spacing w:before="105"/>
        <w:rPr>
          <w:sz w:val="20"/>
        </w:rPr>
      </w:pPr>
      <w:r>
        <w:rPr>
          <w:noProof/>
          <w:sz w:val="20"/>
        </w:rPr>
        <mc:AlternateContent>
          <mc:Choice Requires="wpg">
            <w:drawing>
              <wp:anchor distT="0" distB="0" distL="0" distR="0" simplePos="0" relativeHeight="251643904" behindDoc="1" locked="0" layoutInCell="1" allowOverlap="1" wp14:anchorId="289CA2CB" wp14:editId="5E60010D">
                <wp:simplePos x="0" y="0"/>
                <wp:positionH relativeFrom="page">
                  <wp:posOffset>2173605</wp:posOffset>
                </wp:positionH>
                <wp:positionV relativeFrom="paragraph">
                  <wp:posOffset>163195</wp:posOffset>
                </wp:positionV>
                <wp:extent cx="3388995" cy="372110"/>
                <wp:effectExtent l="0" t="0" r="0" b="0"/>
                <wp:wrapTopAndBottom/>
                <wp:docPr id="29" name="Group 29"/>
                <wp:cNvGraphicFramePr/>
                <a:graphic xmlns:a="http://schemas.openxmlformats.org/drawingml/2006/main">
                  <a:graphicData uri="http://schemas.microsoft.com/office/word/2010/wordprocessingGroup">
                    <wpg:wgp>
                      <wpg:cNvGrpSpPr/>
                      <wpg:grpSpPr>
                        <a:xfrm>
                          <a:off x="0" y="0"/>
                          <a:ext cx="3388995" cy="372110"/>
                          <a:chOff x="0" y="0"/>
                          <a:chExt cx="3388995" cy="372110"/>
                        </a:xfrm>
                        <a:solidFill>
                          <a:schemeClr val="bg1"/>
                        </a:solidFill>
                      </wpg:grpSpPr>
                      <pic:pic xmlns:pic="http://schemas.openxmlformats.org/drawingml/2006/picture">
                        <pic:nvPicPr>
                          <pic:cNvPr id="30" name="Image 30"/>
                          <pic:cNvPicPr/>
                        </pic:nvPicPr>
                        <pic:blipFill>
                          <a:blip r:embed="rId24" cstate="print"/>
                          <a:stretch>
                            <a:fillRect/>
                          </a:stretch>
                        </pic:blipFill>
                        <pic:spPr>
                          <a:xfrm>
                            <a:off x="36194" y="19977"/>
                            <a:ext cx="3352800" cy="352132"/>
                          </a:xfrm>
                          <a:prstGeom prst="rect">
                            <a:avLst/>
                          </a:prstGeom>
                          <a:grpFill/>
                        </pic:spPr>
                      </pic:pic>
                      <pic:pic xmlns:pic="http://schemas.openxmlformats.org/drawingml/2006/picture">
                        <pic:nvPicPr>
                          <pic:cNvPr id="31" name="Image 31"/>
                          <pic:cNvPicPr/>
                        </pic:nvPicPr>
                        <pic:blipFill>
                          <a:blip r:embed="rId25" cstate="print"/>
                          <a:stretch>
                            <a:fillRect/>
                          </a:stretch>
                        </pic:blipFill>
                        <pic:spPr>
                          <a:xfrm>
                            <a:off x="0" y="0"/>
                            <a:ext cx="3350260" cy="349503"/>
                          </a:xfrm>
                          <a:prstGeom prst="rect">
                            <a:avLst/>
                          </a:prstGeom>
                          <a:grpFill/>
                        </pic:spPr>
                      </pic:pic>
                    </wpg:wgp>
                  </a:graphicData>
                </a:graphic>
              </wp:anchor>
            </w:drawing>
          </mc:Choice>
          <mc:Fallback>
            <w:pict>
              <v:group w14:anchorId="69343CE5" id="Group 29" o:spid="_x0000_s1026" style="position:absolute;margin-left:171.15pt;margin-top:12.85pt;width:266.85pt;height:29.3pt;z-index:-251672576;mso-wrap-distance-left:0;mso-wrap-distance-right:0;mso-position-horizontal-relative:page" coordsize="33889,37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">
                <v:shape id="Image 30" o:spid="_x0000_s1027" type="#_x0000_t75" style="position:absolute;left:361;top:199;width:33528;height:3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">
                  <v:imagedata r:id="rId26" o:title=""/>
                </v:shape>
                <v:shape id="Image 31" o:spid="_x0000_s1028" type="#_x0000_t75" style="position:absolute;width:33502;height:3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">
                  <v:imagedata r:id="rId27" o:title=""/>
                </v:shape>
                <w10:wrap type="topAndBottom" anchorx="page"/>
              </v:group>
            </w:pict>
          </mc:Fallback>
        </mc:AlternateContent>
      </w:r>
    </w:p>
    <w:p w14:paraId="34DC7CF9" w14:textId="77777777" w:rsidR="00AC6077" w:rsidRDefault="00AC6077">
      <w:pPr>
        <w:pStyle w:val="BodyText"/>
        <w:spacing w:before="105"/>
        <w:rPr>
          <w:sz w:val="20"/>
        </w:rPr>
      </w:pPr>
    </w:p>
    <w:tbl>
      <w:tblPr>
        <w:tblW w:w="0" w:type="auto"/>
        <w:tblInd w:w="1405" w:type="dxa"/>
        <w:tblLayout w:type="fixed"/>
        <w:tblCellMar>
          <w:left w:w="0" w:type="dxa"/>
          <w:right w:w="0" w:type="dxa"/>
        </w:tblCellMar>
        <w:tblLook w:val="04A0" w:firstRow="1" w:lastRow="0" w:firstColumn="1" w:lastColumn="0" w:noHBand="0" w:noVBand="1"/>
      </w:tblPr>
      <w:tblGrid>
        <w:gridCol w:w="2691"/>
        <w:gridCol w:w="659"/>
        <w:gridCol w:w="25"/>
        <w:gridCol w:w="5275"/>
        <w:gridCol w:w="69"/>
      </w:tblGrid>
      <w:tr w:rsidR="00AC6077" w14:paraId="473339AF" w14:textId="77777777">
        <w:trPr>
          <w:gridAfter w:val="1"/>
          <w:wAfter w:w="69" w:type="dxa"/>
          <w:trHeight w:val="580"/>
        </w:trPr>
        <w:tc>
          <w:tcPr>
            <w:tcW w:w="2691" w:type="dxa"/>
          </w:tcPr>
          <w:p w14:paraId="09B33BB2" w14:textId="77777777" w:rsidR="00AC6077" w:rsidRDefault="00000000">
            <w:pPr>
              <w:pStyle w:val="TableParagraph"/>
              <w:spacing w:line="261" w:lineRule="exact"/>
              <w:ind w:left="50"/>
              <w:rPr>
                <w:b/>
                <w:sz w:val="28"/>
              </w:rPr>
            </w:pPr>
            <w:r>
              <w:rPr>
                <w:b/>
                <w:spacing w:val="16"/>
                <w:sz w:val="28"/>
              </w:rPr>
              <w:t>Project</w:t>
            </w:r>
            <w:r>
              <w:rPr>
                <w:b/>
                <w:spacing w:val="37"/>
                <w:sz w:val="28"/>
              </w:rPr>
              <w:t xml:space="preserve"> </w:t>
            </w:r>
            <w:r>
              <w:rPr>
                <w:b/>
                <w:spacing w:val="11"/>
                <w:sz w:val="28"/>
              </w:rPr>
              <w:t>Title</w:t>
            </w:r>
          </w:p>
        </w:tc>
        <w:tc>
          <w:tcPr>
            <w:tcW w:w="684" w:type="dxa"/>
            <w:gridSpan w:val="2"/>
          </w:tcPr>
          <w:p w14:paraId="3C05C9F8" w14:textId="77777777" w:rsidR="00AC6077" w:rsidRDefault="00000000">
            <w:pPr>
              <w:pStyle w:val="TableParagraph"/>
              <w:spacing w:line="261" w:lineRule="exact"/>
              <w:rPr>
                <w:b/>
                <w:sz w:val="28"/>
              </w:rPr>
            </w:pPr>
            <w:r>
              <w:rPr>
                <w:b/>
                <w:sz w:val="28"/>
              </w:rPr>
              <w:t xml:space="preserve">    :</w:t>
            </w:r>
          </w:p>
        </w:tc>
        <w:tc>
          <w:tcPr>
            <w:tcW w:w="5275" w:type="dxa"/>
          </w:tcPr>
          <w:p w14:paraId="452212AC" w14:textId="71419E35" w:rsidR="00AC6077" w:rsidRDefault="00294A66">
            <w:pPr>
              <w:pStyle w:val="TableParagraph"/>
              <w:spacing w:line="261" w:lineRule="exact"/>
              <w:ind w:left="229"/>
              <w:rPr>
                <w:sz w:val="28"/>
              </w:rPr>
            </w:pPr>
            <w:r>
              <w:rPr>
                <w:sz w:val="28"/>
              </w:rPr>
              <w:t>RoadReady Parts</w:t>
            </w:r>
          </w:p>
        </w:tc>
      </w:tr>
      <w:tr w:rsidR="00AC6077" w14:paraId="61CDB81A" w14:textId="77777777">
        <w:trPr>
          <w:trHeight w:val="456"/>
        </w:trPr>
        <w:tc>
          <w:tcPr>
            <w:tcW w:w="2691" w:type="dxa"/>
          </w:tcPr>
          <w:p w14:paraId="1338C951" w14:textId="77777777" w:rsidR="00AC6077" w:rsidRDefault="00000000">
            <w:pPr>
              <w:pStyle w:val="TableParagraph"/>
              <w:spacing w:line="286" w:lineRule="exact"/>
              <w:ind w:left="50"/>
              <w:rPr>
                <w:b/>
                <w:sz w:val="28"/>
              </w:rPr>
            </w:pPr>
            <w:r>
              <w:rPr>
                <w:b/>
                <w:spacing w:val="16"/>
                <w:sz w:val="28"/>
              </w:rPr>
              <w:t>Developed</w:t>
            </w:r>
            <w:r>
              <w:rPr>
                <w:b/>
                <w:spacing w:val="79"/>
                <w:sz w:val="28"/>
              </w:rPr>
              <w:t xml:space="preserve"> </w:t>
            </w:r>
            <w:r>
              <w:rPr>
                <w:b/>
                <w:spacing w:val="-5"/>
                <w:sz w:val="28"/>
              </w:rPr>
              <w:t>At</w:t>
            </w:r>
          </w:p>
        </w:tc>
        <w:tc>
          <w:tcPr>
            <w:tcW w:w="659" w:type="dxa"/>
          </w:tcPr>
          <w:p w14:paraId="048FDAA2" w14:textId="77777777" w:rsidR="00AC6077" w:rsidRDefault="00000000">
            <w:pPr>
              <w:pStyle w:val="TableParagraph"/>
              <w:spacing w:line="286" w:lineRule="exact"/>
              <w:ind w:left="239"/>
              <w:rPr>
                <w:b/>
                <w:sz w:val="28"/>
              </w:rPr>
            </w:pPr>
            <w:r>
              <w:rPr>
                <w:b/>
                <w:spacing w:val="-5"/>
                <w:sz w:val="28"/>
              </w:rPr>
              <w:t>:</w:t>
            </w:r>
          </w:p>
        </w:tc>
        <w:tc>
          <w:tcPr>
            <w:tcW w:w="5369" w:type="dxa"/>
            <w:gridSpan w:val="3"/>
          </w:tcPr>
          <w:p w14:paraId="1DC320CA" w14:textId="77777777" w:rsidR="00AC6077" w:rsidRDefault="00000000">
            <w:pPr>
              <w:pStyle w:val="TableParagraph"/>
              <w:spacing w:line="286" w:lineRule="exact"/>
              <w:ind w:left="300"/>
              <w:rPr>
                <w:sz w:val="28"/>
              </w:rPr>
            </w:pPr>
            <w:r>
              <w:rPr>
                <w:sz w:val="28"/>
              </w:rPr>
              <w:t>Harivandana</w:t>
            </w:r>
            <w:r>
              <w:rPr>
                <w:spacing w:val="-8"/>
                <w:sz w:val="28"/>
              </w:rPr>
              <w:t xml:space="preserve"> </w:t>
            </w:r>
            <w:r>
              <w:rPr>
                <w:sz w:val="28"/>
              </w:rPr>
              <w:t>College</w:t>
            </w:r>
            <w:r>
              <w:rPr>
                <w:spacing w:val="-7"/>
                <w:sz w:val="28"/>
              </w:rPr>
              <w:t xml:space="preserve"> </w:t>
            </w:r>
            <w:r>
              <w:rPr>
                <w:sz w:val="28"/>
              </w:rPr>
              <w:t>–</w:t>
            </w:r>
            <w:r>
              <w:rPr>
                <w:spacing w:val="-6"/>
                <w:sz w:val="28"/>
              </w:rPr>
              <w:t xml:space="preserve"> </w:t>
            </w:r>
            <w:r>
              <w:rPr>
                <w:spacing w:val="-2"/>
                <w:sz w:val="28"/>
              </w:rPr>
              <w:t>Rajkot</w:t>
            </w:r>
          </w:p>
        </w:tc>
      </w:tr>
      <w:tr w:rsidR="00AC6077" w14:paraId="272D6F2E" w14:textId="77777777">
        <w:trPr>
          <w:trHeight w:val="657"/>
        </w:trPr>
        <w:tc>
          <w:tcPr>
            <w:tcW w:w="2691" w:type="dxa"/>
          </w:tcPr>
          <w:p w14:paraId="2C1CABAB" w14:textId="77777777" w:rsidR="00AC6077" w:rsidRDefault="00000000">
            <w:pPr>
              <w:pStyle w:val="TableParagraph"/>
              <w:spacing w:before="119"/>
              <w:ind w:left="50"/>
              <w:rPr>
                <w:b/>
                <w:sz w:val="28"/>
              </w:rPr>
            </w:pPr>
            <w:r>
              <w:rPr>
                <w:b/>
                <w:spacing w:val="16"/>
                <w:sz w:val="28"/>
              </w:rPr>
              <w:t>Prepared</w:t>
            </w:r>
            <w:r>
              <w:rPr>
                <w:b/>
                <w:spacing w:val="74"/>
                <w:sz w:val="28"/>
              </w:rPr>
              <w:t xml:space="preserve"> </w:t>
            </w:r>
            <w:r>
              <w:rPr>
                <w:b/>
                <w:spacing w:val="7"/>
                <w:sz w:val="28"/>
              </w:rPr>
              <w:t>By</w:t>
            </w:r>
          </w:p>
        </w:tc>
        <w:tc>
          <w:tcPr>
            <w:tcW w:w="659" w:type="dxa"/>
          </w:tcPr>
          <w:p w14:paraId="62F27A03" w14:textId="77777777" w:rsidR="00AC6077" w:rsidRDefault="00000000">
            <w:pPr>
              <w:pStyle w:val="TableParagraph"/>
              <w:spacing w:before="119"/>
              <w:ind w:left="239"/>
              <w:rPr>
                <w:b/>
                <w:sz w:val="28"/>
              </w:rPr>
            </w:pPr>
            <w:r>
              <w:rPr>
                <w:b/>
                <w:spacing w:val="-5"/>
                <w:sz w:val="28"/>
              </w:rPr>
              <w:t>:</w:t>
            </w:r>
          </w:p>
        </w:tc>
        <w:tc>
          <w:tcPr>
            <w:tcW w:w="5369" w:type="dxa"/>
            <w:gridSpan w:val="3"/>
          </w:tcPr>
          <w:p w14:paraId="0B3FBC74" w14:textId="3DD26510" w:rsidR="00AC6077" w:rsidRDefault="00294A66">
            <w:pPr>
              <w:pStyle w:val="TableParagraph"/>
              <w:spacing w:before="119"/>
              <w:ind w:left="300"/>
              <w:rPr>
                <w:sz w:val="28"/>
              </w:rPr>
            </w:pPr>
            <w:r>
              <w:rPr>
                <w:sz w:val="28"/>
              </w:rPr>
              <w:t>Patoliya Amit</w:t>
            </w:r>
          </w:p>
        </w:tc>
      </w:tr>
      <w:tr w:rsidR="00AC6077" w14:paraId="611FD88D" w14:textId="77777777">
        <w:trPr>
          <w:trHeight w:val="684"/>
        </w:trPr>
        <w:tc>
          <w:tcPr>
            <w:tcW w:w="2691" w:type="dxa"/>
          </w:tcPr>
          <w:p w14:paraId="150F04AA" w14:textId="77777777" w:rsidR="00AC6077" w:rsidRDefault="00000000">
            <w:pPr>
              <w:pStyle w:val="TableParagraph"/>
              <w:spacing w:before="146"/>
              <w:ind w:left="50"/>
              <w:rPr>
                <w:b/>
                <w:sz w:val="28"/>
              </w:rPr>
            </w:pPr>
            <w:r>
              <w:rPr>
                <w:b/>
                <w:spacing w:val="12"/>
                <w:sz w:val="28"/>
              </w:rPr>
              <w:t>Main</w:t>
            </w:r>
            <w:r>
              <w:rPr>
                <w:b/>
                <w:spacing w:val="68"/>
                <w:sz w:val="28"/>
              </w:rPr>
              <w:t xml:space="preserve"> </w:t>
            </w:r>
            <w:r>
              <w:rPr>
                <w:b/>
                <w:spacing w:val="11"/>
                <w:sz w:val="28"/>
              </w:rPr>
              <w:t>Pages</w:t>
            </w:r>
          </w:p>
        </w:tc>
        <w:tc>
          <w:tcPr>
            <w:tcW w:w="659" w:type="dxa"/>
          </w:tcPr>
          <w:p w14:paraId="7C32B623" w14:textId="77777777" w:rsidR="00AC6077" w:rsidRDefault="00000000">
            <w:pPr>
              <w:pStyle w:val="TableParagraph"/>
              <w:spacing w:before="146"/>
              <w:ind w:left="239"/>
              <w:rPr>
                <w:sz w:val="28"/>
              </w:rPr>
            </w:pPr>
            <w:r>
              <w:rPr>
                <w:b/>
                <w:spacing w:val="-5"/>
                <w:sz w:val="28"/>
              </w:rPr>
              <w:t>:</w:t>
            </w:r>
          </w:p>
        </w:tc>
        <w:tc>
          <w:tcPr>
            <w:tcW w:w="5369" w:type="dxa"/>
            <w:gridSpan w:val="3"/>
          </w:tcPr>
          <w:p w14:paraId="40824863" w14:textId="77777777" w:rsidR="00AC6077" w:rsidRDefault="00000000">
            <w:pPr>
              <w:pStyle w:val="TableParagraph"/>
              <w:spacing w:before="146"/>
              <w:ind w:left="300"/>
              <w:rPr>
                <w:sz w:val="28"/>
              </w:rPr>
            </w:pPr>
            <w:r>
              <w:rPr>
                <w:spacing w:val="12"/>
                <w:sz w:val="28"/>
              </w:rPr>
              <w:t>Home</w:t>
            </w:r>
            <w:r>
              <w:rPr>
                <w:spacing w:val="62"/>
                <w:sz w:val="28"/>
              </w:rPr>
              <w:t xml:space="preserve"> </w:t>
            </w:r>
            <w:r>
              <w:rPr>
                <w:spacing w:val="12"/>
                <w:sz w:val="28"/>
              </w:rPr>
              <w:t>page</w:t>
            </w:r>
            <w:r>
              <w:rPr>
                <w:spacing w:val="65"/>
                <w:sz w:val="28"/>
              </w:rPr>
              <w:t xml:space="preserve"> </w:t>
            </w:r>
            <w:r>
              <w:rPr>
                <w:spacing w:val="12"/>
                <w:sz w:val="28"/>
              </w:rPr>
              <w:t>(Home)</w:t>
            </w:r>
          </w:p>
        </w:tc>
      </w:tr>
      <w:tr w:rsidR="00AC6077" w14:paraId="2E2FC9B8" w14:textId="77777777">
        <w:trPr>
          <w:trHeight w:val="872"/>
        </w:trPr>
        <w:tc>
          <w:tcPr>
            <w:tcW w:w="2691" w:type="dxa"/>
          </w:tcPr>
          <w:p w14:paraId="1DC38A38" w14:textId="77777777" w:rsidR="00AC6077" w:rsidRDefault="00000000">
            <w:pPr>
              <w:pStyle w:val="TableParagraph"/>
              <w:spacing w:before="145"/>
              <w:ind w:left="50"/>
              <w:rPr>
                <w:b/>
                <w:sz w:val="28"/>
              </w:rPr>
            </w:pPr>
            <w:r>
              <w:rPr>
                <w:b/>
                <w:spacing w:val="16"/>
                <w:sz w:val="28"/>
              </w:rPr>
              <w:t>Operating</w:t>
            </w:r>
            <w:r>
              <w:rPr>
                <w:b/>
                <w:spacing w:val="50"/>
                <w:w w:val="150"/>
                <w:sz w:val="28"/>
              </w:rPr>
              <w:t xml:space="preserve"> </w:t>
            </w:r>
            <w:r>
              <w:rPr>
                <w:b/>
                <w:spacing w:val="13"/>
                <w:sz w:val="28"/>
              </w:rPr>
              <w:t>System</w:t>
            </w:r>
          </w:p>
        </w:tc>
        <w:tc>
          <w:tcPr>
            <w:tcW w:w="659" w:type="dxa"/>
          </w:tcPr>
          <w:p w14:paraId="719A3685" w14:textId="77777777" w:rsidR="00AC6077" w:rsidRDefault="00000000">
            <w:pPr>
              <w:pStyle w:val="TableParagraph"/>
              <w:spacing w:before="145"/>
              <w:ind w:left="239"/>
              <w:rPr>
                <w:b/>
                <w:sz w:val="28"/>
              </w:rPr>
            </w:pPr>
            <w:r>
              <w:rPr>
                <w:b/>
                <w:spacing w:val="-5"/>
                <w:sz w:val="28"/>
              </w:rPr>
              <w:t>:</w:t>
            </w:r>
          </w:p>
        </w:tc>
        <w:tc>
          <w:tcPr>
            <w:tcW w:w="5369" w:type="dxa"/>
            <w:gridSpan w:val="3"/>
          </w:tcPr>
          <w:p w14:paraId="442A84A7" w14:textId="77777777" w:rsidR="00AC6077" w:rsidRDefault="00000000">
            <w:pPr>
              <w:pStyle w:val="TableParagraph"/>
              <w:spacing w:before="150"/>
              <w:ind w:left="293"/>
              <w:rPr>
                <w:sz w:val="28"/>
              </w:rPr>
            </w:pPr>
            <w:r>
              <w:rPr>
                <w:spacing w:val="16"/>
                <w:sz w:val="28"/>
              </w:rPr>
              <w:t>Windows</w:t>
            </w:r>
            <w:r>
              <w:rPr>
                <w:spacing w:val="74"/>
                <w:sz w:val="28"/>
              </w:rPr>
              <w:t xml:space="preserve"> </w:t>
            </w:r>
            <w:r>
              <w:rPr>
                <w:spacing w:val="-5"/>
                <w:sz w:val="28"/>
              </w:rPr>
              <w:t>11.</w:t>
            </w:r>
          </w:p>
        </w:tc>
      </w:tr>
      <w:tr w:rsidR="00AC6077" w14:paraId="5AAAD5A4" w14:textId="77777777">
        <w:trPr>
          <w:trHeight w:val="866"/>
        </w:trPr>
        <w:tc>
          <w:tcPr>
            <w:tcW w:w="2691" w:type="dxa"/>
          </w:tcPr>
          <w:p w14:paraId="7A5A6385" w14:textId="77777777" w:rsidR="00AC6077" w:rsidRDefault="00000000">
            <w:pPr>
              <w:pStyle w:val="TableParagraph"/>
              <w:spacing w:before="329"/>
              <w:ind w:left="50"/>
              <w:rPr>
                <w:b/>
                <w:sz w:val="28"/>
              </w:rPr>
            </w:pPr>
            <w:r>
              <w:rPr>
                <w:b/>
                <w:sz w:val="28"/>
              </w:rPr>
              <w:t>Web</w:t>
            </w:r>
            <w:r>
              <w:rPr>
                <w:b/>
                <w:spacing w:val="57"/>
                <w:w w:val="150"/>
                <w:sz w:val="28"/>
              </w:rPr>
              <w:t xml:space="preserve"> </w:t>
            </w:r>
            <w:r>
              <w:rPr>
                <w:b/>
                <w:spacing w:val="13"/>
                <w:sz w:val="28"/>
              </w:rPr>
              <w:t>Server</w:t>
            </w:r>
          </w:p>
        </w:tc>
        <w:tc>
          <w:tcPr>
            <w:tcW w:w="659" w:type="dxa"/>
          </w:tcPr>
          <w:p w14:paraId="78A8D0AF" w14:textId="77777777" w:rsidR="00AC6077" w:rsidRDefault="00000000">
            <w:pPr>
              <w:pStyle w:val="TableParagraph"/>
              <w:spacing w:before="329"/>
              <w:ind w:left="239"/>
              <w:rPr>
                <w:b/>
                <w:sz w:val="28"/>
              </w:rPr>
            </w:pPr>
            <w:r>
              <w:rPr>
                <w:b/>
                <w:spacing w:val="18"/>
                <w:sz w:val="28"/>
              </w:rPr>
              <w:t>:</w:t>
            </w:r>
          </w:p>
        </w:tc>
        <w:tc>
          <w:tcPr>
            <w:tcW w:w="5369" w:type="dxa"/>
            <w:gridSpan w:val="3"/>
          </w:tcPr>
          <w:p w14:paraId="7F5AD503" w14:textId="77777777" w:rsidR="00AC6077" w:rsidRDefault="00000000">
            <w:pPr>
              <w:pStyle w:val="TableParagraph"/>
              <w:spacing w:before="329"/>
              <w:ind w:left="300"/>
              <w:rPr>
                <w:sz w:val="28"/>
              </w:rPr>
            </w:pPr>
            <w:r>
              <w:rPr>
                <w:spacing w:val="14"/>
                <w:sz w:val="28"/>
              </w:rPr>
              <w:t>Apache</w:t>
            </w:r>
            <w:r>
              <w:rPr>
                <w:spacing w:val="79"/>
                <w:sz w:val="28"/>
              </w:rPr>
              <w:t xml:space="preserve"> </w:t>
            </w:r>
            <w:r>
              <w:rPr>
                <w:spacing w:val="16"/>
                <w:sz w:val="28"/>
              </w:rPr>
              <w:t>Server(localhost)</w:t>
            </w:r>
          </w:p>
        </w:tc>
      </w:tr>
      <w:tr w:rsidR="00AC6077" w14:paraId="12B141C7" w14:textId="77777777">
        <w:trPr>
          <w:trHeight w:val="1017"/>
        </w:trPr>
        <w:tc>
          <w:tcPr>
            <w:tcW w:w="2691" w:type="dxa"/>
          </w:tcPr>
          <w:p w14:paraId="66D2D0AA" w14:textId="77777777" w:rsidR="00AC6077" w:rsidRDefault="00000000">
            <w:pPr>
              <w:pStyle w:val="TableParagraph"/>
              <w:spacing w:before="144"/>
              <w:ind w:left="50"/>
              <w:rPr>
                <w:b/>
                <w:sz w:val="28"/>
              </w:rPr>
            </w:pPr>
            <w:r>
              <w:rPr>
                <w:b/>
                <w:sz w:val="28"/>
              </w:rPr>
              <w:t>Web</w:t>
            </w:r>
            <w:r>
              <w:rPr>
                <w:b/>
                <w:spacing w:val="61"/>
                <w:w w:val="150"/>
                <w:sz w:val="28"/>
              </w:rPr>
              <w:t xml:space="preserve"> </w:t>
            </w:r>
            <w:r>
              <w:rPr>
                <w:b/>
                <w:spacing w:val="13"/>
                <w:sz w:val="28"/>
              </w:rPr>
              <w:t>Browser</w:t>
            </w:r>
          </w:p>
        </w:tc>
        <w:tc>
          <w:tcPr>
            <w:tcW w:w="659" w:type="dxa"/>
          </w:tcPr>
          <w:p w14:paraId="409BECAA" w14:textId="77777777" w:rsidR="00AC6077" w:rsidRDefault="00000000">
            <w:pPr>
              <w:pStyle w:val="TableParagraph"/>
              <w:spacing w:before="144"/>
              <w:ind w:left="239"/>
              <w:rPr>
                <w:b/>
                <w:sz w:val="28"/>
              </w:rPr>
            </w:pPr>
            <w:r>
              <w:rPr>
                <w:b/>
                <w:spacing w:val="18"/>
                <w:sz w:val="28"/>
              </w:rPr>
              <w:t>:</w:t>
            </w:r>
          </w:p>
        </w:tc>
        <w:tc>
          <w:tcPr>
            <w:tcW w:w="5369" w:type="dxa"/>
            <w:gridSpan w:val="3"/>
          </w:tcPr>
          <w:p w14:paraId="38D3069B" w14:textId="77777777" w:rsidR="00AC6077" w:rsidRDefault="00000000">
            <w:pPr>
              <w:pStyle w:val="TableParagraph"/>
              <w:spacing w:before="144"/>
              <w:ind w:left="300"/>
              <w:rPr>
                <w:sz w:val="28"/>
              </w:rPr>
            </w:pPr>
            <w:r>
              <w:rPr>
                <w:spacing w:val="16"/>
                <w:sz w:val="28"/>
              </w:rPr>
              <w:t>Internet</w:t>
            </w:r>
            <w:r>
              <w:rPr>
                <w:spacing w:val="40"/>
                <w:sz w:val="28"/>
              </w:rPr>
              <w:t xml:space="preserve"> </w:t>
            </w:r>
            <w:r>
              <w:rPr>
                <w:spacing w:val="16"/>
                <w:sz w:val="28"/>
              </w:rPr>
              <w:t>Explorer</w:t>
            </w:r>
            <w:r>
              <w:rPr>
                <w:spacing w:val="40"/>
                <w:sz w:val="28"/>
              </w:rPr>
              <w:t xml:space="preserve"> </w:t>
            </w:r>
            <w:r>
              <w:rPr>
                <w:sz w:val="28"/>
              </w:rPr>
              <w:t>6.</w:t>
            </w:r>
            <w:r>
              <w:rPr>
                <w:spacing w:val="-26"/>
                <w:sz w:val="28"/>
              </w:rPr>
              <w:t xml:space="preserve"> </w:t>
            </w:r>
            <w:r>
              <w:rPr>
                <w:sz w:val="28"/>
              </w:rPr>
              <w:t>0,</w:t>
            </w:r>
            <w:r>
              <w:rPr>
                <w:spacing w:val="40"/>
                <w:sz w:val="28"/>
              </w:rPr>
              <w:t xml:space="preserve"> </w:t>
            </w:r>
            <w:proofErr w:type="spellStart"/>
            <w:r>
              <w:rPr>
                <w:spacing w:val="14"/>
                <w:sz w:val="28"/>
              </w:rPr>
              <w:t>Mozila</w:t>
            </w:r>
            <w:proofErr w:type="spellEnd"/>
            <w:r>
              <w:rPr>
                <w:spacing w:val="40"/>
                <w:sz w:val="28"/>
              </w:rPr>
              <w:t xml:space="preserve"> </w:t>
            </w:r>
            <w:r>
              <w:rPr>
                <w:spacing w:val="16"/>
                <w:sz w:val="28"/>
              </w:rPr>
              <w:t xml:space="preserve">Firefox, </w:t>
            </w:r>
            <w:r>
              <w:rPr>
                <w:spacing w:val="15"/>
                <w:sz w:val="28"/>
              </w:rPr>
              <w:t>Google</w:t>
            </w:r>
            <w:r>
              <w:rPr>
                <w:spacing w:val="40"/>
                <w:sz w:val="28"/>
              </w:rPr>
              <w:t xml:space="preserve"> </w:t>
            </w:r>
            <w:r>
              <w:rPr>
                <w:spacing w:val="15"/>
                <w:sz w:val="28"/>
              </w:rPr>
              <w:t>Chrome,</w:t>
            </w:r>
            <w:r>
              <w:rPr>
                <w:spacing w:val="40"/>
                <w:sz w:val="28"/>
              </w:rPr>
              <w:t xml:space="preserve"> </w:t>
            </w:r>
            <w:r>
              <w:rPr>
                <w:spacing w:val="15"/>
                <w:sz w:val="28"/>
              </w:rPr>
              <w:t>Opera.</w:t>
            </w:r>
          </w:p>
        </w:tc>
      </w:tr>
      <w:tr w:rsidR="00AC6077" w14:paraId="7B4464DF" w14:textId="77777777">
        <w:trPr>
          <w:trHeight w:val="753"/>
        </w:trPr>
        <w:tc>
          <w:tcPr>
            <w:tcW w:w="2691" w:type="dxa"/>
          </w:tcPr>
          <w:p w14:paraId="35351E20" w14:textId="77777777" w:rsidR="00AC6077" w:rsidRDefault="00000000">
            <w:pPr>
              <w:pStyle w:val="TableParagraph"/>
              <w:spacing w:before="139"/>
              <w:ind w:left="50"/>
              <w:rPr>
                <w:b/>
                <w:sz w:val="28"/>
              </w:rPr>
            </w:pPr>
            <w:r>
              <w:rPr>
                <w:b/>
                <w:spacing w:val="13"/>
                <w:sz w:val="28"/>
              </w:rPr>
              <w:t>Editor</w:t>
            </w:r>
          </w:p>
        </w:tc>
        <w:tc>
          <w:tcPr>
            <w:tcW w:w="659" w:type="dxa"/>
          </w:tcPr>
          <w:p w14:paraId="51D17941" w14:textId="77777777" w:rsidR="00AC6077" w:rsidRDefault="00000000">
            <w:pPr>
              <w:pStyle w:val="TableParagraph"/>
              <w:spacing w:before="139"/>
              <w:ind w:left="239"/>
              <w:rPr>
                <w:b/>
                <w:sz w:val="28"/>
              </w:rPr>
            </w:pPr>
            <w:r>
              <w:rPr>
                <w:b/>
                <w:spacing w:val="18"/>
                <w:sz w:val="28"/>
              </w:rPr>
              <w:t>:</w:t>
            </w:r>
          </w:p>
        </w:tc>
        <w:tc>
          <w:tcPr>
            <w:tcW w:w="5369" w:type="dxa"/>
            <w:gridSpan w:val="3"/>
          </w:tcPr>
          <w:p w14:paraId="6C25A553" w14:textId="77777777" w:rsidR="00AC6077" w:rsidRDefault="00000000">
            <w:pPr>
              <w:pStyle w:val="TableParagraph"/>
              <w:spacing w:before="139"/>
              <w:ind w:left="300"/>
              <w:rPr>
                <w:sz w:val="28"/>
              </w:rPr>
            </w:pPr>
            <w:r>
              <w:rPr>
                <w:spacing w:val="15"/>
                <w:sz w:val="28"/>
              </w:rPr>
              <w:t>Visual</w:t>
            </w:r>
            <w:r>
              <w:rPr>
                <w:spacing w:val="72"/>
                <w:sz w:val="28"/>
              </w:rPr>
              <w:t xml:space="preserve"> </w:t>
            </w:r>
            <w:r>
              <w:rPr>
                <w:spacing w:val="14"/>
                <w:sz w:val="28"/>
              </w:rPr>
              <w:t>studio</w:t>
            </w:r>
            <w:r>
              <w:rPr>
                <w:spacing w:val="72"/>
                <w:sz w:val="28"/>
              </w:rPr>
              <w:t xml:space="preserve"> </w:t>
            </w:r>
            <w:r>
              <w:rPr>
                <w:spacing w:val="14"/>
                <w:sz w:val="28"/>
              </w:rPr>
              <w:t>code,</w:t>
            </w:r>
            <w:r>
              <w:rPr>
                <w:spacing w:val="71"/>
                <w:sz w:val="28"/>
              </w:rPr>
              <w:t xml:space="preserve"> </w:t>
            </w:r>
            <w:r>
              <w:rPr>
                <w:spacing w:val="13"/>
                <w:sz w:val="28"/>
              </w:rPr>
              <w:t>Notepad</w:t>
            </w:r>
          </w:p>
        </w:tc>
      </w:tr>
      <w:tr w:rsidR="00AC6077" w14:paraId="2425A790" w14:textId="77777777">
        <w:trPr>
          <w:trHeight w:val="589"/>
        </w:trPr>
        <w:tc>
          <w:tcPr>
            <w:tcW w:w="8719" w:type="dxa"/>
            <w:gridSpan w:val="5"/>
          </w:tcPr>
          <w:p w14:paraId="09DECBCE" w14:textId="77777777" w:rsidR="00AC6077" w:rsidRDefault="00000000">
            <w:pPr>
              <w:pStyle w:val="TableParagraph"/>
              <w:spacing w:before="221"/>
              <w:rPr>
                <w:b/>
                <w:spacing w:val="-2"/>
                <w:sz w:val="28"/>
              </w:rPr>
            </w:pPr>
            <w:r>
              <w:rPr>
                <w:b/>
                <w:sz w:val="28"/>
              </w:rPr>
              <w:t>Hardware</w:t>
            </w:r>
            <w:r>
              <w:rPr>
                <w:b/>
                <w:spacing w:val="52"/>
                <w:w w:val="150"/>
                <w:sz w:val="28"/>
              </w:rPr>
              <w:t xml:space="preserve"> </w:t>
            </w:r>
            <w:r>
              <w:rPr>
                <w:b/>
                <w:spacing w:val="-2"/>
                <w:sz w:val="28"/>
              </w:rPr>
              <w:t>Requirement</w:t>
            </w:r>
          </w:p>
          <w:p w14:paraId="433D5D00" w14:textId="77777777" w:rsidR="00AC6077" w:rsidRDefault="00AC6077">
            <w:pPr>
              <w:pStyle w:val="TableParagraph"/>
              <w:spacing w:before="221"/>
              <w:ind w:left="50"/>
              <w:rPr>
                <w:b/>
                <w:spacing w:val="-2"/>
                <w:sz w:val="28"/>
              </w:rPr>
            </w:pPr>
          </w:p>
        </w:tc>
      </w:tr>
      <w:tr w:rsidR="00AC6077" w14:paraId="7F9CE8F8" w14:textId="77777777">
        <w:trPr>
          <w:trHeight w:val="1813"/>
        </w:trPr>
        <w:tc>
          <w:tcPr>
            <w:tcW w:w="2691" w:type="dxa"/>
          </w:tcPr>
          <w:p w14:paraId="5399FBA1" w14:textId="77777777" w:rsidR="00AC6077" w:rsidRDefault="00000000">
            <w:pPr>
              <w:pStyle w:val="TableParagraph"/>
              <w:spacing w:line="317" w:lineRule="exact"/>
              <w:ind w:left="50"/>
              <w:rPr>
                <w:b/>
                <w:sz w:val="28"/>
              </w:rPr>
            </w:pPr>
            <w:r>
              <w:rPr>
                <w:b/>
                <w:sz w:val="28"/>
              </w:rPr>
              <w:t>For</w:t>
            </w:r>
            <w:r>
              <w:rPr>
                <w:b/>
                <w:spacing w:val="55"/>
                <w:sz w:val="28"/>
              </w:rPr>
              <w:t xml:space="preserve"> </w:t>
            </w:r>
            <w:r>
              <w:rPr>
                <w:b/>
                <w:sz w:val="28"/>
              </w:rPr>
              <w:t>Internet</w:t>
            </w:r>
            <w:r>
              <w:rPr>
                <w:b/>
                <w:spacing w:val="56"/>
                <w:sz w:val="28"/>
              </w:rPr>
              <w:t xml:space="preserve"> </w:t>
            </w:r>
            <w:r>
              <w:rPr>
                <w:b/>
                <w:spacing w:val="-2"/>
                <w:sz w:val="28"/>
              </w:rPr>
              <w:t>Access</w:t>
            </w:r>
          </w:p>
        </w:tc>
        <w:tc>
          <w:tcPr>
            <w:tcW w:w="659" w:type="dxa"/>
          </w:tcPr>
          <w:p w14:paraId="555731CB" w14:textId="77777777" w:rsidR="00AC6077" w:rsidRDefault="00000000">
            <w:pPr>
              <w:pStyle w:val="TableParagraph"/>
              <w:spacing w:line="317" w:lineRule="exact"/>
              <w:ind w:left="239"/>
              <w:rPr>
                <w:b/>
                <w:sz w:val="28"/>
              </w:rPr>
            </w:pPr>
            <w:r>
              <w:rPr>
                <w:b/>
                <w:spacing w:val="-5"/>
                <w:sz w:val="28"/>
              </w:rPr>
              <w:t>:</w:t>
            </w:r>
          </w:p>
        </w:tc>
        <w:tc>
          <w:tcPr>
            <w:tcW w:w="5369" w:type="dxa"/>
            <w:gridSpan w:val="3"/>
          </w:tcPr>
          <w:p w14:paraId="0D1E1E94" w14:textId="77777777" w:rsidR="00AC6077" w:rsidRDefault="00000000">
            <w:pPr>
              <w:pStyle w:val="TableParagraph"/>
              <w:spacing w:line="316" w:lineRule="exact"/>
              <w:ind w:left="300"/>
              <w:rPr>
                <w:sz w:val="28"/>
              </w:rPr>
            </w:pPr>
            <w:r>
              <w:rPr>
                <w:sz w:val="28"/>
              </w:rPr>
              <w:t>486</w:t>
            </w:r>
            <w:r>
              <w:rPr>
                <w:spacing w:val="-3"/>
                <w:sz w:val="28"/>
              </w:rPr>
              <w:t xml:space="preserve"> </w:t>
            </w:r>
            <w:r>
              <w:rPr>
                <w:sz w:val="28"/>
              </w:rPr>
              <w:t>D*2</w:t>
            </w:r>
            <w:r>
              <w:rPr>
                <w:spacing w:val="-1"/>
                <w:sz w:val="28"/>
              </w:rPr>
              <w:t xml:space="preserve"> </w:t>
            </w:r>
            <w:r>
              <w:rPr>
                <w:sz w:val="28"/>
              </w:rPr>
              <w:t>or</w:t>
            </w:r>
            <w:r>
              <w:rPr>
                <w:spacing w:val="-2"/>
                <w:sz w:val="28"/>
              </w:rPr>
              <w:t xml:space="preserve"> </w:t>
            </w:r>
            <w:r>
              <w:rPr>
                <w:sz w:val="28"/>
              </w:rPr>
              <w:t>Higher</w:t>
            </w:r>
            <w:r>
              <w:rPr>
                <w:spacing w:val="-2"/>
                <w:sz w:val="28"/>
              </w:rPr>
              <w:t xml:space="preserve"> Processor.</w:t>
            </w:r>
          </w:p>
          <w:p w14:paraId="5787C179" w14:textId="77777777" w:rsidR="00AC6077" w:rsidRDefault="00000000">
            <w:pPr>
              <w:pStyle w:val="TableParagraph"/>
              <w:spacing w:line="341" w:lineRule="exact"/>
              <w:ind w:left="300"/>
              <w:rPr>
                <w:sz w:val="28"/>
              </w:rPr>
            </w:pPr>
            <w:r>
              <w:rPr>
                <w:sz w:val="28"/>
              </w:rPr>
              <w:t>Free</w:t>
            </w:r>
            <w:r>
              <w:rPr>
                <w:spacing w:val="25"/>
                <w:sz w:val="28"/>
              </w:rPr>
              <w:t xml:space="preserve"> </w:t>
            </w:r>
            <w:r>
              <w:rPr>
                <w:sz w:val="28"/>
              </w:rPr>
              <w:t>Disk</w:t>
            </w:r>
            <w:r>
              <w:rPr>
                <w:spacing w:val="25"/>
                <w:sz w:val="28"/>
              </w:rPr>
              <w:t xml:space="preserve"> </w:t>
            </w:r>
            <w:r>
              <w:rPr>
                <w:sz w:val="28"/>
              </w:rPr>
              <w:t>Space</w:t>
            </w:r>
            <w:r>
              <w:rPr>
                <w:spacing w:val="28"/>
                <w:sz w:val="28"/>
              </w:rPr>
              <w:t xml:space="preserve"> 2</w:t>
            </w:r>
            <w:r>
              <w:rPr>
                <w:sz w:val="28"/>
              </w:rPr>
              <w:t>00</w:t>
            </w:r>
            <w:r>
              <w:rPr>
                <w:spacing w:val="27"/>
                <w:sz w:val="28"/>
              </w:rPr>
              <w:t xml:space="preserve"> </w:t>
            </w:r>
            <w:r>
              <w:rPr>
                <w:spacing w:val="-5"/>
                <w:sz w:val="28"/>
              </w:rPr>
              <w:t>MB.</w:t>
            </w:r>
          </w:p>
          <w:p w14:paraId="0E161128" w14:textId="77777777" w:rsidR="00AC6077" w:rsidRDefault="00000000">
            <w:pPr>
              <w:pStyle w:val="TableParagraph"/>
              <w:spacing w:before="11"/>
              <w:ind w:left="300" w:right="952"/>
              <w:rPr>
                <w:sz w:val="28"/>
              </w:rPr>
            </w:pPr>
            <w:r>
              <w:rPr>
                <w:sz w:val="28"/>
              </w:rPr>
              <w:t>Color</w:t>
            </w:r>
            <w:r>
              <w:rPr>
                <w:spacing w:val="-4"/>
                <w:sz w:val="28"/>
              </w:rPr>
              <w:t xml:space="preserve"> </w:t>
            </w:r>
            <w:r>
              <w:rPr>
                <w:sz w:val="28"/>
              </w:rPr>
              <w:t>Monitor</w:t>
            </w:r>
            <w:r>
              <w:rPr>
                <w:spacing w:val="-2"/>
                <w:sz w:val="28"/>
              </w:rPr>
              <w:t xml:space="preserve"> </w:t>
            </w:r>
            <w:r>
              <w:rPr>
                <w:sz w:val="28"/>
              </w:rPr>
              <w:t>&amp;</w:t>
            </w:r>
            <w:r>
              <w:rPr>
                <w:spacing w:val="-5"/>
                <w:sz w:val="28"/>
              </w:rPr>
              <w:t xml:space="preserve"> </w:t>
            </w:r>
            <w:r>
              <w:rPr>
                <w:sz w:val="28"/>
              </w:rPr>
              <w:t>Multimedia</w:t>
            </w:r>
            <w:r>
              <w:rPr>
                <w:spacing w:val="-4"/>
                <w:sz w:val="28"/>
              </w:rPr>
              <w:t xml:space="preserve"> </w:t>
            </w:r>
            <w:r>
              <w:rPr>
                <w:sz w:val="28"/>
              </w:rPr>
              <w:t>Kit. One Free comport For Modem. Modem 56 Kbps.</w:t>
            </w:r>
          </w:p>
        </w:tc>
      </w:tr>
      <w:tr w:rsidR="00AC6077" w14:paraId="5E367B4C" w14:textId="77777777">
        <w:trPr>
          <w:trHeight w:val="602"/>
        </w:trPr>
        <w:tc>
          <w:tcPr>
            <w:tcW w:w="2691" w:type="dxa"/>
          </w:tcPr>
          <w:p w14:paraId="41A27033" w14:textId="77777777" w:rsidR="00AC6077" w:rsidRDefault="00000000">
            <w:pPr>
              <w:pStyle w:val="TableParagraph"/>
              <w:spacing w:before="70"/>
              <w:ind w:left="50"/>
              <w:rPr>
                <w:b/>
                <w:sz w:val="28"/>
              </w:rPr>
            </w:pPr>
            <w:r>
              <w:rPr>
                <w:b/>
                <w:spacing w:val="14"/>
                <w:sz w:val="28"/>
              </w:rPr>
              <w:t>Guided</w:t>
            </w:r>
            <w:r>
              <w:rPr>
                <w:b/>
                <w:spacing w:val="73"/>
                <w:sz w:val="28"/>
              </w:rPr>
              <w:t xml:space="preserve"> </w:t>
            </w:r>
            <w:r>
              <w:rPr>
                <w:b/>
                <w:spacing w:val="7"/>
                <w:sz w:val="28"/>
              </w:rPr>
              <w:t>By</w:t>
            </w:r>
          </w:p>
        </w:tc>
        <w:tc>
          <w:tcPr>
            <w:tcW w:w="659" w:type="dxa"/>
          </w:tcPr>
          <w:p w14:paraId="0FB722FB" w14:textId="77777777" w:rsidR="00AC6077" w:rsidRDefault="00000000">
            <w:pPr>
              <w:pStyle w:val="TableParagraph"/>
              <w:spacing w:before="70"/>
              <w:ind w:left="325"/>
              <w:rPr>
                <w:sz w:val="28"/>
              </w:rPr>
            </w:pPr>
            <w:r>
              <w:rPr>
                <w:b/>
                <w:spacing w:val="-5"/>
                <w:sz w:val="28"/>
              </w:rPr>
              <w:t>:</w:t>
            </w:r>
          </w:p>
        </w:tc>
        <w:tc>
          <w:tcPr>
            <w:tcW w:w="5369" w:type="dxa"/>
            <w:gridSpan w:val="3"/>
          </w:tcPr>
          <w:p w14:paraId="7FC5B179" w14:textId="77777777" w:rsidR="00AC6077" w:rsidRDefault="00000000">
            <w:pPr>
              <w:pStyle w:val="TableParagraph"/>
              <w:spacing w:before="70"/>
              <w:ind w:left="103"/>
              <w:rPr>
                <w:sz w:val="28"/>
              </w:rPr>
            </w:pPr>
            <w:r>
              <w:rPr>
                <w:spacing w:val="11"/>
                <w:sz w:val="28"/>
              </w:rPr>
              <w:t>Mr.</w:t>
            </w:r>
            <w:r>
              <w:rPr>
                <w:spacing w:val="34"/>
                <w:sz w:val="28"/>
              </w:rPr>
              <w:t xml:space="preserve"> </w:t>
            </w:r>
            <w:r>
              <w:rPr>
                <w:spacing w:val="13"/>
                <w:sz w:val="28"/>
              </w:rPr>
              <w:t>Bhavesh</w:t>
            </w:r>
            <w:r>
              <w:rPr>
                <w:spacing w:val="37"/>
                <w:sz w:val="28"/>
              </w:rPr>
              <w:t xml:space="preserve"> </w:t>
            </w:r>
            <w:r>
              <w:rPr>
                <w:spacing w:val="10"/>
                <w:sz w:val="28"/>
              </w:rPr>
              <w:t>Chavda</w:t>
            </w:r>
          </w:p>
        </w:tc>
      </w:tr>
      <w:tr w:rsidR="00AC6077" w14:paraId="78332826" w14:textId="77777777">
        <w:trPr>
          <w:trHeight w:val="793"/>
        </w:trPr>
        <w:tc>
          <w:tcPr>
            <w:tcW w:w="2691" w:type="dxa"/>
          </w:tcPr>
          <w:p w14:paraId="6B24F4B0" w14:textId="77777777" w:rsidR="00AC6077" w:rsidRDefault="00000000">
            <w:pPr>
              <w:pStyle w:val="TableParagraph"/>
              <w:spacing w:before="139"/>
              <w:ind w:left="50"/>
              <w:rPr>
                <w:b/>
                <w:sz w:val="28"/>
              </w:rPr>
            </w:pPr>
            <w:r>
              <w:rPr>
                <w:b/>
                <w:spacing w:val="16"/>
                <w:sz w:val="28"/>
              </w:rPr>
              <w:t>Submission</w:t>
            </w:r>
            <w:r>
              <w:rPr>
                <w:b/>
                <w:spacing w:val="53"/>
                <w:w w:val="150"/>
                <w:sz w:val="28"/>
              </w:rPr>
              <w:t xml:space="preserve"> </w:t>
            </w:r>
            <w:r>
              <w:rPr>
                <w:b/>
                <w:spacing w:val="7"/>
                <w:sz w:val="28"/>
              </w:rPr>
              <w:t>At</w:t>
            </w:r>
          </w:p>
        </w:tc>
        <w:tc>
          <w:tcPr>
            <w:tcW w:w="659" w:type="dxa"/>
          </w:tcPr>
          <w:p w14:paraId="03CBFB3A" w14:textId="77777777" w:rsidR="00AC6077" w:rsidRDefault="00000000">
            <w:pPr>
              <w:pStyle w:val="TableParagraph"/>
              <w:spacing w:before="139"/>
              <w:ind w:left="239"/>
              <w:rPr>
                <w:b/>
                <w:i/>
                <w:sz w:val="28"/>
              </w:rPr>
            </w:pPr>
            <w:r>
              <w:rPr>
                <w:b/>
                <w:spacing w:val="-5"/>
                <w:sz w:val="28"/>
              </w:rPr>
              <w:t>:</w:t>
            </w:r>
          </w:p>
        </w:tc>
        <w:tc>
          <w:tcPr>
            <w:tcW w:w="5369" w:type="dxa"/>
            <w:gridSpan w:val="3"/>
          </w:tcPr>
          <w:p w14:paraId="43719A24" w14:textId="77777777" w:rsidR="00AC6077" w:rsidRDefault="00000000">
            <w:pPr>
              <w:pStyle w:val="TableParagraph"/>
              <w:tabs>
                <w:tab w:val="left" w:pos="903"/>
              </w:tabs>
              <w:spacing w:before="141" w:line="316" w:lineRule="exact"/>
              <w:ind w:left="192" w:right="749"/>
              <w:rPr>
                <w:sz w:val="28"/>
              </w:rPr>
            </w:pPr>
            <w:r>
              <w:rPr>
                <w:spacing w:val="-4"/>
                <w:sz w:val="28"/>
              </w:rPr>
              <w:t>BCA</w:t>
            </w:r>
            <w:r>
              <w:rPr>
                <w:sz w:val="28"/>
              </w:rPr>
              <w:tab/>
            </w:r>
            <w:r>
              <w:rPr>
                <w:spacing w:val="17"/>
                <w:sz w:val="28"/>
              </w:rPr>
              <w:t>Department</w:t>
            </w:r>
            <w:r>
              <w:rPr>
                <w:spacing w:val="40"/>
                <w:sz w:val="28"/>
              </w:rPr>
              <w:t xml:space="preserve"> </w:t>
            </w:r>
            <w:r>
              <w:rPr>
                <w:sz w:val="28"/>
              </w:rPr>
              <w:t>of</w:t>
            </w:r>
            <w:r>
              <w:rPr>
                <w:spacing w:val="40"/>
                <w:sz w:val="28"/>
              </w:rPr>
              <w:t xml:space="preserve"> </w:t>
            </w:r>
            <w:r>
              <w:rPr>
                <w:spacing w:val="17"/>
                <w:sz w:val="28"/>
              </w:rPr>
              <w:t xml:space="preserve">Harivandana </w:t>
            </w:r>
            <w:r>
              <w:rPr>
                <w:spacing w:val="14"/>
                <w:sz w:val="28"/>
              </w:rPr>
              <w:t>College.</w:t>
            </w:r>
          </w:p>
        </w:tc>
      </w:tr>
    </w:tbl>
    <w:p w14:paraId="5D98282C" w14:textId="77777777" w:rsidR="00AC6077" w:rsidRDefault="00AC6077">
      <w:pPr>
        <w:pStyle w:val="TableParagraph"/>
        <w:spacing w:line="316" w:lineRule="exact"/>
        <w:rPr>
          <w:sz w:val="28"/>
        </w:rPr>
        <w:sectPr w:rsidR="00AC6077">
          <w:footerReference w:type="default" r:id="rId28"/>
          <w:pgSz w:w="11920" w:h="16850"/>
          <w:pgMar w:top="580" w:right="425" w:bottom="1320" w:left="0" w:header="0" w:footer="1130" w:gutter="0"/>
          <w:cols w:space="720"/>
        </w:sectPr>
      </w:pPr>
    </w:p>
    <w:p w14:paraId="314A0F41" w14:textId="48A03599" w:rsidR="00AC6077" w:rsidRDefault="00000000" w:rsidP="006A32FA">
      <w:pPr>
        <w:tabs>
          <w:tab w:val="left" w:pos="1423"/>
        </w:tabs>
        <w:spacing w:before="33"/>
      </w:pPr>
      <w:r>
        <w:rPr>
          <w:noProof/>
        </w:rPr>
        <w:lastRenderedPageBreak/>
        <mc:AlternateContent>
          <mc:Choice Requires="wpg">
            <w:drawing>
              <wp:anchor distT="0" distB="0" distL="0" distR="0" simplePos="0" relativeHeight="251613184" behindDoc="1" locked="0" layoutInCell="1" allowOverlap="1" wp14:anchorId="49E55837" wp14:editId="772CD853">
                <wp:simplePos x="0" y="0"/>
                <wp:positionH relativeFrom="page">
                  <wp:posOffset>-85725</wp:posOffset>
                </wp:positionH>
                <wp:positionV relativeFrom="page">
                  <wp:posOffset>294640</wp:posOffset>
                </wp:positionV>
                <wp:extent cx="7260590" cy="10086340"/>
                <wp:effectExtent l="0" t="0" r="16510" b="10160"/>
                <wp:wrapNone/>
                <wp:docPr id="33" name="Group 33"/>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34" name="Graphic 34"/>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35" name="Graphic 35"/>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39" name="Graphic 39"/>
                        <wps:cNvSpPr/>
                        <wps:spPr>
                          <a:xfrm>
                            <a:off x="1430655" y="3837559"/>
                            <a:ext cx="1143000" cy="342900"/>
                          </a:xfrm>
                          <a:custGeom>
                            <a:avLst/>
                            <a:gdLst/>
                            <a:ahLst/>
                            <a:cxnLst/>
                            <a:rect l="l" t="t" r="r" b="b"/>
                            <a:pathLst>
                              <a:path w="1143000" h="342900">
                                <a:moveTo>
                                  <a:pt x="1143000" y="171450"/>
                                </a:moveTo>
                                <a:lnTo>
                                  <a:pt x="1125220" y="129539"/>
                                </a:lnTo>
                                <a:lnTo>
                                  <a:pt x="1075689" y="90804"/>
                                </a:lnTo>
                                <a:lnTo>
                                  <a:pt x="1040130" y="73660"/>
                                </a:lnTo>
                                <a:lnTo>
                                  <a:pt x="998219" y="57785"/>
                                </a:lnTo>
                                <a:lnTo>
                                  <a:pt x="950594" y="43179"/>
                                </a:lnTo>
                                <a:lnTo>
                                  <a:pt x="897889" y="31115"/>
                                </a:lnTo>
                                <a:lnTo>
                                  <a:pt x="840105" y="20320"/>
                                </a:lnTo>
                                <a:lnTo>
                                  <a:pt x="777875" y="12065"/>
                                </a:lnTo>
                                <a:lnTo>
                                  <a:pt x="711834" y="5715"/>
                                </a:lnTo>
                                <a:lnTo>
                                  <a:pt x="642619" y="1270"/>
                                </a:lnTo>
                                <a:lnTo>
                                  <a:pt x="571500" y="0"/>
                                </a:lnTo>
                                <a:lnTo>
                                  <a:pt x="499744" y="1270"/>
                                </a:lnTo>
                                <a:lnTo>
                                  <a:pt x="430530" y="5715"/>
                                </a:lnTo>
                                <a:lnTo>
                                  <a:pt x="364489" y="12065"/>
                                </a:lnTo>
                                <a:lnTo>
                                  <a:pt x="302894" y="20320"/>
                                </a:lnTo>
                                <a:lnTo>
                                  <a:pt x="244475" y="31115"/>
                                </a:lnTo>
                                <a:lnTo>
                                  <a:pt x="191769" y="43179"/>
                                </a:lnTo>
                                <a:lnTo>
                                  <a:pt x="144144" y="57785"/>
                                </a:lnTo>
                                <a:lnTo>
                                  <a:pt x="102234" y="73660"/>
                                </a:lnTo>
                                <a:lnTo>
                                  <a:pt x="66675" y="90804"/>
                                </a:lnTo>
                                <a:lnTo>
                                  <a:pt x="17144" y="129539"/>
                                </a:lnTo>
                                <a:lnTo>
                                  <a:pt x="0" y="171450"/>
                                </a:lnTo>
                                <a:lnTo>
                                  <a:pt x="4444" y="193039"/>
                                </a:lnTo>
                                <a:lnTo>
                                  <a:pt x="38100" y="233679"/>
                                </a:lnTo>
                                <a:lnTo>
                                  <a:pt x="102234" y="269875"/>
                                </a:lnTo>
                                <a:lnTo>
                                  <a:pt x="144144" y="285750"/>
                                </a:lnTo>
                                <a:lnTo>
                                  <a:pt x="191769" y="299720"/>
                                </a:lnTo>
                                <a:lnTo>
                                  <a:pt x="244475" y="312420"/>
                                </a:lnTo>
                                <a:lnTo>
                                  <a:pt x="302894" y="323214"/>
                                </a:lnTo>
                                <a:lnTo>
                                  <a:pt x="364489" y="331470"/>
                                </a:lnTo>
                                <a:lnTo>
                                  <a:pt x="430530" y="337820"/>
                                </a:lnTo>
                                <a:lnTo>
                                  <a:pt x="499744" y="341629"/>
                                </a:lnTo>
                                <a:lnTo>
                                  <a:pt x="571500" y="342900"/>
                                </a:lnTo>
                                <a:lnTo>
                                  <a:pt x="642619" y="341629"/>
                                </a:lnTo>
                                <a:lnTo>
                                  <a:pt x="711834" y="337820"/>
                                </a:lnTo>
                                <a:lnTo>
                                  <a:pt x="777875" y="331470"/>
                                </a:lnTo>
                                <a:lnTo>
                                  <a:pt x="840105" y="323214"/>
                                </a:lnTo>
                                <a:lnTo>
                                  <a:pt x="897889" y="312420"/>
                                </a:lnTo>
                                <a:lnTo>
                                  <a:pt x="950594" y="299720"/>
                                </a:lnTo>
                                <a:lnTo>
                                  <a:pt x="998219" y="285750"/>
                                </a:lnTo>
                                <a:lnTo>
                                  <a:pt x="1040130" y="269875"/>
                                </a:lnTo>
                                <a:lnTo>
                                  <a:pt x="1075689" y="252095"/>
                                </a:lnTo>
                                <a:lnTo>
                                  <a:pt x="1125220" y="213995"/>
                                </a:lnTo>
                                <a:lnTo>
                                  <a:pt x="1143000" y="171450"/>
                                </a:lnTo>
                                <a:close/>
                              </a:path>
                            </a:pathLst>
                          </a:custGeom>
                          <a:ln w="12192">
                            <a:solidFill>
                              <a:srgbClr val="C2D49B"/>
                            </a:solidFill>
                            <a:prstDash val="solid"/>
                          </a:ln>
                        </wps:spPr>
                        <wps:bodyPr wrap="square" lIns="0" tIns="0" rIns="0" bIns="0" rtlCol="0">
                          <a:noAutofit/>
                        </wps:bodyPr>
                      </wps:wsp>
                      <wps:wsp>
                        <wps:cNvPr id="40" name="Graphic 40"/>
                        <wps:cNvSpPr/>
                        <wps:spPr>
                          <a:xfrm>
                            <a:off x="1964054" y="2315464"/>
                            <a:ext cx="952500" cy="1522095"/>
                          </a:xfrm>
                          <a:custGeom>
                            <a:avLst/>
                            <a:gdLst/>
                            <a:ahLst/>
                            <a:cxnLst/>
                            <a:rect l="l" t="t" r="r" b="b"/>
                            <a:pathLst>
                              <a:path w="952500" h="1522095">
                                <a:moveTo>
                                  <a:pt x="876300" y="0"/>
                                </a:moveTo>
                                <a:lnTo>
                                  <a:pt x="876300" y="31750"/>
                                </a:lnTo>
                                <a:lnTo>
                                  <a:pt x="38100" y="31115"/>
                                </a:lnTo>
                                <a:lnTo>
                                  <a:pt x="38100" y="37465"/>
                                </a:lnTo>
                                <a:lnTo>
                                  <a:pt x="32384" y="37465"/>
                                </a:lnTo>
                                <a:lnTo>
                                  <a:pt x="31750" y="1445895"/>
                                </a:lnTo>
                                <a:lnTo>
                                  <a:pt x="0" y="1445895"/>
                                </a:lnTo>
                                <a:lnTo>
                                  <a:pt x="38100" y="1522095"/>
                                </a:lnTo>
                                <a:lnTo>
                                  <a:pt x="76200" y="1445895"/>
                                </a:lnTo>
                                <a:lnTo>
                                  <a:pt x="44450" y="1445895"/>
                                </a:lnTo>
                                <a:lnTo>
                                  <a:pt x="45084" y="43815"/>
                                </a:lnTo>
                                <a:lnTo>
                                  <a:pt x="876300" y="44450"/>
                                </a:lnTo>
                                <a:lnTo>
                                  <a:pt x="876300" y="76200"/>
                                </a:lnTo>
                                <a:lnTo>
                                  <a:pt x="952500" y="38100"/>
                                </a:lnTo>
                                <a:lnTo>
                                  <a:pt x="876300" y="0"/>
                                </a:lnTo>
                                <a:close/>
                              </a:path>
                            </a:pathLst>
                          </a:custGeom>
                          <a:solidFill>
                            <a:srgbClr val="000000"/>
                          </a:solidFill>
                        </wps:spPr>
                        <wps:bodyPr wrap="square" lIns="0" tIns="0" rIns="0" bIns="0" rtlCol="0">
                          <a:noAutofit/>
                        </wps:bodyPr>
                      </wps:wsp>
                      <wps:wsp>
                        <wps:cNvPr id="44" name="Graphic 44"/>
                        <wps:cNvSpPr/>
                        <wps:spPr>
                          <a:xfrm>
                            <a:off x="3221354" y="2580258"/>
                            <a:ext cx="76835" cy="1256665"/>
                          </a:xfrm>
                          <a:custGeom>
                            <a:avLst/>
                            <a:gdLst/>
                            <a:ahLst/>
                            <a:cxnLst/>
                            <a:rect l="l" t="t" r="r" b="b"/>
                            <a:pathLst>
                              <a:path w="76835" h="1256665">
                                <a:moveTo>
                                  <a:pt x="31749" y="1180465"/>
                                </a:moveTo>
                                <a:lnTo>
                                  <a:pt x="0" y="1180465"/>
                                </a:lnTo>
                                <a:lnTo>
                                  <a:pt x="38099" y="1256665"/>
                                </a:lnTo>
                                <a:lnTo>
                                  <a:pt x="69849" y="1193165"/>
                                </a:lnTo>
                                <a:lnTo>
                                  <a:pt x="31749" y="1193165"/>
                                </a:lnTo>
                                <a:lnTo>
                                  <a:pt x="31749" y="1180465"/>
                                </a:lnTo>
                                <a:close/>
                              </a:path>
                              <a:path w="76835" h="1256665">
                                <a:moveTo>
                                  <a:pt x="45084" y="63500"/>
                                </a:moveTo>
                                <a:lnTo>
                                  <a:pt x="32384" y="63500"/>
                                </a:lnTo>
                                <a:lnTo>
                                  <a:pt x="31757" y="1180465"/>
                                </a:lnTo>
                                <a:lnTo>
                                  <a:pt x="31749" y="1193165"/>
                                </a:lnTo>
                                <a:lnTo>
                                  <a:pt x="44449" y="1193165"/>
                                </a:lnTo>
                                <a:lnTo>
                                  <a:pt x="45077" y="76200"/>
                                </a:lnTo>
                                <a:lnTo>
                                  <a:pt x="45084" y="63500"/>
                                </a:lnTo>
                                <a:close/>
                              </a:path>
                              <a:path w="76835" h="1256665">
                                <a:moveTo>
                                  <a:pt x="76199" y="1180465"/>
                                </a:moveTo>
                                <a:lnTo>
                                  <a:pt x="44449" y="1180465"/>
                                </a:lnTo>
                                <a:lnTo>
                                  <a:pt x="44449" y="1193165"/>
                                </a:lnTo>
                                <a:lnTo>
                                  <a:pt x="69849" y="1193165"/>
                                </a:lnTo>
                                <a:lnTo>
                                  <a:pt x="76199" y="1180465"/>
                                </a:lnTo>
                                <a:close/>
                              </a:path>
                              <a:path w="76835" h="1256665">
                                <a:moveTo>
                                  <a:pt x="38734" y="0"/>
                                </a:moveTo>
                                <a:lnTo>
                                  <a:pt x="634" y="76200"/>
                                </a:lnTo>
                                <a:lnTo>
                                  <a:pt x="32377" y="76200"/>
                                </a:lnTo>
                                <a:lnTo>
                                  <a:pt x="32384" y="63500"/>
                                </a:lnTo>
                                <a:lnTo>
                                  <a:pt x="70484" y="63500"/>
                                </a:lnTo>
                                <a:lnTo>
                                  <a:pt x="38734" y="0"/>
                                </a:lnTo>
                                <a:close/>
                              </a:path>
                              <a:path w="76835" h="1256665">
                                <a:moveTo>
                                  <a:pt x="70484" y="63500"/>
                                </a:moveTo>
                                <a:lnTo>
                                  <a:pt x="45084" y="63500"/>
                                </a:lnTo>
                                <a:lnTo>
                                  <a:pt x="45084" y="76200"/>
                                </a:lnTo>
                                <a:lnTo>
                                  <a:pt x="76834" y="76200"/>
                                </a:lnTo>
                                <a:lnTo>
                                  <a:pt x="70484" y="63500"/>
                                </a:lnTo>
                                <a:close/>
                              </a:path>
                            </a:pathLst>
                          </a:custGeom>
                          <a:solidFill>
                            <a:srgbClr val="000000"/>
                          </a:solidFill>
                        </wps:spPr>
                        <wps:bodyPr wrap="square" lIns="0" tIns="0" rIns="0" bIns="0" rtlCol="0">
                          <a:noAutofit/>
                        </wps:bodyPr>
                      </wps:wsp>
                      <pic:pic xmlns:pic="http://schemas.openxmlformats.org/drawingml/2006/picture">
                        <pic:nvPicPr>
                          <pic:cNvPr id="45" name="Image 45"/>
                          <pic:cNvPicPr/>
                        </pic:nvPicPr>
                        <pic:blipFill>
                          <a:blip r:embed="rId29" cstate="print"/>
                          <a:stretch>
                            <a:fillRect/>
                          </a:stretch>
                        </pic:blipFill>
                        <pic:spPr>
                          <a:xfrm>
                            <a:off x="3949700" y="3961579"/>
                            <a:ext cx="1158239" cy="252534"/>
                          </a:xfrm>
                          <a:prstGeom prst="rect">
                            <a:avLst/>
                          </a:prstGeom>
                        </pic:spPr>
                      </pic:pic>
                      <pic:pic xmlns:pic="http://schemas.openxmlformats.org/drawingml/2006/picture">
                        <pic:nvPicPr>
                          <pic:cNvPr id="46" name="Image 46"/>
                          <pic:cNvPicPr/>
                        </pic:nvPicPr>
                        <pic:blipFill>
                          <a:blip r:embed="rId30" cstate="print"/>
                          <a:stretch>
                            <a:fillRect/>
                          </a:stretch>
                        </pic:blipFill>
                        <pic:spPr>
                          <a:xfrm>
                            <a:off x="3945254" y="3837559"/>
                            <a:ext cx="1143000" cy="342900"/>
                          </a:xfrm>
                          <a:prstGeom prst="rect">
                            <a:avLst/>
                          </a:prstGeom>
                        </pic:spPr>
                      </pic:pic>
                      <wps:wsp>
                        <wps:cNvPr id="47" name="Graphic 47"/>
                        <wps:cNvSpPr/>
                        <wps:spPr>
                          <a:xfrm>
                            <a:off x="3945254" y="3837559"/>
                            <a:ext cx="1143000" cy="342900"/>
                          </a:xfrm>
                          <a:custGeom>
                            <a:avLst/>
                            <a:gdLst/>
                            <a:ahLst/>
                            <a:cxnLst/>
                            <a:rect l="l" t="t" r="r" b="b"/>
                            <a:pathLst>
                              <a:path w="1143000" h="342900">
                                <a:moveTo>
                                  <a:pt x="1143000" y="171450"/>
                                </a:moveTo>
                                <a:lnTo>
                                  <a:pt x="1125220" y="129539"/>
                                </a:lnTo>
                                <a:lnTo>
                                  <a:pt x="1075690" y="90804"/>
                                </a:lnTo>
                                <a:lnTo>
                                  <a:pt x="1040130" y="73660"/>
                                </a:lnTo>
                                <a:lnTo>
                                  <a:pt x="998220" y="57785"/>
                                </a:lnTo>
                                <a:lnTo>
                                  <a:pt x="950595" y="43179"/>
                                </a:lnTo>
                                <a:lnTo>
                                  <a:pt x="897890" y="31115"/>
                                </a:lnTo>
                                <a:lnTo>
                                  <a:pt x="840105" y="20320"/>
                                </a:lnTo>
                                <a:lnTo>
                                  <a:pt x="777875" y="12065"/>
                                </a:lnTo>
                                <a:lnTo>
                                  <a:pt x="711835" y="5715"/>
                                </a:lnTo>
                                <a:lnTo>
                                  <a:pt x="642620" y="1270"/>
                                </a:lnTo>
                                <a:lnTo>
                                  <a:pt x="571500" y="0"/>
                                </a:lnTo>
                                <a:lnTo>
                                  <a:pt x="499745" y="1270"/>
                                </a:lnTo>
                                <a:lnTo>
                                  <a:pt x="430530" y="5715"/>
                                </a:lnTo>
                                <a:lnTo>
                                  <a:pt x="364490" y="12065"/>
                                </a:lnTo>
                                <a:lnTo>
                                  <a:pt x="302895" y="20320"/>
                                </a:lnTo>
                                <a:lnTo>
                                  <a:pt x="244475" y="31115"/>
                                </a:lnTo>
                                <a:lnTo>
                                  <a:pt x="191770" y="43179"/>
                                </a:lnTo>
                                <a:lnTo>
                                  <a:pt x="144145" y="57785"/>
                                </a:lnTo>
                                <a:lnTo>
                                  <a:pt x="102235" y="73660"/>
                                </a:lnTo>
                                <a:lnTo>
                                  <a:pt x="66675" y="90804"/>
                                </a:lnTo>
                                <a:lnTo>
                                  <a:pt x="17145" y="129539"/>
                                </a:lnTo>
                                <a:lnTo>
                                  <a:pt x="0" y="171450"/>
                                </a:lnTo>
                                <a:lnTo>
                                  <a:pt x="4445" y="193039"/>
                                </a:lnTo>
                                <a:lnTo>
                                  <a:pt x="38100" y="233679"/>
                                </a:lnTo>
                                <a:lnTo>
                                  <a:pt x="102235" y="269875"/>
                                </a:lnTo>
                                <a:lnTo>
                                  <a:pt x="144145" y="285750"/>
                                </a:lnTo>
                                <a:lnTo>
                                  <a:pt x="191770" y="299720"/>
                                </a:lnTo>
                                <a:lnTo>
                                  <a:pt x="244475" y="312420"/>
                                </a:lnTo>
                                <a:lnTo>
                                  <a:pt x="302895" y="323214"/>
                                </a:lnTo>
                                <a:lnTo>
                                  <a:pt x="364490" y="331470"/>
                                </a:lnTo>
                                <a:lnTo>
                                  <a:pt x="430530" y="337820"/>
                                </a:lnTo>
                                <a:lnTo>
                                  <a:pt x="499745" y="341629"/>
                                </a:lnTo>
                                <a:lnTo>
                                  <a:pt x="571500" y="342900"/>
                                </a:lnTo>
                                <a:lnTo>
                                  <a:pt x="642620" y="341629"/>
                                </a:lnTo>
                                <a:lnTo>
                                  <a:pt x="711835" y="337820"/>
                                </a:lnTo>
                                <a:lnTo>
                                  <a:pt x="777875" y="331470"/>
                                </a:lnTo>
                                <a:lnTo>
                                  <a:pt x="840105" y="323214"/>
                                </a:lnTo>
                                <a:lnTo>
                                  <a:pt x="897890" y="312420"/>
                                </a:lnTo>
                                <a:lnTo>
                                  <a:pt x="950595" y="299720"/>
                                </a:lnTo>
                                <a:lnTo>
                                  <a:pt x="998220" y="285750"/>
                                </a:lnTo>
                                <a:lnTo>
                                  <a:pt x="1040130" y="269875"/>
                                </a:lnTo>
                                <a:lnTo>
                                  <a:pt x="1075690" y="252095"/>
                                </a:lnTo>
                                <a:lnTo>
                                  <a:pt x="1125220" y="213995"/>
                                </a:lnTo>
                                <a:lnTo>
                                  <a:pt x="1143000" y="171450"/>
                                </a:lnTo>
                                <a:close/>
                              </a:path>
                            </a:pathLst>
                          </a:custGeom>
                          <a:ln w="12192">
                            <a:solidFill>
                              <a:srgbClr val="C2D49B"/>
                            </a:solidFill>
                            <a:prstDash val="solid"/>
                          </a:ln>
                        </wps:spPr>
                        <wps:bodyPr wrap="square" lIns="0" tIns="0" rIns="0" bIns="0" rtlCol="0">
                          <a:noAutofit/>
                        </wps:bodyPr>
                      </wps:wsp>
                      <wps:wsp>
                        <wps:cNvPr id="48" name="Graphic 48"/>
                        <wps:cNvSpPr/>
                        <wps:spPr>
                          <a:xfrm>
                            <a:off x="4478654" y="2315464"/>
                            <a:ext cx="1295400" cy="1520825"/>
                          </a:xfrm>
                          <a:custGeom>
                            <a:avLst/>
                            <a:gdLst/>
                            <a:ahLst/>
                            <a:cxnLst/>
                            <a:rect l="l" t="t" r="r" b="b"/>
                            <a:pathLst>
                              <a:path w="1295400" h="1520825">
                                <a:moveTo>
                                  <a:pt x="76200" y="1444625"/>
                                </a:moveTo>
                                <a:lnTo>
                                  <a:pt x="0" y="1444625"/>
                                </a:lnTo>
                                <a:lnTo>
                                  <a:pt x="38100" y="1520825"/>
                                </a:lnTo>
                                <a:lnTo>
                                  <a:pt x="76200" y="1444625"/>
                                </a:lnTo>
                                <a:close/>
                              </a:path>
                              <a:path w="1295400" h="1520825">
                                <a:moveTo>
                                  <a:pt x="45085" y="340360"/>
                                </a:moveTo>
                                <a:lnTo>
                                  <a:pt x="32385" y="340360"/>
                                </a:lnTo>
                                <a:lnTo>
                                  <a:pt x="31750" y="1444625"/>
                                </a:lnTo>
                                <a:lnTo>
                                  <a:pt x="44450" y="1444625"/>
                                </a:lnTo>
                                <a:lnTo>
                                  <a:pt x="45085" y="340360"/>
                                </a:lnTo>
                                <a:close/>
                              </a:path>
                              <a:path w="1295400" h="1520825">
                                <a:moveTo>
                                  <a:pt x="38735" y="264160"/>
                                </a:moveTo>
                                <a:lnTo>
                                  <a:pt x="635" y="340360"/>
                                </a:lnTo>
                                <a:lnTo>
                                  <a:pt x="76835" y="340360"/>
                                </a:lnTo>
                                <a:lnTo>
                                  <a:pt x="38735" y="264160"/>
                                </a:lnTo>
                                <a:close/>
                              </a:path>
                              <a:path w="1295400" h="1520825">
                                <a:moveTo>
                                  <a:pt x="457200" y="0"/>
                                </a:moveTo>
                                <a:lnTo>
                                  <a:pt x="381000" y="38100"/>
                                </a:lnTo>
                                <a:lnTo>
                                  <a:pt x="457200" y="76200"/>
                                </a:lnTo>
                                <a:lnTo>
                                  <a:pt x="457200" y="44450"/>
                                </a:lnTo>
                                <a:lnTo>
                                  <a:pt x="1295400" y="43815"/>
                                </a:lnTo>
                                <a:lnTo>
                                  <a:pt x="1295400" y="31750"/>
                                </a:lnTo>
                                <a:lnTo>
                                  <a:pt x="457200" y="31750"/>
                                </a:lnTo>
                                <a:lnTo>
                                  <a:pt x="457200" y="0"/>
                                </a:lnTo>
                                <a:close/>
                              </a:path>
                              <a:path w="1295400" h="1520825">
                                <a:moveTo>
                                  <a:pt x="1295400" y="31115"/>
                                </a:moveTo>
                                <a:lnTo>
                                  <a:pt x="457200" y="31750"/>
                                </a:lnTo>
                                <a:lnTo>
                                  <a:pt x="1295400" y="31750"/>
                                </a:lnTo>
                                <a:lnTo>
                                  <a:pt x="1295400" y="31115"/>
                                </a:lnTo>
                                <a:close/>
                              </a:path>
                            </a:pathLst>
                          </a:custGeom>
                          <a:solidFill>
                            <a:srgbClr val="000000"/>
                          </a:solidFill>
                        </wps:spPr>
                        <wps:bodyPr wrap="square" lIns="0" tIns="0" rIns="0" bIns="0" rtlCol="0">
                          <a:noAutofit/>
                        </wps:bodyPr>
                      </wps:wsp>
                      <pic:pic xmlns:pic="http://schemas.openxmlformats.org/drawingml/2006/picture">
                        <pic:nvPicPr>
                          <pic:cNvPr id="49" name="Image 49"/>
                          <pic:cNvPicPr/>
                        </pic:nvPicPr>
                        <pic:blipFill>
                          <a:blip r:embed="rId29" cstate="print"/>
                          <a:stretch>
                            <a:fillRect/>
                          </a:stretch>
                        </pic:blipFill>
                        <pic:spPr>
                          <a:xfrm>
                            <a:off x="5207000" y="3961579"/>
                            <a:ext cx="1158239" cy="252534"/>
                          </a:xfrm>
                          <a:prstGeom prst="rect">
                            <a:avLst/>
                          </a:prstGeom>
                        </pic:spPr>
                      </pic:pic>
                      <pic:pic xmlns:pic="http://schemas.openxmlformats.org/drawingml/2006/picture">
                        <pic:nvPicPr>
                          <pic:cNvPr id="50" name="Image 50"/>
                          <pic:cNvPicPr/>
                        </pic:nvPicPr>
                        <pic:blipFill>
                          <a:blip r:embed="rId30" cstate="print"/>
                          <a:stretch>
                            <a:fillRect/>
                          </a:stretch>
                        </pic:blipFill>
                        <pic:spPr>
                          <a:xfrm>
                            <a:off x="5202554" y="3837559"/>
                            <a:ext cx="1143000" cy="342900"/>
                          </a:xfrm>
                          <a:prstGeom prst="rect">
                            <a:avLst/>
                          </a:prstGeom>
                        </pic:spPr>
                      </pic:pic>
                      <wps:wsp>
                        <wps:cNvPr id="51" name="Graphic 51"/>
                        <wps:cNvSpPr/>
                        <wps:spPr>
                          <a:xfrm>
                            <a:off x="5202554" y="3837559"/>
                            <a:ext cx="1143000" cy="342900"/>
                          </a:xfrm>
                          <a:custGeom>
                            <a:avLst/>
                            <a:gdLst/>
                            <a:ahLst/>
                            <a:cxnLst/>
                            <a:rect l="l" t="t" r="r" b="b"/>
                            <a:pathLst>
                              <a:path w="1143000" h="342900">
                                <a:moveTo>
                                  <a:pt x="1143000" y="171450"/>
                                </a:moveTo>
                                <a:lnTo>
                                  <a:pt x="1125220" y="129539"/>
                                </a:lnTo>
                                <a:lnTo>
                                  <a:pt x="1075690" y="90804"/>
                                </a:lnTo>
                                <a:lnTo>
                                  <a:pt x="1040130" y="73660"/>
                                </a:lnTo>
                                <a:lnTo>
                                  <a:pt x="998220" y="57785"/>
                                </a:lnTo>
                                <a:lnTo>
                                  <a:pt x="950595" y="43179"/>
                                </a:lnTo>
                                <a:lnTo>
                                  <a:pt x="897890" y="31115"/>
                                </a:lnTo>
                                <a:lnTo>
                                  <a:pt x="840105" y="20320"/>
                                </a:lnTo>
                                <a:lnTo>
                                  <a:pt x="777875" y="12065"/>
                                </a:lnTo>
                                <a:lnTo>
                                  <a:pt x="711835" y="5715"/>
                                </a:lnTo>
                                <a:lnTo>
                                  <a:pt x="642620" y="1270"/>
                                </a:lnTo>
                                <a:lnTo>
                                  <a:pt x="571500" y="0"/>
                                </a:lnTo>
                                <a:lnTo>
                                  <a:pt x="499745" y="1270"/>
                                </a:lnTo>
                                <a:lnTo>
                                  <a:pt x="430530" y="5715"/>
                                </a:lnTo>
                                <a:lnTo>
                                  <a:pt x="364490" y="12065"/>
                                </a:lnTo>
                                <a:lnTo>
                                  <a:pt x="302895" y="20320"/>
                                </a:lnTo>
                                <a:lnTo>
                                  <a:pt x="244475" y="31115"/>
                                </a:lnTo>
                                <a:lnTo>
                                  <a:pt x="191770" y="43179"/>
                                </a:lnTo>
                                <a:lnTo>
                                  <a:pt x="144145" y="57785"/>
                                </a:lnTo>
                                <a:lnTo>
                                  <a:pt x="102235" y="73660"/>
                                </a:lnTo>
                                <a:lnTo>
                                  <a:pt x="66675" y="90804"/>
                                </a:lnTo>
                                <a:lnTo>
                                  <a:pt x="17145" y="129539"/>
                                </a:lnTo>
                                <a:lnTo>
                                  <a:pt x="0" y="171450"/>
                                </a:lnTo>
                                <a:lnTo>
                                  <a:pt x="4445" y="193039"/>
                                </a:lnTo>
                                <a:lnTo>
                                  <a:pt x="38100" y="233679"/>
                                </a:lnTo>
                                <a:lnTo>
                                  <a:pt x="102235" y="269875"/>
                                </a:lnTo>
                                <a:lnTo>
                                  <a:pt x="144145" y="285750"/>
                                </a:lnTo>
                                <a:lnTo>
                                  <a:pt x="191770" y="299720"/>
                                </a:lnTo>
                                <a:lnTo>
                                  <a:pt x="244475" y="312420"/>
                                </a:lnTo>
                                <a:lnTo>
                                  <a:pt x="302895" y="323214"/>
                                </a:lnTo>
                                <a:lnTo>
                                  <a:pt x="364490" y="331470"/>
                                </a:lnTo>
                                <a:lnTo>
                                  <a:pt x="430530" y="337820"/>
                                </a:lnTo>
                                <a:lnTo>
                                  <a:pt x="499745" y="341629"/>
                                </a:lnTo>
                                <a:lnTo>
                                  <a:pt x="571500" y="342900"/>
                                </a:lnTo>
                                <a:lnTo>
                                  <a:pt x="642620" y="341629"/>
                                </a:lnTo>
                                <a:lnTo>
                                  <a:pt x="711835" y="337820"/>
                                </a:lnTo>
                                <a:lnTo>
                                  <a:pt x="777875" y="331470"/>
                                </a:lnTo>
                                <a:lnTo>
                                  <a:pt x="840105" y="323214"/>
                                </a:lnTo>
                                <a:lnTo>
                                  <a:pt x="897890" y="312420"/>
                                </a:lnTo>
                                <a:lnTo>
                                  <a:pt x="950595" y="299720"/>
                                </a:lnTo>
                                <a:lnTo>
                                  <a:pt x="998220" y="285750"/>
                                </a:lnTo>
                                <a:lnTo>
                                  <a:pt x="1040130" y="269875"/>
                                </a:lnTo>
                                <a:lnTo>
                                  <a:pt x="1075690" y="252095"/>
                                </a:lnTo>
                                <a:lnTo>
                                  <a:pt x="1125220" y="213995"/>
                                </a:lnTo>
                                <a:lnTo>
                                  <a:pt x="1143000" y="171450"/>
                                </a:lnTo>
                                <a:close/>
                              </a:path>
                            </a:pathLst>
                          </a:custGeom>
                          <a:ln w="12192">
                            <a:solidFill>
                              <a:srgbClr val="C2D49B"/>
                            </a:solidFill>
                            <a:prstDash val="solid"/>
                          </a:ln>
                        </wps:spPr>
                        <wps:bodyPr wrap="square" lIns="0" tIns="0" rIns="0" bIns="0" rtlCol="0">
                          <a:noAutofit/>
                        </wps:bodyPr>
                      </wps:wsp>
                      <wps:wsp>
                        <wps:cNvPr id="52" name="Graphic 52"/>
                        <wps:cNvSpPr/>
                        <wps:spPr>
                          <a:xfrm>
                            <a:off x="5735954" y="2352929"/>
                            <a:ext cx="76200" cy="1484630"/>
                          </a:xfrm>
                          <a:custGeom>
                            <a:avLst/>
                            <a:gdLst/>
                            <a:ahLst/>
                            <a:cxnLst/>
                            <a:rect l="l" t="t" r="r" b="b"/>
                            <a:pathLst>
                              <a:path w="76200" h="1484630">
                                <a:moveTo>
                                  <a:pt x="31750" y="1408429"/>
                                </a:moveTo>
                                <a:lnTo>
                                  <a:pt x="0" y="1408429"/>
                                </a:lnTo>
                                <a:lnTo>
                                  <a:pt x="38100" y="1484629"/>
                                </a:lnTo>
                                <a:lnTo>
                                  <a:pt x="69850" y="1421129"/>
                                </a:lnTo>
                                <a:lnTo>
                                  <a:pt x="31750" y="1421129"/>
                                </a:lnTo>
                                <a:lnTo>
                                  <a:pt x="31750" y="1408429"/>
                                </a:lnTo>
                                <a:close/>
                              </a:path>
                              <a:path w="76200" h="1484630">
                                <a:moveTo>
                                  <a:pt x="45085" y="0"/>
                                </a:moveTo>
                                <a:lnTo>
                                  <a:pt x="32385" y="0"/>
                                </a:lnTo>
                                <a:lnTo>
                                  <a:pt x="31755" y="1408429"/>
                                </a:lnTo>
                                <a:lnTo>
                                  <a:pt x="31750" y="1421129"/>
                                </a:lnTo>
                                <a:lnTo>
                                  <a:pt x="44450" y="1421129"/>
                                </a:lnTo>
                                <a:lnTo>
                                  <a:pt x="45085" y="0"/>
                                </a:lnTo>
                                <a:close/>
                              </a:path>
                              <a:path w="76200" h="1484630">
                                <a:moveTo>
                                  <a:pt x="76200" y="1408429"/>
                                </a:moveTo>
                                <a:lnTo>
                                  <a:pt x="44450" y="1408429"/>
                                </a:lnTo>
                                <a:lnTo>
                                  <a:pt x="44450" y="1421129"/>
                                </a:lnTo>
                                <a:lnTo>
                                  <a:pt x="69850" y="1421129"/>
                                </a:lnTo>
                                <a:lnTo>
                                  <a:pt x="76200" y="1408429"/>
                                </a:lnTo>
                                <a:close/>
                              </a:path>
                            </a:pathLst>
                          </a:custGeom>
                          <a:solidFill>
                            <a:srgbClr val="000000"/>
                          </a:solidFill>
                        </wps:spPr>
                        <wps:bodyPr wrap="square" lIns="0" tIns="0" rIns="0" bIns="0" rtlCol="0">
                          <a:noAutofit/>
                        </wps:bodyPr>
                      </wps:wsp>
                    </wpg:wgp>
                  </a:graphicData>
                </a:graphic>
              </wp:anchor>
            </w:drawing>
          </mc:Choice>
          <mc:Fallback>
            <w:pict>
              <v:group w14:anchorId="1BFF19A1" id="Group 33" o:spid="_x0000_s1026" style="position:absolute;margin-left:-6.75pt;margin-top:23.2pt;width:571.7pt;height:794.2pt;z-index:-251703296;mso-wrap-distance-left:0;mso-wrap-distance-right:0;mso-position-horizontal-relative:page;mso-position-vertical-relative:page" coordsize="72605,100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">
                <v:shape id="Graphic 34"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" path="m812800,l,,,170815r812800,l812800,xe" fillcolor="#f9c090" stroked="f">
                  <v:path arrowok="t"/>
                </v:shape>
                <v:shape id="Graphic 35"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" path="m6955523,r-6083,l6949440,6096r,10073640l6096,10079736,6096,6096r6943344,l6949440,,6096,,,,,6096,,10079736r,6096l6096,10085832r6943344,l6955523,10085832r,-6096l6955523,6096r,-6096xe" fillcolor="black" stroked="f">
                  <v:path arrowok="t"/>
                </v:shape>
                <v:shape id="Graphic 39" o:spid="_x0000_s1029" style="position:absolute;left:14306;top:38375;width:11430;height:3429;visibility:visible;mso-wrap-style:square;v-text-anchor:top" coordsize="11430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" path="m1143000,171450r-17780,-41911l1075689,90804,1040130,73660,998219,57785,950594,43179,897889,31115,840105,20320,777875,12065,711834,5715,642619,1270,571500,,499744,1270,430530,5715r-66041,6350l302894,20320,244475,31115,191769,43179,144144,57785,102234,73660,66675,90804,17144,129539,,171450r4444,21589l38100,233679r64134,36196l144144,285750r47625,13970l244475,312420r58419,10794l364489,331470r66041,6350l499744,341629r71756,1271l642619,341629r69215,-3809l777875,331470r62230,-8256l897889,312420r52705,-12700l998219,285750r41911,-15875l1075689,252095r49531,-38100l1143000,171450xe" filled="f" strokecolor="#c2d49b" strokeweight=".96pt">
                  <v:path arrowok="t"/>
                </v:shape>
                <v:shape id="Graphic 40" o:spid="_x0000_s1030" style="position:absolute;left:19640;top:23154;width:9525;height:15221;visibility:visible;mso-wrap-style:square;v-text-anchor:top" coordsize="952500,152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" path="m876300,r,31750l38100,31115r,6350l32384,37465r-634,1408430l,1445895r38100,76200l76200,1445895r-31750,l45084,43815r831216,635l876300,76200,952500,38100,876300,xe" fillcolor="black" stroked="f">
                  <v:path arrowok="t"/>
                </v:shape>
                <v:shape id="Graphic 44" o:spid="_x0000_s1031" style="position:absolute;left:32213;top:25802;width:768;height:12567;visibility:visible;mso-wrap-style:square;v-text-anchor:top" coordsize="76835,1256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" path="m31749,1180465r-31749,l38099,1256665r31750,-63500l31749,1193165r,-12700xem45084,63500r-12700,l31757,1180465r-8,12700l44449,1193165,45077,76200r7,-12700xem76199,1180465r-31750,l44449,1193165r25400,l76199,1180465xem38734,l634,76200r31743,l32384,63500r38100,l38734,xem70484,63500r-25400,l45084,76200r31750,l70484,63500xe" fillcolor="black" stroked="f">
                  <v:path arrowok="t"/>
                </v:shape>
                <v:shape id="Image 45" o:spid="_x0000_s1032" type="#_x0000_t75" style="position:absolute;left:39497;top:39615;width:11582;height:2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">
                  <v:imagedata r:id="rId31" o:title=""/>
                </v:shape>
                <v:shape id="Image 46" o:spid="_x0000_s1033" type="#_x0000_t75" style="position:absolute;left:39452;top:38375;width:11430;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">
                  <v:imagedata r:id="rId32" o:title=""/>
                </v:shape>
                <v:shape id="Graphic 47" o:spid="_x0000_s1034" style="position:absolute;left:39452;top:38375;width:11430;height:3429;visibility:visible;mso-wrap-style:square;v-text-anchor:top" coordsize="11430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" path="m1143000,171450r-17780,-41911l1075690,90804,1040130,73660,998220,57785,950595,43179,897890,31115,840105,20320,777875,12065,711835,5715,642620,1270,571500,,499745,1270,430530,5715r-66040,6350l302895,20320,244475,31115,191770,43179,144145,57785,102235,73660,66675,90804,17145,129539,,171450r4445,21589l38100,233679r64135,36196l144145,285750r47625,13970l244475,312420r58420,10794l364490,331470r66040,6350l499745,341629r71755,1271l642620,341629r69215,-3809l777875,331470r62230,-8256l897890,312420r52705,-12700l998220,285750r41910,-15875l1075690,252095r49530,-38100l1143000,171450xe" filled="f" strokecolor="#c2d49b" strokeweight=".96pt">
                  <v:path arrowok="t"/>
                </v:shape>
                <v:shape id="Graphic 48" o:spid="_x0000_s1035" style="position:absolute;left:44786;top:23154;width:12954;height:15208;visibility:visible;mso-wrap-style:square;v-text-anchor:top" coordsize="1295400,1520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" path="m76200,1444625r-76200,l38100,1520825r38100,-76200xem45085,340360r-12700,l31750,1444625r12700,l45085,340360xem38735,264160l635,340360r76200,l38735,264160xem457200,l381000,38100r76200,38100l457200,44450r838200,-635l1295400,31750r-838200,l457200,xem1295400,31115r-838200,635l1295400,31750r,-635xe" fillcolor="black" stroked="f">
                  <v:path arrowok="t"/>
                </v:shape>
                <v:shape id="Image 49" o:spid="_x0000_s1036" type="#_x0000_t75" style="position:absolute;left:52070;top:39615;width:11582;height:2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">
                  <v:imagedata r:id="rId31" o:title=""/>
                </v:shape>
                <v:shape id="Image 50" o:spid="_x0000_s1037" type="#_x0000_t75" style="position:absolute;left:52025;top:38375;width:11430;height:34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">
                  <v:imagedata r:id="rId32" o:title=""/>
                </v:shape>
                <v:shape id="Graphic 51" o:spid="_x0000_s1038" style="position:absolute;left:52025;top:38375;width:11430;height:3429;visibility:visible;mso-wrap-style:square;v-text-anchor:top" coordsize="11430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" path="m1143000,171450r-17780,-41911l1075690,90804,1040130,73660,998220,57785,950595,43179,897890,31115,840105,20320,777875,12065,711835,5715,642620,1270,571500,,499745,1270,430530,5715r-66040,6350l302895,20320,244475,31115,191770,43179,144145,57785,102235,73660,66675,90804,17145,129539,,171450r4445,21589l38100,233679r64135,36196l144145,285750r47625,13970l244475,312420r58420,10794l364490,331470r66040,6350l499745,341629r71755,1271l642620,341629r69215,-3809l777875,331470r62230,-8256l897890,312420r52705,-12700l998220,285750r41910,-15875l1075690,252095r49530,-38100l1143000,171450xe" filled="f" strokecolor="#c2d49b" strokeweight=".96pt">
                  <v:path arrowok="t"/>
                </v:shape>
                <v:shape id="Graphic 52" o:spid="_x0000_s1039" style="position:absolute;left:57359;top:23529;width:762;height:14846;visibility:visible;mso-wrap-style:square;v-text-anchor:top" coordsize="76200,148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" path="m31750,1408429r-31750,l38100,1484629r31750,-63500l31750,1421129r,-12700xem45085,l32385,r-630,1408429l31750,1421129r12700,l45085,xem76200,1408429r-31750,l44450,1421129r25400,l76200,1408429xe" fillcolor="black" stroked="f">
                  <v:path arrowok="t"/>
                </v:shape>
                <w10:wrap anchorx="page" anchory="page"/>
              </v:group>
            </w:pict>
          </mc:Fallback>
        </mc:AlternateContent>
      </w:r>
      <w:r w:rsidR="006A32FA">
        <w:rPr>
          <w:color w:val="FFFFFF"/>
          <w:spacing w:val="-10"/>
        </w:rPr>
        <w:t xml:space="preserve">                     </w:t>
      </w:r>
      <w:r w:rsidR="006A32FA" w:rsidRPr="006A32FA">
        <w:rPr>
          <w:color w:val="000000" w:themeColor="text1"/>
          <w:spacing w:val="-10"/>
        </w:rPr>
        <w:t xml:space="preserve"> </w:t>
      </w:r>
      <w:r w:rsidRPr="006A32FA">
        <w:rPr>
          <w:color w:val="000000" w:themeColor="text1"/>
          <w:spacing w:val="-10"/>
        </w:rPr>
        <w:t>7</w:t>
      </w:r>
      <w:r>
        <w:rPr>
          <w:color w:val="FFFFFF"/>
        </w:rPr>
        <w:tab/>
      </w:r>
      <w:r w:rsidR="00294A66">
        <w:t>RoadReady Parts</w:t>
      </w:r>
    </w:p>
    <w:p w14:paraId="01380057" w14:textId="77777777" w:rsidR="00AC6077" w:rsidRDefault="00000000">
      <w:pPr>
        <w:pStyle w:val="BodyText"/>
        <w:jc w:val="both"/>
        <w:sectPr w:rsidR="00AC6077">
          <w:footerReference w:type="default" r:id="rId33"/>
          <w:pgSz w:w="11920" w:h="16850"/>
          <w:pgMar w:top="580" w:right="425" w:bottom="1160" w:left="0" w:header="0" w:footer="974" w:gutter="0"/>
          <w:cols w:space="720"/>
        </w:sectPr>
      </w:pPr>
      <w:r>
        <w:rPr>
          <w:noProof/>
        </w:rPr>
        <w:drawing>
          <wp:inline distT="0" distB="0" distL="114300" distR="114300" wp14:anchorId="15351B57" wp14:editId="31668E7B">
            <wp:extent cx="6851650" cy="7416165"/>
            <wp:effectExtent l="0" t="0" r="0" b="0"/>
            <wp:docPr id="1198" name="Picture 1198" descr="Captur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 name="Picture 1198" descr="Capture34"/>
                    <pic:cNvPicPr>
                      <a:picLocks noChangeAspect="1"/>
                    </pic:cNvPicPr>
                  </pic:nvPicPr>
                  <pic:blipFill>
                    <a:blip r:embed="rId34"/>
                    <a:srcRect l="-12006" t="-10009" r="-1632" b="-274"/>
                    <a:stretch>
                      <a:fillRect/>
                    </a:stretch>
                  </pic:blipFill>
                  <pic:spPr>
                    <a:xfrm>
                      <a:off x="0" y="0"/>
                      <a:ext cx="6851650" cy="7416165"/>
                    </a:xfrm>
                    <a:prstGeom prst="rect">
                      <a:avLst/>
                    </a:prstGeom>
                  </pic:spPr>
                </pic:pic>
              </a:graphicData>
            </a:graphic>
          </wp:inline>
        </w:drawing>
      </w:r>
    </w:p>
    <w:p w14:paraId="5C71C745" w14:textId="68BCDCF8" w:rsidR="00AC6077" w:rsidRDefault="00000000">
      <w:pPr>
        <w:tabs>
          <w:tab w:val="left" w:pos="1423"/>
        </w:tabs>
        <w:spacing w:before="33"/>
        <w:ind w:left="1024"/>
      </w:pPr>
      <w:r w:rsidRPr="006A32FA">
        <w:rPr>
          <w:noProof/>
          <w:color w:val="000000" w:themeColor="text1"/>
        </w:rPr>
        <w:lastRenderedPageBreak/>
        <mc:AlternateContent>
          <mc:Choice Requires="wpg">
            <w:drawing>
              <wp:anchor distT="0" distB="0" distL="0" distR="0" simplePos="0" relativeHeight="251614208" behindDoc="1" locked="0" layoutInCell="1" allowOverlap="1" wp14:anchorId="4674CF2A" wp14:editId="0E73D7E0">
                <wp:simplePos x="0" y="0"/>
                <wp:positionH relativeFrom="page">
                  <wp:posOffset>0</wp:posOffset>
                </wp:positionH>
                <wp:positionV relativeFrom="page">
                  <wp:posOffset>304165</wp:posOffset>
                </wp:positionV>
                <wp:extent cx="7260590" cy="10086340"/>
                <wp:effectExtent l="0" t="0" r="0" b="0"/>
                <wp:wrapNone/>
                <wp:docPr id="56" name="Group 5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57" name="Graphic 57"/>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58" name="Graphic 58"/>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61C72B55" id="Group 56" o:spid="_x0000_s1026" style="position:absolute;margin-left:0;margin-top:23.95pt;width:571.7pt;height:794.2pt;z-index:-251702272;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">
                <v:shape id="Graphic 57"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" path="m812800,l,,,170815r812800,l812800,xe" fillcolor="#f9c090" stroked="f">
                  <v:path arrowok="t"/>
                </v:shape>
                <v:shape id="Graphic 58"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10"/>
        </w:rPr>
        <w:t>8</w:t>
      </w:r>
      <w:r>
        <w:rPr>
          <w:color w:val="FFFFFF"/>
        </w:rPr>
        <w:tab/>
      </w:r>
      <w:r w:rsidR="00294A66">
        <w:t>RoadReady Parts</w:t>
      </w:r>
    </w:p>
    <w:p w14:paraId="13F68EB7" w14:textId="77777777" w:rsidR="00AC6077" w:rsidRDefault="00000000">
      <w:pPr>
        <w:pStyle w:val="BodyText"/>
        <w:spacing w:before="105"/>
        <w:rPr>
          <w:sz w:val="20"/>
        </w:rPr>
      </w:pPr>
      <w:r>
        <w:rPr>
          <w:noProof/>
          <w:sz w:val="20"/>
        </w:rPr>
        <mc:AlternateContent>
          <mc:Choice Requires="wpg">
            <w:drawing>
              <wp:anchor distT="0" distB="0" distL="0" distR="0" simplePos="0" relativeHeight="251644928" behindDoc="1" locked="0" layoutInCell="1" allowOverlap="1" wp14:anchorId="45776680" wp14:editId="241527C4">
                <wp:simplePos x="0" y="0"/>
                <wp:positionH relativeFrom="page">
                  <wp:posOffset>2235200</wp:posOffset>
                </wp:positionH>
                <wp:positionV relativeFrom="paragraph">
                  <wp:posOffset>236855</wp:posOffset>
                </wp:positionV>
                <wp:extent cx="2779395" cy="449580"/>
                <wp:effectExtent l="0" t="0" r="0" b="0"/>
                <wp:wrapTopAndBottom/>
                <wp:docPr id="59" name="Group 59"/>
                <wp:cNvGraphicFramePr/>
                <a:graphic xmlns:a="http://schemas.openxmlformats.org/drawingml/2006/main">
                  <a:graphicData uri="http://schemas.microsoft.com/office/word/2010/wordprocessingGroup">
                    <wpg:wgp>
                      <wpg:cNvGrpSpPr/>
                      <wpg:grpSpPr>
                        <a:xfrm>
                          <a:off x="0" y="0"/>
                          <a:ext cx="2779395" cy="449580"/>
                          <a:chOff x="0" y="0"/>
                          <a:chExt cx="2779395" cy="449580"/>
                        </a:xfrm>
                      </wpg:grpSpPr>
                      <pic:pic xmlns:pic="http://schemas.openxmlformats.org/drawingml/2006/picture">
                        <pic:nvPicPr>
                          <pic:cNvPr id="60" name="Image 60"/>
                          <pic:cNvPicPr/>
                        </pic:nvPicPr>
                        <pic:blipFill>
                          <a:blip r:embed="rId35" cstate="print"/>
                          <a:stretch>
                            <a:fillRect/>
                          </a:stretch>
                        </pic:blipFill>
                        <pic:spPr>
                          <a:xfrm>
                            <a:off x="36194" y="24129"/>
                            <a:ext cx="2743200" cy="425450"/>
                          </a:xfrm>
                          <a:prstGeom prst="rect">
                            <a:avLst/>
                          </a:prstGeom>
                        </pic:spPr>
                      </pic:pic>
                      <pic:pic xmlns:pic="http://schemas.openxmlformats.org/drawingml/2006/picture">
                        <pic:nvPicPr>
                          <pic:cNvPr id="61" name="Image 61"/>
                          <pic:cNvPicPr/>
                        </pic:nvPicPr>
                        <pic:blipFill>
                          <a:blip r:embed="rId36" cstate="print"/>
                          <a:stretch>
                            <a:fillRect/>
                          </a:stretch>
                        </pic:blipFill>
                        <pic:spPr>
                          <a:xfrm>
                            <a:off x="0" y="0"/>
                            <a:ext cx="2740660" cy="422275"/>
                          </a:xfrm>
                          <a:prstGeom prst="rect">
                            <a:avLst/>
                          </a:prstGeom>
                        </pic:spPr>
                      </pic:pic>
                    </wpg:wgp>
                  </a:graphicData>
                </a:graphic>
              </wp:anchor>
            </w:drawing>
          </mc:Choice>
          <mc:Fallback>
            <w:pict>
              <v:group w14:anchorId="0DFA6E5F" id="Group 59" o:spid="_x0000_s1026" style="position:absolute;margin-left:176pt;margin-top:18.65pt;width:218.85pt;height:35.4pt;z-index:-251671552;mso-wrap-distance-left:0;mso-wrap-distance-right:0;mso-position-horizontal-relative:page" coordsize="27793,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">
                <v:shape id="Image 60" o:spid="_x0000_s1027" type="#_x0000_t75" style="position:absolute;left:361;top:241;width:27432;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">
                  <v:imagedata r:id="rId37" o:title=""/>
                </v:shape>
                <v:shape id="Image 61" o:spid="_x0000_s1028" type="#_x0000_t75" style="position:absolute;width:27406;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">
                  <v:imagedata r:id="rId38" o:title=""/>
                </v:shape>
                <w10:wrap type="topAndBottom" anchorx="page"/>
              </v:group>
            </w:pict>
          </mc:Fallback>
        </mc:AlternateContent>
      </w:r>
    </w:p>
    <w:p w14:paraId="74CDCFF4" w14:textId="77777777" w:rsidR="00AC6077" w:rsidRDefault="00000000">
      <w:pPr>
        <w:pStyle w:val="BodyText"/>
        <w:ind w:left="1440" w:right="1016" w:firstLine="969"/>
        <w:jc w:val="both"/>
      </w:pPr>
      <w:r>
        <w:t>The big attraction with active server pages, of course is the ability to include script directly in the file that’s referenced by the browser, and that creates dynamic pages.</w:t>
      </w:r>
    </w:p>
    <w:p w14:paraId="16AFBCCD" w14:textId="77777777" w:rsidR="00AC6077" w:rsidRDefault="00000000">
      <w:pPr>
        <w:pStyle w:val="BodyText"/>
        <w:ind w:left="1440" w:right="1011" w:firstLine="926"/>
        <w:jc w:val="both"/>
      </w:pPr>
      <w:r>
        <w:t>It’s important</w:t>
      </w:r>
      <w:r>
        <w:rPr>
          <w:spacing w:val="-1"/>
        </w:rPr>
        <w:t xml:space="preserve"> </w:t>
      </w:r>
      <w:r>
        <w:t>to recognize</w:t>
      </w:r>
      <w:r>
        <w:rPr>
          <w:spacing w:val="-1"/>
        </w:rPr>
        <w:t xml:space="preserve"> </w:t>
      </w:r>
      <w:r>
        <w:t>how ASP</w:t>
      </w:r>
      <w:r>
        <w:rPr>
          <w:spacing w:val="-1"/>
        </w:rPr>
        <w:t xml:space="preserve"> </w:t>
      </w:r>
      <w:r>
        <w:t>differs</w:t>
      </w:r>
      <w:r>
        <w:rPr>
          <w:spacing w:val="-2"/>
        </w:rPr>
        <w:t xml:space="preserve"> </w:t>
      </w:r>
      <w:r>
        <w:t>from existing</w:t>
      </w:r>
      <w:r>
        <w:rPr>
          <w:spacing w:val="-3"/>
        </w:rPr>
        <w:t xml:space="preserve"> </w:t>
      </w:r>
      <w:r>
        <w:t>methods such as refining a latest page, executing CGI and ISAPI applications or running traditional scripts.</w:t>
      </w:r>
    </w:p>
    <w:p w14:paraId="6EEAD35F" w14:textId="77777777" w:rsidR="00AC6077" w:rsidRDefault="00000000">
      <w:pPr>
        <w:pStyle w:val="BodyText"/>
        <w:spacing w:before="341"/>
        <w:ind w:left="2347"/>
      </w:pPr>
      <w:r>
        <w:t>There</w:t>
      </w:r>
      <w:r>
        <w:rPr>
          <w:spacing w:val="-6"/>
        </w:rPr>
        <w:t xml:space="preserve"> </w:t>
      </w:r>
      <w:r>
        <w:t>are</w:t>
      </w:r>
      <w:r>
        <w:rPr>
          <w:spacing w:val="-3"/>
        </w:rPr>
        <w:t xml:space="preserve"> </w:t>
      </w:r>
      <w:r>
        <w:t>two</w:t>
      </w:r>
      <w:r>
        <w:rPr>
          <w:spacing w:val="-2"/>
        </w:rPr>
        <w:t xml:space="preserve"> </w:t>
      </w:r>
      <w:r>
        <w:t>types</w:t>
      </w:r>
      <w:r>
        <w:rPr>
          <w:spacing w:val="-4"/>
        </w:rPr>
        <w:t xml:space="preserve"> </w:t>
      </w:r>
      <w:r>
        <w:t>of</w:t>
      </w:r>
      <w:r>
        <w:rPr>
          <w:spacing w:val="-2"/>
        </w:rPr>
        <w:t xml:space="preserve"> </w:t>
      </w:r>
      <w:r>
        <w:t>web</w:t>
      </w:r>
      <w:r>
        <w:rPr>
          <w:spacing w:val="-3"/>
        </w:rPr>
        <w:t xml:space="preserve"> </w:t>
      </w:r>
      <w:r>
        <w:t>pages</w:t>
      </w:r>
      <w:r>
        <w:rPr>
          <w:spacing w:val="-2"/>
        </w:rPr>
        <w:t xml:space="preserve"> </w:t>
      </w:r>
      <w:r>
        <w:t>that</w:t>
      </w:r>
      <w:r>
        <w:rPr>
          <w:spacing w:val="-5"/>
        </w:rPr>
        <w:t xml:space="preserve"> </w:t>
      </w:r>
      <w:r>
        <w:t>are</w:t>
      </w:r>
      <w:r>
        <w:rPr>
          <w:spacing w:val="-7"/>
        </w:rPr>
        <w:t xml:space="preserve"> </w:t>
      </w:r>
      <w:r>
        <w:t>as</w:t>
      </w:r>
      <w:r>
        <w:rPr>
          <w:spacing w:val="-1"/>
        </w:rPr>
        <w:t xml:space="preserve"> </w:t>
      </w:r>
      <w:r>
        <w:rPr>
          <w:spacing w:val="-2"/>
        </w:rPr>
        <w:t>under:</w:t>
      </w:r>
    </w:p>
    <w:p w14:paraId="41BBC79E" w14:textId="77777777" w:rsidR="00AC6077" w:rsidRDefault="00000000">
      <w:pPr>
        <w:pStyle w:val="ListParagraph"/>
        <w:numPr>
          <w:ilvl w:val="0"/>
          <w:numId w:val="1"/>
        </w:numPr>
        <w:tabs>
          <w:tab w:val="left" w:pos="3155"/>
        </w:tabs>
        <w:spacing w:before="11" w:line="341" w:lineRule="exact"/>
        <w:ind w:left="3155" w:hanging="277"/>
        <w:rPr>
          <w:sz w:val="28"/>
        </w:rPr>
      </w:pPr>
      <w:r>
        <w:rPr>
          <w:sz w:val="28"/>
        </w:rPr>
        <w:t>Static</w:t>
      </w:r>
      <w:r>
        <w:rPr>
          <w:spacing w:val="-8"/>
          <w:sz w:val="28"/>
        </w:rPr>
        <w:t xml:space="preserve"> </w:t>
      </w:r>
      <w:r>
        <w:rPr>
          <w:sz w:val="28"/>
        </w:rPr>
        <w:t>Web</w:t>
      </w:r>
      <w:r>
        <w:rPr>
          <w:spacing w:val="-5"/>
          <w:sz w:val="28"/>
        </w:rPr>
        <w:t xml:space="preserve"> </w:t>
      </w:r>
      <w:r>
        <w:rPr>
          <w:spacing w:val="-4"/>
          <w:sz w:val="28"/>
        </w:rPr>
        <w:t>Pages</w:t>
      </w:r>
    </w:p>
    <w:p w14:paraId="5BE5C5A6" w14:textId="77777777" w:rsidR="00AC6077" w:rsidRDefault="00000000">
      <w:pPr>
        <w:pStyle w:val="ListParagraph"/>
        <w:numPr>
          <w:ilvl w:val="0"/>
          <w:numId w:val="1"/>
        </w:numPr>
        <w:tabs>
          <w:tab w:val="left" w:pos="3155"/>
        </w:tabs>
        <w:spacing w:line="341" w:lineRule="exact"/>
        <w:ind w:left="3155" w:hanging="277"/>
        <w:rPr>
          <w:sz w:val="28"/>
        </w:rPr>
      </w:pPr>
      <w:r>
        <w:rPr>
          <w:sz w:val="28"/>
        </w:rPr>
        <w:t>Dynamic</w:t>
      </w:r>
      <w:r>
        <w:rPr>
          <w:spacing w:val="-9"/>
          <w:sz w:val="28"/>
        </w:rPr>
        <w:t xml:space="preserve"> </w:t>
      </w:r>
      <w:r>
        <w:rPr>
          <w:sz w:val="28"/>
        </w:rPr>
        <w:t>Web</w:t>
      </w:r>
      <w:r>
        <w:rPr>
          <w:spacing w:val="-8"/>
          <w:sz w:val="28"/>
        </w:rPr>
        <w:t xml:space="preserve"> </w:t>
      </w:r>
      <w:r>
        <w:rPr>
          <w:spacing w:val="-4"/>
          <w:sz w:val="28"/>
        </w:rPr>
        <w:t>Pages</w:t>
      </w:r>
    </w:p>
    <w:p w14:paraId="18DC5590" w14:textId="77777777" w:rsidR="00AC6077" w:rsidRDefault="00000000">
      <w:pPr>
        <w:pStyle w:val="Heading3"/>
        <w:numPr>
          <w:ilvl w:val="0"/>
          <w:numId w:val="2"/>
        </w:numPr>
        <w:tabs>
          <w:tab w:val="left" w:pos="2231"/>
        </w:tabs>
        <w:spacing w:before="332"/>
        <w:ind w:left="2231" w:hanging="433"/>
        <w:rPr>
          <w:rFonts w:ascii="Wingdings" w:hAnsi="Wingdings"/>
          <w:b w:val="0"/>
          <w:sz w:val="34"/>
        </w:rPr>
      </w:pPr>
      <w:r>
        <w:t>Static</w:t>
      </w:r>
      <w:r>
        <w:rPr>
          <w:spacing w:val="-10"/>
        </w:rPr>
        <w:t xml:space="preserve"> </w:t>
      </w:r>
      <w:r>
        <w:t>Web</w:t>
      </w:r>
      <w:r>
        <w:rPr>
          <w:spacing w:val="-15"/>
        </w:rPr>
        <w:t xml:space="preserve"> </w:t>
      </w:r>
      <w:r>
        <w:rPr>
          <w:spacing w:val="-2"/>
        </w:rPr>
        <w:t>Pages:</w:t>
      </w:r>
    </w:p>
    <w:p w14:paraId="57CB2A23" w14:textId="77777777" w:rsidR="00AC6077" w:rsidRDefault="00000000">
      <w:pPr>
        <w:pStyle w:val="BodyText"/>
        <w:spacing w:before="343"/>
        <w:ind w:left="1440" w:right="1006" w:firstLine="691"/>
        <w:jc w:val="both"/>
      </w:pPr>
      <w:r>
        <w:t>When the user enters URL into their browser’s address box, or clicks a hyperlink on another page, a request for that page is sent to the server. This is just</w:t>
      </w:r>
      <w:r>
        <w:rPr>
          <w:spacing w:val="-16"/>
        </w:rPr>
        <w:t xml:space="preserve"> </w:t>
      </w:r>
      <w:r>
        <w:t>a</w:t>
      </w:r>
      <w:r>
        <w:rPr>
          <w:spacing w:val="-16"/>
        </w:rPr>
        <w:t xml:space="preserve"> </w:t>
      </w:r>
      <w:r>
        <w:t>file</w:t>
      </w:r>
      <w:r>
        <w:rPr>
          <w:spacing w:val="-16"/>
        </w:rPr>
        <w:t xml:space="preserve"> </w:t>
      </w:r>
      <w:r>
        <w:t>on</w:t>
      </w:r>
      <w:r>
        <w:rPr>
          <w:spacing w:val="-13"/>
        </w:rPr>
        <w:t xml:space="preserve"> </w:t>
      </w:r>
      <w:r>
        <w:t>the</w:t>
      </w:r>
      <w:r>
        <w:rPr>
          <w:spacing w:val="-16"/>
        </w:rPr>
        <w:t xml:space="preserve"> </w:t>
      </w:r>
      <w:r>
        <w:t>server’s</w:t>
      </w:r>
      <w:r>
        <w:rPr>
          <w:spacing w:val="-14"/>
        </w:rPr>
        <w:t xml:space="preserve"> </w:t>
      </w:r>
      <w:r>
        <w:t>hard</w:t>
      </w:r>
      <w:r>
        <w:rPr>
          <w:spacing w:val="-14"/>
        </w:rPr>
        <w:t xml:space="preserve"> </w:t>
      </w:r>
      <w:r>
        <w:t>disk,</w:t>
      </w:r>
      <w:r>
        <w:rPr>
          <w:spacing w:val="-16"/>
        </w:rPr>
        <w:t xml:space="preserve"> </w:t>
      </w:r>
      <w:r>
        <w:t>and</w:t>
      </w:r>
      <w:r>
        <w:rPr>
          <w:spacing w:val="-14"/>
        </w:rPr>
        <w:t xml:space="preserve"> </w:t>
      </w:r>
      <w:r>
        <w:t>the</w:t>
      </w:r>
      <w:r>
        <w:rPr>
          <w:spacing w:val="-15"/>
        </w:rPr>
        <w:t xml:space="preserve"> </w:t>
      </w:r>
      <w:r>
        <w:t>web</w:t>
      </w:r>
      <w:r>
        <w:rPr>
          <w:spacing w:val="-14"/>
        </w:rPr>
        <w:t xml:space="preserve"> </w:t>
      </w:r>
      <w:r>
        <w:t>server</w:t>
      </w:r>
      <w:r>
        <w:rPr>
          <w:spacing w:val="-13"/>
        </w:rPr>
        <w:t xml:space="preserve"> </w:t>
      </w:r>
      <w:r>
        <w:t>software</w:t>
      </w:r>
      <w:r>
        <w:rPr>
          <w:spacing w:val="-16"/>
        </w:rPr>
        <w:t xml:space="preserve"> </w:t>
      </w:r>
      <w:r>
        <w:t>starts</w:t>
      </w:r>
      <w:r>
        <w:rPr>
          <w:spacing w:val="-12"/>
        </w:rPr>
        <w:t xml:space="preserve"> </w:t>
      </w:r>
      <w:r>
        <w:t>by</w:t>
      </w:r>
      <w:r>
        <w:rPr>
          <w:spacing w:val="-13"/>
        </w:rPr>
        <w:t xml:space="preserve"> </w:t>
      </w:r>
      <w:r>
        <w:t>loading it into memory. If it’s a normal static HTML page, the server adds a few transmission protocol requirements such as the document type, encodes it so that</w:t>
      </w:r>
      <w:r>
        <w:rPr>
          <w:spacing w:val="-7"/>
        </w:rPr>
        <w:t xml:space="preserve"> </w:t>
      </w:r>
      <w:r>
        <w:t>it</w:t>
      </w:r>
      <w:r>
        <w:rPr>
          <w:spacing w:val="-7"/>
        </w:rPr>
        <w:t xml:space="preserve"> </w:t>
      </w:r>
      <w:r>
        <w:t>can</w:t>
      </w:r>
      <w:r>
        <w:rPr>
          <w:spacing w:val="-5"/>
        </w:rPr>
        <w:t xml:space="preserve"> </w:t>
      </w:r>
      <w:r>
        <w:t>be</w:t>
      </w:r>
      <w:r>
        <w:rPr>
          <w:spacing w:val="-7"/>
        </w:rPr>
        <w:t xml:space="preserve"> </w:t>
      </w:r>
      <w:r>
        <w:t>transmitted</w:t>
      </w:r>
      <w:r>
        <w:rPr>
          <w:spacing w:val="-4"/>
        </w:rPr>
        <w:t xml:space="preserve"> </w:t>
      </w:r>
      <w:r>
        <w:t>over</w:t>
      </w:r>
      <w:r>
        <w:rPr>
          <w:spacing w:val="-7"/>
        </w:rPr>
        <w:t xml:space="preserve"> </w:t>
      </w:r>
      <w:r>
        <w:t>HTTP,</w:t>
      </w:r>
      <w:r>
        <w:rPr>
          <w:spacing w:val="-10"/>
        </w:rPr>
        <w:t xml:space="preserve"> </w:t>
      </w:r>
      <w:r>
        <w:t>and</w:t>
      </w:r>
      <w:r>
        <w:rPr>
          <w:spacing w:val="-5"/>
        </w:rPr>
        <w:t xml:space="preserve"> </w:t>
      </w:r>
      <w:r>
        <w:t>sends</w:t>
      </w:r>
      <w:r>
        <w:rPr>
          <w:spacing w:val="-5"/>
        </w:rPr>
        <w:t xml:space="preserve"> </w:t>
      </w:r>
      <w:r>
        <w:t>the</w:t>
      </w:r>
      <w:r>
        <w:rPr>
          <w:spacing w:val="-7"/>
        </w:rPr>
        <w:t xml:space="preserve"> </w:t>
      </w:r>
      <w:r>
        <w:t>whole</w:t>
      </w:r>
      <w:r>
        <w:rPr>
          <w:spacing w:val="-6"/>
        </w:rPr>
        <w:t xml:space="preserve"> </w:t>
      </w:r>
      <w:r>
        <w:t>thing</w:t>
      </w:r>
      <w:r>
        <w:rPr>
          <w:spacing w:val="-6"/>
        </w:rPr>
        <w:t xml:space="preserve"> </w:t>
      </w:r>
      <w:r>
        <w:t>to</w:t>
      </w:r>
      <w:r>
        <w:rPr>
          <w:spacing w:val="-6"/>
        </w:rPr>
        <w:t xml:space="preserve"> </w:t>
      </w:r>
      <w:r>
        <w:t>the</w:t>
      </w:r>
      <w:r>
        <w:rPr>
          <w:spacing w:val="-7"/>
        </w:rPr>
        <w:t xml:space="preserve"> </w:t>
      </w:r>
      <w:r>
        <w:t>browser.</w:t>
      </w:r>
    </w:p>
    <w:p w14:paraId="281C5CBB" w14:textId="77777777" w:rsidR="00AC6077" w:rsidRDefault="00000000">
      <w:pPr>
        <w:pStyle w:val="BodyText"/>
        <w:ind w:left="1440" w:right="1022" w:firstLine="717"/>
        <w:jc w:val="both"/>
      </w:pPr>
      <w:r>
        <w:t>The</w:t>
      </w:r>
      <w:r>
        <w:rPr>
          <w:spacing w:val="-1"/>
        </w:rPr>
        <w:t xml:space="preserve"> </w:t>
      </w:r>
      <w:r>
        <w:t>user sees the</w:t>
      </w:r>
      <w:r>
        <w:rPr>
          <w:spacing w:val="-1"/>
        </w:rPr>
        <w:t xml:space="preserve"> </w:t>
      </w:r>
      <w:r>
        <w:t>contents as rendered HTML</w:t>
      </w:r>
      <w:r>
        <w:rPr>
          <w:spacing w:val="-1"/>
        </w:rPr>
        <w:t xml:space="preserve"> </w:t>
      </w:r>
      <w:r>
        <w:t>page,</w:t>
      </w:r>
      <w:r>
        <w:rPr>
          <w:spacing w:val="-1"/>
        </w:rPr>
        <w:t xml:space="preserve"> </w:t>
      </w:r>
      <w:r>
        <w:t>but</w:t>
      </w:r>
      <w:r>
        <w:rPr>
          <w:spacing w:val="-1"/>
        </w:rPr>
        <w:t xml:space="preserve"> </w:t>
      </w:r>
      <w:r>
        <w:t>the</w:t>
      </w:r>
      <w:r>
        <w:rPr>
          <w:spacing w:val="-1"/>
        </w:rPr>
        <w:t xml:space="preserve"> </w:t>
      </w:r>
      <w:r>
        <w:t>same</w:t>
      </w:r>
      <w:r>
        <w:rPr>
          <w:spacing w:val="-1"/>
        </w:rPr>
        <w:t xml:space="preserve"> </w:t>
      </w:r>
      <w:r>
        <w:t>source is the same is the file that is stored on the server’s disk.</w:t>
      </w:r>
    </w:p>
    <w:p w14:paraId="631E2781" w14:textId="77777777" w:rsidR="00AC6077" w:rsidRDefault="00000000">
      <w:pPr>
        <w:pStyle w:val="Heading3"/>
        <w:numPr>
          <w:ilvl w:val="1"/>
          <w:numId w:val="2"/>
        </w:numPr>
        <w:tabs>
          <w:tab w:val="left" w:pos="2519"/>
        </w:tabs>
        <w:spacing w:before="339"/>
        <w:ind w:left="2519" w:hanging="361"/>
        <w:rPr>
          <w:b w:val="0"/>
        </w:rPr>
      </w:pPr>
      <w:r>
        <w:t>Dynamic</w:t>
      </w:r>
      <w:r>
        <w:rPr>
          <w:spacing w:val="-15"/>
        </w:rPr>
        <w:t xml:space="preserve"> </w:t>
      </w:r>
      <w:r>
        <w:t>Web</w:t>
      </w:r>
      <w:r>
        <w:rPr>
          <w:spacing w:val="-16"/>
        </w:rPr>
        <w:t xml:space="preserve"> </w:t>
      </w:r>
      <w:r>
        <w:rPr>
          <w:spacing w:val="-2"/>
        </w:rPr>
        <w:t>Pages</w:t>
      </w:r>
      <w:r>
        <w:rPr>
          <w:b w:val="0"/>
          <w:spacing w:val="-2"/>
        </w:rPr>
        <w:t>:</w:t>
      </w:r>
    </w:p>
    <w:p w14:paraId="16DE7B33" w14:textId="77777777" w:rsidR="00AC6077" w:rsidRDefault="00000000">
      <w:pPr>
        <w:pStyle w:val="BodyText"/>
        <w:spacing w:before="344"/>
        <w:ind w:left="1440" w:right="1005" w:firstLine="691"/>
        <w:jc w:val="both"/>
      </w:pPr>
      <w:r>
        <w:t>To create a dynamic web page using traditional methods, the server has to do more than just package up and send a file from disk. If the request from the browser is for a CGI or ISAPI application file, the server loads application &amp; executes</w:t>
      </w:r>
      <w:r>
        <w:rPr>
          <w:spacing w:val="-4"/>
        </w:rPr>
        <w:t xml:space="preserve"> </w:t>
      </w:r>
      <w:r>
        <w:t>it.</w:t>
      </w:r>
      <w:r>
        <w:rPr>
          <w:spacing w:val="-4"/>
        </w:rPr>
        <w:t xml:space="preserve"> </w:t>
      </w:r>
      <w:r>
        <w:t>The</w:t>
      </w:r>
      <w:r>
        <w:rPr>
          <w:spacing w:val="-5"/>
        </w:rPr>
        <w:t xml:space="preserve"> </w:t>
      </w:r>
      <w:r>
        <w:t>application</w:t>
      </w:r>
      <w:r>
        <w:rPr>
          <w:spacing w:val="-2"/>
        </w:rPr>
        <w:t xml:space="preserve"> </w:t>
      </w:r>
      <w:r>
        <w:t>itself</w:t>
      </w:r>
      <w:r>
        <w:rPr>
          <w:spacing w:val="-4"/>
        </w:rPr>
        <w:t xml:space="preserve"> </w:t>
      </w:r>
      <w:r>
        <w:t>creates</w:t>
      </w:r>
      <w:r>
        <w:rPr>
          <w:spacing w:val="-4"/>
        </w:rPr>
        <w:t xml:space="preserve"> </w:t>
      </w:r>
      <w:r>
        <w:t>a</w:t>
      </w:r>
      <w:r>
        <w:rPr>
          <w:spacing w:val="-7"/>
        </w:rPr>
        <w:t xml:space="preserve"> </w:t>
      </w:r>
      <w:r>
        <w:t>stream</w:t>
      </w:r>
      <w:r>
        <w:rPr>
          <w:spacing w:val="-6"/>
        </w:rPr>
        <w:t xml:space="preserve"> </w:t>
      </w:r>
      <w:r>
        <w:t>of</w:t>
      </w:r>
      <w:r>
        <w:rPr>
          <w:spacing w:val="-2"/>
        </w:rPr>
        <w:t xml:space="preserve"> </w:t>
      </w:r>
      <w:r>
        <w:t>text</w:t>
      </w:r>
      <w:r>
        <w:rPr>
          <w:spacing w:val="-4"/>
        </w:rPr>
        <w:t xml:space="preserve"> </w:t>
      </w:r>
      <w:r>
        <w:t>HTML</w:t>
      </w:r>
      <w:r>
        <w:rPr>
          <w:spacing w:val="-7"/>
        </w:rPr>
        <w:t xml:space="preserve"> </w:t>
      </w:r>
      <w:r>
        <w:t>code,</w:t>
      </w:r>
      <w:r>
        <w:rPr>
          <w:spacing w:val="-8"/>
        </w:rPr>
        <w:t xml:space="preserve"> </w:t>
      </w:r>
      <w:r>
        <w:t>just</w:t>
      </w:r>
      <w:r>
        <w:rPr>
          <w:spacing w:val="-4"/>
        </w:rPr>
        <w:t xml:space="preserve"> </w:t>
      </w:r>
      <w:r>
        <w:t>like</w:t>
      </w:r>
      <w:r>
        <w:rPr>
          <w:spacing w:val="-5"/>
        </w:rPr>
        <w:t xml:space="preserve"> </w:t>
      </w:r>
      <w:r>
        <w:t>if was sending it to a printer. This is assembled in to a temporary page on the server,</w:t>
      </w:r>
      <w:r>
        <w:rPr>
          <w:spacing w:val="-7"/>
        </w:rPr>
        <w:t xml:space="preserve"> </w:t>
      </w:r>
      <w:r>
        <w:t>packaged</w:t>
      </w:r>
      <w:r>
        <w:rPr>
          <w:spacing w:val="-4"/>
        </w:rPr>
        <w:t xml:space="preserve"> </w:t>
      </w:r>
      <w:r>
        <w:t>up</w:t>
      </w:r>
      <w:r>
        <w:rPr>
          <w:spacing w:val="-5"/>
        </w:rPr>
        <w:t xml:space="preserve"> </w:t>
      </w:r>
      <w:r>
        <w:t>for</w:t>
      </w:r>
      <w:r>
        <w:rPr>
          <w:spacing w:val="-4"/>
        </w:rPr>
        <w:t xml:space="preserve"> </w:t>
      </w:r>
      <w:r>
        <w:t>HTTP</w:t>
      </w:r>
      <w:r>
        <w:rPr>
          <w:spacing w:val="-7"/>
        </w:rPr>
        <w:t xml:space="preserve"> </w:t>
      </w:r>
      <w:r>
        <w:t>transition,</w:t>
      </w:r>
      <w:r>
        <w:rPr>
          <w:spacing w:val="-4"/>
        </w:rPr>
        <w:t xml:space="preserve"> </w:t>
      </w:r>
      <w:r>
        <w:t>and</w:t>
      </w:r>
      <w:r>
        <w:rPr>
          <w:spacing w:val="-5"/>
        </w:rPr>
        <w:t xml:space="preserve"> </w:t>
      </w:r>
      <w:r>
        <w:t>sent</w:t>
      </w:r>
      <w:r>
        <w:rPr>
          <w:spacing w:val="-6"/>
        </w:rPr>
        <w:t xml:space="preserve"> </w:t>
      </w:r>
      <w:r>
        <w:t>to</w:t>
      </w:r>
      <w:r>
        <w:rPr>
          <w:spacing w:val="-3"/>
        </w:rPr>
        <w:t xml:space="preserve"> </w:t>
      </w:r>
      <w:r>
        <w:t>the</w:t>
      </w:r>
      <w:r>
        <w:rPr>
          <w:spacing w:val="-4"/>
        </w:rPr>
        <w:t xml:space="preserve"> </w:t>
      </w:r>
      <w:r>
        <w:t>browser.</w:t>
      </w:r>
      <w:r>
        <w:rPr>
          <w:spacing w:val="-1"/>
        </w:rPr>
        <w:t xml:space="preserve"> </w:t>
      </w:r>
      <w:r>
        <w:t>To</w:t>
      </w:r>
      <w:r>
        <w:rPr>
          <w:spacing w:val="-3"/>
        </w:rPr>
        <w:t xml:space="preserve"> </w:t>
      </w:r>
      <w:r>
        <w:t>the</w:t>
      </w:r>
      <w:r>
        <w:rPr>
          <w:spacing w:val="-4"/>
        </w:rPr>
        <w:t xml:space="preserve"> </w:t>
      </w:r>
      <w:r>
        <w:t>user,</w:t>
      </w:r>
      <w:r>
        <w:rPr>
          <w:spacing w:val="-6"/>
        </w:rPr>
        <w:t xml:space="preserve"> </w:t>
      </w:r>
      <w:r>
        <w:t>it looks just like a normal static page, because it’s still just HTML code. However, the</w:t>
      </w:r>
      <w:r>
        <w:rPr>
          <w:spacing w:val="-16"/>
        </w:rPr>
        <w:t xml:space="preserve"> </w:t>
      </w:r>
      <w:r>
        <w:t>actual</w:t>
      </w:r>
      <w:r>
        <w:rPr>
          <w:spacing w:val="-16"/>
        </w:rPr>
        <w:t xml:space="preserve"> </w:t>
      </w:r>
      <w:r>
        <w:t>page</w:t>
      </w:r>
      <w:r>
        <w:rPr>
          <w:spacing w:val="-16"/>
        </w:rPr>
        <w:t xml:space="preserve"> </w:t>
      </w:r>
      <w:r>
        <w:t>is</w:t>
      </w:r>
      <w:r>
        <w:rPr>
          <w:spacing w:val="-16"/>
        </w:rPr>
        <w:t xml:space="preserve"> </w:t>
      </w:r>
      <w:r>
        <w:t>no</w:t>
      </w:r>
      <w:r>
        <w:rPr>
          <w:spacing w:val="-16"/>
        </w:rPr>
        <w:t xml:space="preserve"> </w:t>
      </w:r>
      <w:r>
        <w:t>longer</w:t>
      </w:r>
      <w:r>
        <w:rPr>
          <w:spacing w:val="-15"/>
        </w:rPr>
        <w:t xml:space="preserve"> </w:t>
      </w:r>
      <w:r>
        <w:t>just</w:t>
      </w:r>
      <w:r>
        <w:rPr>
          <w:spacing w:val="-16"/>
        </w:rPr>
        <w:t xml:space="preserve"> </w:t>
      </w:r>
      <w:r>
        <w:t>a</w:t>
      </w:r>
      <w:r>
        <w:rPr>
          <w:spacing w:val="-16"/>
        </w:rPr>
        <w:t xml:space="preserve"> </w:t>
      </w:r>
      <w:r>
        <w:t>copy</w:t>
      </w:r>
      <w:r>
        <w:rPr>
          <w:spacing w:val="-16"/>
        </w:rPr>
        <w:t xml:space="preserve"> </w:t>
      </w:r>
      <w:r>
        <w:t>of</w:t>
      </w:r>
      <w:r>
        <w:rPr>
          <w:spacing w:val="-16"/>
        </w:rPr>
        <w:t xml:space="preserve"> </w:t>
      </w:r>
      <w:r>
        <w:t>the</w:t>
      </w:r>
      <w:r>
        <w:rPr>
          <w:spacing w:val="-16"/>
        </w:rPr>
        <w:t xml:space="preserve"> </w:t>
      </w:r>
      <w:r>
        <w:t>file</w:t>
      </w:r>
      <w:r>
        <w:rPr>
          <w:spacing w:val="-15"/>
        </w:rPr>
        <w:t xml:space="preserve"> </w:t>
      </w:r>
      <w:r>
        <w:t>on</w:t>
      </w:r>
      <w:r>
        <w:rPr>
          <w:spacing w:val="-16"/>
        </w:rPr>
        <w:t xml:space="preserve"> </w:t>
      </w:r>
      <w:r>
        <w:t>the</w:t>
      </w:r>
      <w:r>
        <w:rPr>
          <w:spacing w:val="-16"/>
        </w:rPr>
        <w:t xml:space="preserve"> </w:t>
      </w:r>
      <w:r>
        <w:t>server’s</w:t>
      </w:r>
      <w:r>
        <w:rPr>
          <w:spacing w:val="-16"/>
        </w:rPr>
        <w:t xml:space="preserve"> </w:t>
      </w:r>
      <w:r>
        <w:t>disk.</w:t>
      </w:r>
      <w:r>
        <w:rPr>
          <w:spacing w:val="-16"/>
        </w:rPr>
        <w:t xml:space="preserve"> </w:t>
      </w:r>
      <w:r>
        <w:t>It</w:t>
      </w:r>
      <w:r>
        <w:rPr>
          <w:spacing w:val="-16"/>
        </w:rPr>
        <w:t xml:space="preserve"> </w:t>
      </w:r>
      <w:r>
        <w:t>is</w:t>
      </w:r>
      <w:r>
        <w:rPr>
          <w:spacing w:val="-15"/>
        </w:rPr>
        <w:t xml:space="preserve"> </w:t>
      </w:r>
      <w:r>
        <w:t>created on the fly, and the page can be refreshed. Each time the application</w:t>
      </w:r>
    </w:p>
    <w:p w14:paraId="70290640" w14:textId="77777777" w:rsidR="00AC6077" w:rsidRDefault="00000000">
      <w:pPr>
        <w:pStyle w:val="BodyText"/>
        <w:spacing w:before="3"/>
        <w:ind w:left="1440"/>
        <w:jc w:val="both"/>
      </w:pPr>
      <w:r>
        <w:t>that</w:t>
      </w:r>
      <w:r>
        <w:rPr>
          <w:spacing w:val="-5"/>
        </w:rPr>
        <w:t xml:space="preserve"> </w:t>
      </w:r>
      <w:r>
        <w:t>creates</w:t>
      </w:r>
      <w:r>
        <w:rPr>
          <w:spacing w:val="-1"/>
        </w:rPr>
        <w:t xml:space="preserve"> </w:t>
      </w:r>
      <w:r>
        <w:t>it</w:t>
      </w:r>
      <w:r>
        <w:rPr>
          <w:spacing w:val="-5"/>
        </w:rPr>
        <w:t xml:space="preserve"> </w:t>
      </w:r>
      <w:r>
        <w:t>is</w:t>
      </w:r>
      <w:r>
        <w:rPr>
          <w:spacing w:val="-1"/>
        </w:rPr>
        <w:t xml:space="preserve"> </w:t>
      </w:r>
      <w:r>
        <w:rPr>
          <w:spacing w:val="-2"/>
        </w:rPr>
        <w:t>refreshing.</w:t>
      </w:r>
    </w:p>
    <w:p w14:paraId="70E1C453" w14:textId="77777777" w:rsidR="00AC6077" w:rsidRDefault="00AC6077">
      <w:pPr>
        <w:pStyle w:val="BodyText"/>
        <w:jc w:val="both"/>
        <w:sectPr w:rsidR="00AC6077">
          <w:pgSz w:w="11920" w:h="16850"/>
          <w:pgMar w:top="580" w:right="425" w:bottom="1160" w:left="0" w:header="0" w:footer="974" w:gutter="0"/>
          <w:cols w:space="720"/>
        </w:sectPr>
      </w:pPr>
    </w:p>
    <w:p w14:paraId="2035A6C1" w14:textId="381DAE83" w:rsidR="00AC6077" w:rsidRDefault="00000000">
      <w:pPr>
        <w:tabs>
          <w:tab w:val="left" w:pos="1423"/>
        </w:tabs>
        <w:spacing w:before="33"/>
        <w:ind w:left="1024"/>
      </w:pPr>
      <w:r w:rsidRPr="006A32FA">
        <w:rPr>
          <w:noProof/>
          <w:color w:val="000000" w:themeColor="text1"/>
        </w:rPr>
        <w:lastRenderedPageBreak/>
        <mc:AlternateContent>
          <mc:Choice Requires="wpg">
            <w:drawing>
              <wp:anchor distT="0" distB="0" distL="0" distR="0" simplePos="0" relativeHeight="251615232" behindDoc="1" locked="0" layoutInCell="1" allowOverlap="1" wp14:anchorId="00396D75" wp14:editId="0D2D5943">
                <wp:simplePos x="0" y="0"/>
                <wp:positionH relativeFrom="page">
                  <wp:posOffset>0</wp:posOffset>
                </wp:positionH>
                <wp:positionV relativeFrom="page">
                  <wp:posOffset>304165</wp:posOffset>
                </wp:positionV>
                <wp:extent cx="7260590" cy="10086340"/>
                <wp:effectExtent l="0" t="0" r="0" b="0"/>
                <wp:wrapNone/>
                <wp:docPr id="62" name="Group 62"/>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3" name="Graphic 63"/>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64" name="Graphic 64"/>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364A705D" id="Group 62" o:spid="_x0000_s1026" style="position:absolute;margin-left:0;margin-top:23.95pt;width:571.7pt;height:794.2pt;z-index:-251701248;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">
                <v:shape id="Graphic 63"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" path="m812800,l,,,170815r812800,l812800,xe" fillcolor="#f9c090" stroked="f">
                  <v:path arrowok="t"/>
                </v:shape>
                <v:shape id="Graphic 64"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10"/>
        </w:rPr>
        <w:t>9</w:t>
      </w:r>
      <w:r>
        <w:rPr>
          <w:color w:val="FFFFFF"/>
        </w:rPr>
        <w:tab/>
      </w:r>
      <w:r w:rsidR="00294A66">
        <w:t>RoadReady Parts</w:t>
      </w:r>
    </w:p>
    <w:p w14:paraId="454B04AB" w14:textId="77777777" w:rsidR="00AC6077" w:rsidRDefault="00000000">
      <w:pPr>
        <w:pStyle w:val="BodyText"/>
        <w:spacing w:before="105"/>
        <w:rPr>
          <w:sz w:val="20"/>
        </w:rPr>
      </w:pPr>
      <w:r>
        <w:rPr>
          <w:noProof/>
          <w:sz w:val="20"/>
        </w:rPr>
        <mc:AlternateContent>
          <mc:Choice Requires="wpg">
            <w:drawing>
              <wp:anchor distT="0" distB="0" distL="0" distR="0" simplePos="0" relativeHeight="251645952" behindDoc="1" locked="0" layoutInCell="1" allowOverlap="1" wp14:anchorId="5609C3AB" wp14:editId="5AA34E16">
                <wp:simplePos x="0" y="0"/>
                <wp:positionH relativeFrom="page">
                  <wp:posOffset>1928495</wp:posOffset>
                </wp:positionH>
                <wp:positionV relativeFrom="paragraph">
                  <wp:posOffset>236855</wp:posOffset>
                </wp:positionV>
                <wp:extent cx="3639185" cy="449580"/>
                <wp:effectExtent l="0" t="0" r="0" b="0"/>
                <wp:wrapTopAndBottom/>
                <wp:docPr id="65" name="Group 65"/>
                <wp:cNvGraphicFramePr/>
                <a:graphic xmlns:a="http://schemas.openxmlformats.org/drawingml/2006/main">
                  <a:graphicData uri="http://schemas.microsoft.com/office/word/2010/wordprocessingGroup">
                    <wpg:wgp>
                      <wpg:cNvGrpSpPr/>
                      <wpg:grpSpPr>
                        <a:xfrm>
                          <a:off x="0" y="0"/>
                          <a:ext cx="3639185" cy="449580"/>
                          <a:chOff x="0" y="0"/>
                          <a:chExt cx="3639185" cy="449580"/>
                        </a:xfrm>
                      </wpg:grpSpPr>
                      <pic:pic xmlns:pic="http://schemas.openxmlformats.org/drawingml/2006/picture">
                        <pic:nvPicPr>
                          <pic:cNvPr id="66" name="Image 66"/>
                          <pic:cNvPicPr/>
                        </pic:nvPicPr>
                        <pic:blipFill>
                          <a:blip r:embed="rId39" cstate="print"/>
                          <a:stretch>
                            <a:fillRect/>
                          </a:stretch>
                        </pic:blipFill>
                        <pic:spPr>
                          <a:xfrm>
                            <a:off x="36194" y="24129"/>
                            <a:ext cx="3602990" cy="425450"/>
                          </a:xfrm>
                          <a:prstGeom prst="rect">
                            <a:avLst/>
                          </a:prstGeom>
                        </pic:spPr>
                      </pic:pic>
                      <pic:pic xmlns:pic="http://schemas.openxmlformats.org/drawingml/2006/picture">
                        <pic:nvPicPr>
                          <pic:cNvPr id="67" name="Image 67"/>
                          <pic:cNvPicPr/>
                        </pic:nvPicPr>
                        <pic:blipFill>
                          <a:blip r:embed="rId40" cstate="print"/>
                          <a:stretch>
                            <a:fillRect/>
                          </a:stretch>
                        </pic:blipFill>
                        <pic:spPr>
                          <a:xfrm>
                            <a:off x="0" y="0"/>
                            <a:ext cx="3599815" cy="422275"/>
                          </a:xfrm>
                          <a:prstGeom prst="rect">
                            <a:avLst/>
                          </a:prstGeom>
                        </pic:spPr>
                      </pic:pic>
                    </wpg:wgp>
                  </a:graphicData>
                </a:graphic>
              </wp:anchor>
            </w:drawing>
          </mc:Choice>
          <mc:Fallback>
            <w:pict>
              <v:group w14:anchorId="6EAF9749" id="Group 65" o:spid="_x0000_s1026" style="position:absolute;margin-left:151.85pt;margin-top:18.65pt;width:286.55pt;height:35.4pt;z-index:-251670528;mso-wrap-distance-left:0;mso-wrap-distance-right:0;mso-position-horizontal-relative:page" coordsize="36391,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">
                <v:shape id="Image 66" o:spid="_x0000_s1027" type="#_x0000_t75" style="position:absolute;left:361;top:241;width:36030;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">
                  <v:imagedata r:id="rId41" o:title=""/>
                </v:shape>
                <v:shape id="Image 67" o:spid="_x0000_s1028" type="#_x0000_t75" style="position:absolute;width:35998;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">
                  <v:imagedata r:id="rId42" o:title=""/>
                </v:shape>
                <w10:wrap type="topAndBottom" anchorx="page"/>
              </v:group>
            </w:pict>
          </mc:Fallback>
        </mc:AlternateContent>
      </w:r>
    </w:p>
    <w:p w14:paraId="69FEE3B1" w14:textId="77777777" w:rsidR="00AC6077" w:rsidRDefault="00AC6077">
      <w:pPr>
        <w:pStyle w:val="Heading3"/>
        <w:tabs>
          <w:tab w:val="left" w:pos="2232"/>
        </w:tabs>
        <w:spacing w:before="1"/>
        <w:ind w:left="0" w:firstLine="0"/>
        <w:rPr>
          <w:rFonts w:ascii="Wingdings" w:hAnsi="Wingdings"/>
          <w:b w:val="0"/>
          <w:sz w:val="36"/>
        </w:rPr>
      </w:pPr>
    </w:p>
    <w:p w14:paraId="7271F9C1" w14:textId="77777777" w:rsidR="00AC6077" w:rsidRDefault="00000000">
      <w:pPr>
        <w:pStyle w:val="Heading3"/>
        <w:numPr>
          <w:ilvl w:val="0"/>
          <w:numId w:val="2"/>
        </w:numPr>
        <w:tabs>
          <w:tab w:val="left" w:pos="2232"/>
        </w:tabs>
        <w:spacing w:before="1"/>
        <w:ind w:hanging="434"/>
        <w:rPr>
          <w:rFonts w:ascii="Wingdings" w:hAnsi="Wingdings"/>
          <w:b w:val="0"/>
          <w:sz w:val="36"/>
        </w:rPr>
      </w:pPr>
      <w:r>
        <w:rPr>
          <w:spacing w:val="-2"/>
          <w:u w:val="thick"/>
        </w:rPr>
        <w:t>Understanding</w:t>
      </w:r>
      <w:r>
        <w:rPr>
          <w:spacing w:val="-1"/>
          <w:u w:val="thick"/>
        </w:rPr>
        <w:t xml:space="preserve"> </w:t>
      </w:r>
      <w:proofErr w:type="gramStart"/>
      <w:r>
        <w:rPr>
          <w:spacing w:val="-2"/>
          <w:u w:val="thick"/>
        </w:rPr>
        <w:t xml:space="preserve">HTML </w:t>
      </w:r>
      <w:r>
        <w:rPr>
          <w:spacing w:val="-10"/>
          <w:u w:val="thick"/>
        </w:rPr>
        <w:t>:</w:t>
      </w:r>
      <w:proofErr w:type="gramEnd"/>
    </w:p>
    <w:p w14:paraId="19875601" w14:textId="77777777" w:rsidR="00AC6077" w:rsidRDefault="00AC6077">
      <w:pPr>
        <w:pStyle w:val="Heading3"/>
        <w:tabs>
          <w:tab w:val="left" w:pos="2232"/>
        </w:tabs>
        <w:spacing w:before="1"/>
        <w:ind w:left="0" w:firstLine="0"/>
        <w:rPr>
          <w:spacing w:val="-10"/>
          <w:u w:val="thick"/>
        </w:rPr>
      </w:pPr>
    </w:p>
    <w:p w14:paraId="77FB259F" w14:textId="77777777" w:rsidR="00AC6077" w:rsidRDefault="00AC6077">
      <w:pPr>
        <w:pStyle w:val="Heading3"/>
        <w:tabs>
          <w:tab w:val="left" w:pos="2232"/>
        </w:tabs>
        <w:spacing w:before="1"/>
        <w:ind w:left="0" w:firstLine="0"/>
        <w:rPr>
          <w:spacing w:val="-10"/>
          <w:u w:val="thick"/>
        </w:rPr>
      </w:pPr>
    </w:p>
    <w:p w14:paraId="78DF4CFA" w14:textId="77777777" w:rsidR="00AC6077" w:rsidRDefault="00000000">
      <w:pPr>
        <w:pStyle w:val="ListParagraph"/>
        <w:numPr>
          <w:ilvl w:val="0"/>
          <w:numId w:val="3"/>
        </w:numPr>
        <w:tabs>
          <w:tab w:val="left" w:pos="2880"/>
        </w:tabs>
        <w:ind w:hanging="362"/>
        <w:rPr>
          <w:b/>
          <w:sz w:val="28"/>
        </w:rPr>
      </w:pPr>
      <w:r>
        <w:rPr>
          <w:sz w:val="28"/>
        </w:rPr>
        <w:t>HTML</w:t>
      </w:r>
      <w:r>
        <w:rPr>
          <w:spacing w:val="67"/>
          <w:sz w:val="28"/>
        </w:rPr>
        <w:t xml:space="preserve"> </w:t>
      </w:r>
      <w:r>
        <w:rPr>
          <w:sz w:val="28"/>
        </w:rPr>
        <w:t>was</w:t>
      </w:r>
      <w:r>
        <w:rPr>
          <w:spacing w:val="68"/>
          <w:sz w:val="28"/>
        </w:rPr>
        <w:t xml:space="preserve"> </w:t>
      </w:r>
      <w:r>
        <w:rPr>
          <w:spacing w:val="12"/>
          <w:sz w:val="28"/>
        </w:rPr>
        <w:t>originated</w:t>
      </w:r>
      <w:r>
        <w:rPr>
          <w:spacing w:val="77"/>
          <w:sz w:val="28"/>
        </w:rPr>
        <w:t xml:space="preserve"> </w:t>
      </w:r>
      <w:r>
        <w:rPr>
          <w:sz w:val="28"/>
        </w:rPr>
        <w:t>by</w:t>
      </w:r>
      <w:r>
        <w:rPr>
          <w:spacing w:val="58"/>
          <w:sz w:val="28"/>
        </w:rPr>
        <w:t xml:space="preserve"> </w:t>
      </w:r>
      <w:r>
        <w:rPr>
          <w:sz w:val="28"/>
        </w:rPr>
        <w:t xml:space="preserve">Tim </w:t>
      </w:r>
      <w:r>
        <w:rPr>
          <w:spacing w:val="15"/>
          <w:sz w:val="28"/>
        </w:rPr>
        <w:t>Berners-</w:t>
      </w:r>
      <w:r>
        <w:rPr>
          <w:spacing w:val="7"/>
          <w:sz w:val="28"/>
        </w:rPr>
        <w:t>Lee</w:t>
      </w:r>
      <w:r>
        <w:rPr>
          <w:b/>
          <w:spacing w:val="7"/>
          <w:sz w:val="28"/>
        </w:rPr>
        <w:t>.</w:t>
      </w:r>
    </w:p>
    <w:p w14:paraId="29991BB7" w14:textId="77777777" w:rsidR="00AC6077" w:rsidRDefault="00000000">
      <w:pPr>
        <w:pStyle w:val="ListParagraph"/>
        <w:numPr>
          <w:ilvl w:val="0"/>
          <w:numId w:val="3"/>
        </w:numPr>
        <w:tabs>
          <w:tab w:val="left" w:pos="2880"/>
        </w:tabs>
        <w:ind w:right="1027" w:hanging="360"/>
        <w:jc w:val="both"/>
        <w:rPr>
          <w:b/>
          <w:sz w:val="28"/>
        </w:rPr>
      </w:pPr>
      <w:r>
        <w:rPr>
          <w:sz w:val="28"/>
        </w:rPr>
        <w:t>HTML</w:t>
      </w:r>
      <w:r>
        <w:rPr>
          <w:spacing w:val="12"/>
          <w:sz w:val="28"/>
        </w:rPr>
        <w:t xml:space="preserve"> developed</w:t>
      </w:r>
      <w:r>
        <w:rPr>
          <w:spacing w:val="40"/>
          <w:sz w:val="28"/>
        </w:rPr>
        <w:t xml:space="preserve"> </w:t>
      </w:r>
      <w:r>
        <w:rPr>
          <w:sz w:val="28"/>
        </w:rPr>
        <w:t>a few</w:t>
      </w:r>
      <w:r>
        <w:rPr>
          <w:spacing w:val="40"/>
          <w:sz w:val="28"/>
        </w:rPr>
        <w:t xml:space="preserve"> </w:t>
      </w:r>
      <w:r>
        <w:rPr>
          <w:sz w:val="28"/>
        </w:rPr>
        <w:t>years</w:t>
      </w:r>
      <w:r>
        <w:rPr>
          <w:spacing w:val="40"/>
          <w:sz w:val="28"/>
        </w:rPr>
        <w:t xml:space="preserve"> </w:t>
      </w:r>
      <w:r>
        <w:rPr>
          <w:sz w:val="28"/>
        </w:rPr>
        <w:t>ago</w:t>
      </w:r>
      <w:r>
        <w:rPr>
          <w:spacing w:val="40"/>
          <w:sz w:val="28"/>
        </w:rPr>
        <w:t xml:space="preserve"> </w:t>
      </w:r>
      <w:r>
        <w:rPr>
          <w:sz w:val="28"/>
        </w:rPr>
        <w:t>as</w:t>
      </w:r>
      <w:r>
        <w:rPr>
          <w:spacing w:val="40"/>
          <w:sz w:val="28"/>
        </w:rPr>
        <w:t xml:space="preserve"> </w:t>
      </w:r>
      <w:r>
        <w:rPr>
          <w:sz w:val="28"/>
        </w:rPr>
        <w:t xml:space="preserve">a </w:t>
      </w:r>
      <w:r>
        <w:rPr>
          <w:spacing w:val="11"/>
          <w:sz w:val="28"/>
        </w:rPr>
        <w:t>subset</w:t>
      </w:r>
      <w:r>
        <w:rPr>
          <w:spacing w:val="40"/>
          <w:sz w:val="28"/>
        </w:rPr>
        <w:t xml:space="preserve"> </w:t>
      </w:r>
      <w:r>
        <w:rPr>
          <w:sz w:val="28"/>
        </w:rPr>
        <w:t xml:space="preserve">of SGM </w:t>
      </w:r>
      <w:r>
        <w:rPr>
          <w:spacing w:val="12"/>
          <w:sz w:val="28"/>
        </w:rPr>
        <w:t xml:space="preserve">(Standard Generalized </w:t>
      </w:r>
      <w:r>
        <w:rPr>
          <w:spacing w:val="14"/>
          <w:sz w:val="28"/>
        </w:rPr>
        <w:t>Mark-</w:t>
      </w:r>
      <w:r>
        <w:rPr>
          <w:sz w:val="28"/>
        </w:rPr>
        <w:t>up</w:t>
      </w:r>
      <w:r>
        <w:rPr>
          <w:spacing w:val="12"/>
          <w:sz w:val="28"/>
        </w:rPr>
        <w:t xml:space="preserve"> Language)</w:t>
      </w:r>
      <w:r>
        <w:rPr>
          <w:b/>
          <w:spacing w:val="12"/>
          <w:sz w:val="28"/>
        </w:rPr>
        <w:t xml:space="preserve">, </w:t>
      </w:r>
      <w:r>
        <w:rPr>
          <w:spacing w:val="10"/>
          <w:sz w:val="28"/>
        </w:rPr>
        <w:t xml:space="preserve">which </w:t>
      </w:r>
      <w:r>
        <w:rPr>
          <w:sz w:val="28"/>
        </w:rPr>
        <w:t>is a</w:t>
      </w:r>
      <w:r>
        <w:rPr>
          <w:spacing w:val="80"/>
          <w:sz w:val="28"/>
        </w:rPr>
        <w:t xml:space="preserve"> </w:t>
      </w:r>
      <w:r>
        <w:rPr>
          <w:spacing w:val="14"/>
          <w:sz w:val="28"/>
        </w:rPr>
        <w:t>higher-</w:t>
      </w:r>
      <w:r>
        <w:rPr>
          <w:spacing w:val="10"/>
          <w:sz w:val="28"/>
        </w:rPr>
        <w:t xml:space="preserve">lever </w:t>
      </w:r>
      <w:r>
        <w:rPr>
          <w:spacing w:val="13"/>
          <w:sz w:val="28"/>
        </w:rPr>
        <w:t>mark-</w:t>
      </w:r>
      <w:r>
        <w:rPr>
          <w:sz w:val="28"/>
        </w:rPr>
        <w:t xml:space="preserve">up </w:t>
      </w:r>
      <w:r>
        <w:rPr>
          <w:spacing w:val="11"/>
          <w:sz w:val="28"/>
        </w:rPr>
        <w:t xml:space="preserve">language </w:t>
      </w:r>
      <w:r>
        <w:rPr>
          <w:sz w:val="28"/>
        </w:rPr>
        <w:t>that has</w:t>
      </w:r>
      <w:r>
        <w:rPr>
          <w:spacing w:val="80"/>
          <w:sz w:val="28"/>
        </w:rPr>
        <w:t xml:space="preserve"> </w:t>
      </w:r>
      <w:r>
        <w:rPr>
          <w:sz w:val="28"/>
        </w:rPr>
        <w:t xml:space="preserve">long been a </w:t>
      </w:r>
      <w:r>
        <w:rPr>
          <w:spacing w:val="11"/>
          <w:sz w:val="28"/>
        </w:rPr>
        <w:t>favorite</w:t>
      </w:r>
      <w:r>
        <w:rPr>
          <w:spacing w:val="40"/>
          <w:sz w:val="28"/>
        </w:rPr>
        <w:t xml:space="preserve"> </w:t>
      </w:r>
      <w:r>
        <w:rPr>
          <w:sz w:val="28"/>
        </w:rPr>
        <w:t>of</w:t>
      </w:r>
      <w:r>
        <w:rPr>
          <w:spacing w:val="40"/>
          <w:sz w:val="28"/>
        </w:rPr>
        <w:t xml:space="preserve"> </w:t>
      </w:r>
      <w:r>
        <w:rPr>
          <w:sz w:val="28"/>
        </w:rPr>
        <w:t>the</w:t>
      </w:r>
      <w:r>
        <w:rPr>
          <w:spacing w:val="40"/>
          <w:sz w:val="28"/>
        </w:rPr>
        <w:t xml:space="preserve"> </w:t>
      </w:r>
      <w:proofErr w:type="gramStart"/>
      <w:r>
        <w:rPr>
          <w:spacing w:val="11"/>
          <w:sz w:val="28"/>
        </w:rPr>
        <w:t>Defense</w:t>
      </w:r>
      <w:r>
        <w:rPr>
          <w:spacing w:val="5"/>
          <w:sz w:val="28"/>
        </w:rPr>
        <w:t xml:space="preserve"> </w:t>
      </w:r>
      <w:r>
        <w:rPr>
          <w:b/>
          <w:sz w:val="28"/>
        </w:rPr>
        <w:t>.</w:t>
      </w:r>
      <w:proofErr w:type="gramEnd"/>
    </w:p>
    <w:p w14:paraId="71C90FEC" w14:textId="77777777" w:rsidR="00AC6077" w:rsidRDefault="00000000">
      <w:pPr>
        <w:pStyle w:val="ListParagraph"/>
        <w:numPr>
          <w:ilvl w:val="0"/>
          <w:numId w:val="3"/>
        </w:numPr>
        <w:tabs>
          <w:tab w:val="left" w:pos="2880"/>
        </w:tabs>
        <w:ind w:hanging="362"/>
        <w:rPr>
          <w:b/>
          <w:sz w:val="28"/>
        </w:rPr>
      </w:pPr>
      <w:r>
        <w:rPr>
          <w:sz w:val="28"/>
        </w:rPr>
        <w:t>Any</w:t>
      </w:r>
      <w:r>
        <w:rPr>
          <w:spacing w:val="69"/>
          <w:sz w:val="28"/>
        </w:rPr>
        <w:t xml:space="preserve"> </w:t>
      </w:r>
      <w:r>
        <w:rPr>
          <w:sz w:val="28"/>
        </w:rPr>
        <w:t>HTML</w:t>
      </w:r>
      <w:r>
        <w:rPr>
          <w:spacing w:val="72"/>
          <w:sz w:val="28"/>
        </w:rPr>
        <w:t xml:space="preserve"> </w:t>
      </w:r>
      <w:r>
        <w:rPr>
          <w:spacing w:val="11"/>
          <w:sz w:val="28"/>
        </w:rPr>
        <w:t>document</w:t>
      </w:r>
      <w:r>
        <w:rPr>
          <w:spacing w:val="79"/>
          <w:sz w:val="28"/>
        </w:rPr>
        <w:t xml:space="preserve"> </w:t>
      </w:r>
      <w:r>
        <w:rPr>
          <w:sz w:val="28"/>
        </w:rPr>
        <w:t>is</w:t>
      </w:r>
      <w:r>
        <w:rPr>
          <w:spacing w:val="58"/>
          <w:sz w:val="28"/>
        </w:rPr>
        <w:t xml:space="preserve"> </w:t>
      </w:r>
      <w:r>
        <w:rPr>
          <w:sz w:val="28"/>
        </w:rPr>
        <w:t>also</w:t>
      </w:r>
      <w:r>
        <w:rPr>
          <w:spacing w:val="70"/>
          <w:sz w:val="28"/>
        </w:rPr>
        <w:t xml:space="preserve"> </w:t>
      </w:r>
      <w:r>
        <w:rPr>
          <w:spacing w:val="10"/>
          <w:sz w:val="28"/>
        </w:rPr>
        <w:t>valid</w:t>
      </w:r>
      <w:r>
        <w:rPr>
          <w:spacing w:val="73"/>
          <w:sz w:val="28"/>
        </w:rPr>
        <w:t xml:space="preserve"> </w:t>
      </w:r>
      <w:r>
        <w:rPr>
          <w:sz w:val="28"/>
        </w:rPr>
        <w:t>for</w:t>
      </w:r>
      <w:r>
        <w:rPr>
          <w:spacing w:val="70"/>
          <w:sz w:val="28"/>
        </w:rPr>
        <w:t xml:space="preserve"> </w:t>
      </w:r>
      <w:proofErr w:type="gramStart"/>
      <w:r>
        <w:rPr>
          <w:sz w:val="28"/>
        </w:rPr>
        <w:t>SGML</w:t>
      </w:r>
      <w:r>
        <w:rPr>
          <w:spacing w:val="-11"/>
          <w:sz w:val="28"/>
        </w:rPr>
        <w:t xml:space="preserve"> </w:t>
      </w:r>
      <w:r>
        <w:rPr>
          <w:b/>
          <w:spacing w:val="-10"/>
          <w:sz w:val="28"/>
        </w:rPr>
        <w:t>.</w:t>
      </w:r>
      <w:proofErr w:type="gramEnd"/>
    </w:p>
    <w:p w14:paraId="4974C5C6" w14:textId="77777777" w:rsidR="00AC6077" w:rsidRDefault="00000000">
      <w:pPr>
        <w:pStyle w:val="ListParagraph"/>
        <w:numPr>
          <w:ilvl w:val="0"/>
          <w:numId w:val="3"/>
        </w:numPr>
        <w:tabs>
          <w:tab w:val="left" w:pos="2880"/>
        </w:tabs>
        <w:ind w:right="1035" w:hanging="360"/>
        <w:jc w:val="both"/>
        <w:rPr>
          <w:b/>
          <w:sz w:val="28"/>
        </w:rPr>
      </w:pPr>
      <w:r>
        <w:rPr>
          <w:sz w:val="28"/>
        </w:rPr>
        <w:t>HTML</w:t>
      </w:r>
      <w:r>
        <w:rPr>
          <w:spacing w:val="40"/>
          <w:sz w:val="28"/>
        </w:rPr>
        <w:t xml:space="preserve"> </w:t>
      </w:r>
      <w:r>
        <w:rPr>
          <w:sz w:val="28"/>
        </w:rPr>
        <w:t xml:space="preserve">is a </w:t>
      </w:r>
      <w:r>
        <w:rPr>
          <w:spacing w:val="9"/>
          <w:sz w:val="28"/>
        </w:rPr>
        <w:t>Hyper</w:t>
      </w:r>
      <w:r>
        <w:rPr>
          <w:spacing w:val="40"/>
          <w:sz w:val="28"/>
        </w:rPr>
        <w:t xml:space="preserve"> </w:t>
      </w:r>
      <w:r>
        <w:rPr>
          <w:sz w:val="28"/>
        </w:rPr>
        <w:t>Text</w:t>
      </w:r>
      <w:r>
        <w:rPr>
          <w:spacing w:val="11"/>
          <w:sz w:val="28"/>
        </w:rPr>
        <w:t xml:space="preserve"> Markup</w:t>
      </w:r>
      <w:r>
        <w:rPr>
          <w:spacing w:val="40"/>
          <w:sz w:val="28"/>
        </w:rPr>
        <w:t xml:space="preserve"> </w:t>
      </w:r>
      <w:r>
        <w:rPr>
          <w:spacing w:val="11"/>
          <w:sz w:val="28"/>
        </w:rPr>
        <w:t>Language</w:t>
      </w:r>
      <w:r>
        <w:rPr>
          <w:spacing w:val="40"/>
          <w:sz w:val="28"/>
        </w:rPr>
        <w:t xml:space="preserve"> </w:t>
      </w:r>
      <w:r>
        <w:rPr>
          <w:sz w:val="28"/>
        </w:rPr>
        <w:t>that</w:t>
      </w:r>
      <w:r>
        <w:rPr>
          <w:spacing w:val="40"/>
          <w:sz w:val="28"/>
        </w:rPr>
        <w:t xml:space="preserve"> </w:t>
      </w:r>
      <w:r>
        <w:rPr>
          <w:sz w:val="28"/>
        </w:rPr>
        <w:t>is used</w:t>
      </w:r>
      <w:r>
        <w:rPr>
          <w:spacing w:val="40"/>
          <w:sz w:val="28"/>
        </w:rPr>
        <w:t xml:space="preserve"> </w:t>
      </w:r>
      <w:r>
        <w:rPr>
          <w:sz w:val="28"/>
        </w:rPr>
        <w:t xml:space="preserve">to </w:t>
      </w:r>
      <w:r>
        <w:rPr>
          <w:spacing w:val="11"/>
          <w:sz w:val="28"/>
        </w:rPr>
        <w:t>develop</w:t>
      </w:r>
      <w:r>
        <w:rPr>
          <w:spacing w:val="40"/>
          <w:sz w:val="28"/>
        </w:rPr>
        <w:t xml:space="preserve"> </w:t>
      </w:r>
      <w:r>
        <w:rPr>
          <w:sz w:val="28"/>
        </w:rPr>
        <w:t>web</w:t>
      </w:r>
      <w:r>
        <w:rPr>
          <w:spacing w:val="40"/>
          <w:sz w:val="28"/>
        </w:rPr>
        <w:t xml:space="preserve"> </w:t>
      </w:r>
      <w:proofErr w:type="gramStart"/>
      <w:r>
        <w:rPr>
          <w:spacing w:val="9"/>
          <w:sz w:val="28"/>
        </w:rPr>
        <w:t>pages</w:t>
      </w:r>
      <w:r>
        <w:rPr>
          <w:spacing w:val="-3"/>
          <w:sz w:val="28"/>
        </w:rPr>
        <w:t xml:space="preserve"> </w:t>
      </w:r>
      <w:r>
        <w:rPr>
          <w:b/>
          <w:sz w:val="28"/>
        </w:rPr>
        <w:t>.</w:t>
      </w:r>
      <w:proofErr w:type="gramEnd"/>
    </w:p>
    <w:p w14:paraId="1FD40C48" w14:textId="77777777" w:rsidR="00AC6077" w:rsidRDefault="00000000">
      <w:pPr>
        <w:pStyle w:val="ListParagraph"/>
        <w:numPr>
          <w:ilvl w:val="0"/>
          <w:numId w:val="3"/>
        </w:numPr>
        <w:tabs>
          <w:tab w:val="left" w:pos="2880"/>
        </w:tabs>
        <w:spacing w:before="341"/>
        <w:ind w:hanging="360"/>
        <w:rPr>
          <w:b/>
          <w:sz w:val="28"/>
        </w:rPr>
      </w:pPr>
      <w:r>
        <w:rPr>
          <w:sz w:val="28"/>
        </w:rPr>
        <w:t>HTML</w:t>
      </w:r>
      <w:r>
        <w:rPr>
          <w:spacing w:val="22"/>
          <w:sz w:val="28"/>
        </w:rPr>
        <w:t xml:space="preserve"> </w:t>
      </w:r>
      <w:r>
        <w:rPr>
          <w:sz w:val="28"/>
        </w:rPr>
        <w:t>is</w:t>
      </w:r>
      <w:r>
        <w:rPr>
          <w:spacing w:val="-5"/>
          <w:sz w:val="28"/>
        </w:rPr>
        <w:t xml:space="preserve"> </w:t>
      </w:r>
      <w:r>
        <w:rPr>
          <w:sz w:val="28"/>
        </w:rPr>
        <w:t>not</w:t>
      </w:r>
      <w:r>
        <w:rPr>
          <w:spacing w:val="18"/>
          <w:sz w:val="28"/>
        </w:rPr>
        <w:t xml:space="preserve"> </w:t>
      </w:r>
      <w:r>
        <w:rPr>
          <w:sz w:val="28"/>
        </w:rPr>
        <w:t>a</w:t>
      </w:r>
      <w:r>
        <w:rPr>
          <w:spacing w:val="-5"/>
          <w:sz w:val="28"/>
        </w:rPr>
        <w:t xml:space="preserve"> </w:t>
      </w:r>
      <w:r>
        <w:rPr>
          <w:spacing w:val="13"/>
          <w:sz w:val="28"/>
        </w:rPr>
        <w:t>programming</w:t>
      </w:r>
      <w:r>
        <w:rPr>
          <w:spacing w:val="30"/>
          <w:sz w:val="28"/>
        </w:rPr>
        <w:t xml:space="preserve"> </w:t>
      </w:r>
      <w:r>
        <w:rPr>
          <w:spacing w:val="11"/>
          <w:sz w:val="28"/>
        </w:rPr>
        <w:t>language</w:t>
      </w:r>
      <w:r>
        <w:rPr>
          <w:spacing w:val="28"/>
          <w:sz w:val="28"/>
        </w:rPr>
        <w:t xml:space="preserve"> </w:t>
      </w:r>
      <w:r>
        <w:rPr>
          <w:sz w:val="28"/>
        </w:rPr>
        <w:t>like</w:t>
      </w:r>
      <w:r>
        <w:rPr>
          <w:spacing w:val="25"/>
          <w:sz w:val="28"/>
        </w:rPr>
        <w:t xml:space="preserve"> </w:t>
      </w:r>
      <w:proofErr w:type="gramStart"/>
      <w:r>
        <w:rPr>
          <w:sz w:val="28"/>
        </w:rPr>
        <w:t>C</w:t>
      </w:r>
      <w:r>
        <w:rPr>
          <w:spacing w:val="-3"/>
          <w:sz w:val="28"/>
        </w:rPr>
        <w:t xml:space="preserve"> </w:t>
      </w:r>
      <w:r>
        <w:rPr>
          <w:b/>
          <w:sz w:val="28"/>
        </w:rPr>
        <w:t>,</w:t>
      </w:r>
      <w:proofErr w:type="gramEnd"/>
      <w:r>
        <w:rPr>
          <w:b/>
          <w:spacing w:val="-4"/>
          <w:sz w:val="28"/>
        </w:rPr>
        <w:t xml:space="preserve"> </w:t>
      </w:r>
      <w:r>
        <w:rPr>
          <w:sz w:val="28"/>
        </w:rPr>
        <w:t>C++</w:t>
      </w:r>
      <w:r>
        <w:rPr>
          <w:spacing w:val="20"/>
          <w:sz w:val="28"/>
        </w:rPr>
        <w:t xml:space="preserve"> </w:t>
      </w:r>
      <w:r>
        <w:rPr>
          <w:sz w:val="28"/>
        </w:rPr>
        <w:t>and</w:t>
      </w:r>
      <w:r>
        <w:rPr>
          <w:spacing w:val="24"/>
          <w:sz w:val="28"/>
        </w:rPr>
        <w:t xml:space="preserve"> </w:t>
      </w:r>
      <w:r>
        <w:rPr>
          <w:sz w:val="28"/>
        </w:rPr>
        <w:t>Java</w:t>
      </w:r>
      <w:r>
        <w:rPr>
          <w:spacing w:val="23"/>
          <w:sz w:val="28"/>
        </w:rPr>
        <w:t xml:space="preserve"> </w:t>
      </w:r>
      <w:r>
        <w:rPr>
          <w:spacing w:val="-4"/>
          <w:sz w:val="28"/>
        </w:rPr>
        <w:t>etc</w:t>
      </w:r>
      <w:r>
        <w:rPr>
          <w:b/>
          <w:spacing w:val="-4"/>
          <w:sz w:val="28"/>
        </w:rPr>
        <w:t>.</w:t>
      </w:r>
    </w:p>
    <w:p w14:paraId="24E7E759" w14:textId="77777777" w:rsidR="00AC6077" w:rsidRDefault="00000000">
      <w:pPr>
        <w:pStyle w:val="ListParagraph"/>
        <w:numPr>
          <w:ilvl w:val="0"/>
          <w:numId w:val="3"/>
        </w:numPr>
        <w:tabs>
          <w:tab w:val="left" w:pos="2880"/>
        </w:tabs>
        <w:spacing w:before="1"/>
        <w:ind w:right="1037" w:hanging="360"/>
        <w:jc w:val="both"/>
        <w:rPr>
          <w:b/>
          <w:sz w:val="28"/>
        </w:rPr>
      </w:pPr>
      <w:r>
        <w:rPr>
          <w:sz w:val="28"/>
        </w:rPr>
        <w:t xml:space="preserve">It is a </w:t>
      </w:r>
      <w:proofErr w:type="gramStart"/>
      <w:r>
        <w:rPr>
          <w:spacing w:val="9"/>
          <w:sz w:val="28"/>
        </w:rPr>
        <w:t xml:space="preserve">cross </w:t>
      </w:r>
      <w:r>
        <w:rPr>
          <w:spacing w:val="11"/>
          <w:sz w:val="28"/>
        </w:rPr>
        <w:t>platform</w:t>
      </w:r>
      <w:proofErr w:type="gramEnd"/>
      <w:r>
        <w:rPr>
          <w:spacing w:val="11"/>
          <w:sz w:val="28"/>
        </w:rPr>
        <w:t xml:space="preserve"> markup language </w:t>
      </w:r>
      <w:r>
        <w:rPr>
          <w:sz w:val="28"/>
        </w:rPr>
        <w:t xml:space="preserve">that is </w:t>
      </w:r>
      <w:r>
        <w:rPr>
          <w:spacing w:val="10"/>
          <w:sz w:val="28"/>
        </w:rPr>
        <w:t xml:space="preserve">design </w:t>
      </w:r>
      <w:r>
        <w:rPr>
          <w:sz w:val="28"/>
        </w:rPr>
        <w:t xml:space="preserve">to be </w:t>
      </w:r>
      <w:r>
        <w:rPr>
          <w:spacing w:val="12"/>
          <w:sz w:val="28"/>
        </w:rPr>
        <w:t xml:space="preserve">flexible </w:t>
      </w:r>
      <w:r>
        <w:rPr>
          <w:spacing w:val="11"/>
          <w:sz w:val="28"/>
        </w:rPr>
        <w:t xml:space="preserve">enough </w:t>
      </w:r>
      <w:r>
        <w:rPr>
          <w:sz w:val="28"/>
        </w:rPr>
        <w:t xml:space="preserve">to </w:t>
      </w:r>
      <w:r>
        <w:rPr>
          <w:spacing w:val="11"/>
          <w:sz w:val="28"/>
        </w:rPr>
        <w:t xml:space="preserve">display </w:t>
      </w:r>
      <w:r>
        <w:rPr>
          <w:sz w:val="28"/>
        </w:rPr>
        <w:t xml:space="preserve">text and </w:t>
      </w:r>
      <w:r>
        <w:rPr>
          <w:spacing w:val="10"/>
          <w:sz w:val="28"/>
        </w:rPr>
        <w:t xml:space="preserve">other </w:t>
      </w:r>
      <w:r>
        <w:rPr>
          <w:spacing w:val="11"/>
          <w:sz w:val="28"/>
        </w:rPr>
        <w:t xml:space="preserve">elements </w:t>
      </w:r>
      <w:r>
        <w:rPr>
          <w:spacing w:val="9"/>
          <w:sz w:val="28"/>
        </w:rPr>
        <w:t xml:space="preserve">like </w:t>
      </w:r>
      <w:r>
        <w:rPr>
          <w:spacing w:val="11"/>
          <w:sz w:val="28"/>
        </w:rPr>
        <w:t>graphical</w:t>
      </w:r>
      <w:r>
        <w:rPr>
          <w:spacing w:val="40"/>
          <w:sz w:val="28"/>
        </w:rPr>
        <w:t xml:space="preserve"> </w:t>
      </w:r>
      <w:r>
        <w:rPr>
          <w:sz w:val="28"/>
        </w:rPr>
        <w:t>on</w:t>
      </w:r>
      <w:r>
        <w:rPr>
          <w:spacing w:val="40"/>
          <w:sz w:val="28"/>
        </w:rPr>
        <w:t xml:space="preserve"> </w:t>
      </w:r>
      <w:r>
        <w:rPr>
          <w:sz w:val="28"/>
        </w:rPr>
        <w:t>a</w:t>
      </w:r>
      <w:r>
        <w:rPr>
          <w:spacing w:val="11"/>
          <w:sz w:val="28"/>
        </w:rPr>
        <w:t xml:space="preserve"> variety</w:t>
      </w:r>
      <w:r>
        <w:rPr>
          <w:spacing w:val="40"/>
          <w:sz w:val="28"/>
        </w:rPr>
        <w:t xml:space="preserve"> </w:t>
      </w:r>
      <w:r>
        <w:rPr>
          <w:sz w:val="28"/>
        </w:rPr>
        <w:t>of</w:t>
      </w:r>
      <w:r>
        <w:rPr>
          <w:spacing w:val="11"/>
          <w:sz w:val="28"/>
        </w:rPr>
        <w:t xml:space="preserve"> views</w:t>
      </w:r>
      <w:r>
        <w:rPr>
          <w:b/>
          <w:spacing w:val="11"/>
          <w:sz w:val="28"/>
        </w:rPr>
        <w:t>.</w:t>
      </w:r>
    </w:p>
    <w:p w14:paraId="6FA2F5DB" w14:textId="77777777" w:rsidR="00AC6077" w:rsidRDefault="00000000">
      <w:pPr>
        <w:pStyle w:val="ListParagraph"/>
        <w:numPr>
          <w:ilvl w:val="0"/>
          <w:numId w:val="3"/>
        </w:numPr>
        <w:tabs>
          <w:tab w:val="left" w:pos="2880"/>
        </w:tabs>
        <w:ind w:right="1051" w:hanging="360"/>
        <w:jc w:val="both"/>
        <w:rPr>
          <w:b/>
          <w:sz w:val="28"/>
        </w:rPr>
      </w:pPr>
      <w:r>
        <w:rPr>
          <w:sz w:val="28"/>
        </w:rPr>
        <w:t xml:space="preserve">The HTML </w:t>
      </w:r>
      <w:r>
        <w:rPr>
          <w:spacing w:val="11"/>
          <w:sz w:val="28"/>
        </w:rPr>
        <w:t xml:space="preserve">document Consist </w:t>
      </w:r>
      <w:r>
        <w:rPr>
          <w:sz w:val="28"/>
        </w:rPr>
        <w:t xml:space="preserve">of </w:t>
      </w:r>
      <w:r>
        <w:rPr>
          <w:spacing w:val="11"/>
          <w:sz w:val="28"/>
        </w:rPr>
        <w:t xml:space="preserve">special </w:t>
      </w:r>
      <w:r>
        <w:rPr>
          <w:sz w:val="28"/>
        </w:rPr>
        <w:t xml:space="preserve">Tags that are </w:t>
      </w:r>
      <w:r>
        <w:rPr>
          <w:spacing w:val="12"/>
          <w:sz w:val="28"/>
        </w:rPr>
        <w:t>embedded</w:t>
      </w:r>
      <w:r>
        <w:rPr>
          <w:spacing w:val="40"/>
          <w:sz w:val="28"/>
        </w:rPr>
        <w:t xml:space="preserve"> </w:t>
      </w:r>
      <w:r>
        <w:rPr>
          <w:sz w:val="28"/>
        </w:rPr>
        <w:t>in</w:t>
      </w:r>
      <w:r>
        <w:rPr>
          <w:spacing w:val="40"/>
          <w:sz w:val="28"/>
        </w:rPr>
        <w:t xml:space="preserve"> </w:t>
      </w:r>
      <w:r>
        <w:rPr>
          <w:sz w:val="28"/>
        </w:rPr>
        <w:t>an</w:t>
      </w:r>
      <w:r>
        <w:rPr>
          <w:spacing w:val="10"/>
          <w:sz w:val="28"/>
        </w:rPr>
        <w:t xml:space="preserve"> ASCII</w:t>
      </w:r>
      <w:r>
        <w:rPr>
          <w:spacing w:val="40"/>
          <w:sz w:val="28"/>
        </w:rPr>
        <w:t xml:space="preserve"> </w:t>
      </w:r>
      <w:proofErr w:type="gramStart"/>
      <w:r>
        <w:rPr>
          <w:spacing w:val="11"/>
          <w:sz w:val="28"/>
        </w:rPr>
        <w:t>document</w:t>
      </w:r>
      <w:r>
        <w:rPr>
          <w:spacing w:val="-9"/>
          <w:sz w:val="28"/>
        </w:rPr>
        <w:t xml:space="preserve"> </w:t>
      </w:r>
      <w:r>
        <w:rPr>
          <w:b/>
          <w:sz w:val="28"/>
        </w:rPr>
        <w:t>.</w:t>
      </w:r>
      <w:proofErr w:type="gramEnd"/>
    </w:p>
    <w:p w14:paraId="59BEB90F" w14:textId="77777777" w:rsidR="00AC6077" w:rsidRDefault="00000000">
      <w:pPr>
        <w:pStyle w:val="ListParagraph"/>
        <w:numPr>
          <w:ilvl w:val="0"/>
          <w:numId w:val="3"/>
        </w:numPr>
        <w:tabs>
          <w:tab w:val="left" w:pos="2880"/>
        </w:tabs>
        <w:spacing w:before="338"/>
        <w:ind w:right="1025" w:hanging="360"/>
        <w:jc w:val="both"/>
        <w:rPr>
          <w:b/>
          <w:sz w:val="28"/>
        </w:rPr>
      </w:pPr>
      <w:r>
        <w:rPr>
          <w:sz w:val="28"/>
        </w:rPr>
        <w:t xml:space="preserve">Web </w:t>
      </w:r>
      <w:r>
        <w:rPr>
          <w:spacing w:val="11"/>
          <w:sz w:val="28"/>
        </w:rPr>
        <w:t xml:space="preserve">browser </w:t>
      </w:r>
      <w:r>
        <w:rPr>
          <w:sz w:val="28"/>
        </w:rPr>
        <w:t xml:space="preserve">like </w:t>
      </w:r>
      <w:r>
        <w:rPr>
          <w:spacing w:val="11"/>
          <w:sz w:val="28"/>
        </w:rPr>
        <w:t xml:space="preserve">Internet </w:t>
      </w:r>
      <w:r>
        <w:rPr>
          <w:sz w:val="28"/>
        </w:rPr>
        <w:t>Explorer</w:t>
      </w:r>
      <w:r>
        <w:rPr>
          <w:b/>
          <w:sz w:val="28"/>
        </w:rPr>
        <w:t xml:space="preserve">, </w:t>
      </w:r>
      <w:r>
        <w:rPr>
          <w:sz w:val="28"/>
        </w:rPr>
        <w:t xml:space="preserve">Netscape Navigator </w:t>
      </w:r>
      <w:proofErr w:type="spellStart"/>
      <w:r>
        <w:rPr>
          <w:sz w:val="28"/>
        </w:rPr>
        <w:t>etc</w:t>
      </w:r>
      <w:proofErr w:type="spellEnd"/>
      <w:r>
        <w:rPr>
          <w:sz w:val="28"/>
        </w:rPr>
        <w:t>, interprets these Tags</w:t>
      </w:r>
      <w:r>
        <w:rPr>
          <w:b/>
          <w:sz w:val="28"/>
        </w:rPr>
        <w:t>.</w:t>
      </w:r>
    </w:p>
    <w:p w14:paraId="04CE60E0" w14:textId="77777777" w:rsidR="00AC6077" w:rsidRDefault="00AC6077">
      <w:pPr>
        <w:pStyle w:val="ListParagraph"/>
        <w:jc w:val="both"/>
        <w:rPr>
          <w:b/>
          <w:sz w:val="28"/>
        </w:rPr>
        <w:sectPr w:rsidR="00AC6077">
          <w:pgSz w:w="11920" w:h="16850"/>
          <w:pgMar w:top="580" w:right="425" w:bottom="1160" w:left="0" w:header="0" w:footer="974" w:gutter="0"/>
          <w:cols w:space="720"/>
        </w:sectPr>
      </w:pPr>
    </w:p>
    <w:p w14:paraId="7C671E7A" w14:textId="14038E38" w:rsidR="00AC6077" w:rsidRDefault="00000000">
      <w:pPr>
        <w:tabs>
          <w:tab w:val="left" w:pos="1423"/>
        </w:tabs>
        <w:spacing w:before="33"/>
        <w:ind w:left="912"/>
      </w:pPr>
      <w:r w:rsidRPr="006A32FA">
        <w:rPr>
          <w:noProof/>
          <w:color w:val="000000" w:themeColor="text1"/>
        </w:rPr>
        <w:lastRenderedPageBreak/>
        <mc:AlternateContent>
          <mc:Choice Requires="wpg">
            <w:drawing>
              <wp:anchor distT="0" distB="0" distL="0" distR="0" simplePos="0" relativeHeight="251616256" behindDoc="1" locked="0" layoutInCell="1" allowOverlap="1" wp14:anchorId="6FA5A94F" wp14:editId="1FC60B40">
                <wp:simplePos x="0" y="0"/>
                <wp:positionH relativeFrom="page">
                  <wp:posOffset>0</wp:posOffset>
                </wp:positionH>
                <wp:positionV relativeFrom="page">
                  <wp:posOffset>304165</wp:posOffset>
                </wp:positionV>
                <wp:extent cx="7260590" cy="10086340"/>
                <wp:effectExtent l="0" t="0" r="0" b="0"/>
                <wp:wrapNone/>
                <wp:docPr id="68" name="Group 68"/>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9" name="Graphic 69"/>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70" name="Graphic 70"/>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35FA2F44" id="Group 68" o:spid="_x0000_s1026" style="position:absolute;margin-left:0;margin-top:23.95pt;width:571.7pt;height:794.2pt;z-index:-251700224;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">
                <v:shape id="Graphic 69" o:spid="_x0000_s1027" style="position:absolute;top:1111;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" path="m812800,l,,,170815r812800,l812800,xe" fillcolor="#f9c090" stroked="f">
                  <v:path arrowok="t"/>
                </v:shape>
                <v:shape id="Graphic 70"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5"/>
        </w:rPr>
        <w:t>10</w:t>
      </w:r>
      <w:r>
        <w:rPr>
          <w:color w:val="FFFFFF"/>
        </w:rPr>
        <w:tab/>
      </w:r>
      <w:r w:rsidR="00294A66">
        <w:t>RoadReady Parts</w:t>
      </w:r>
    </w:p>
    <w:p w14:paraId="1B093BDD" w14:textId="77777777" w:rsidR="00AC6077" w:rsidRDefault="00000000">
      <w:pPr>
        <w:pStyle w:val="BodyText"/>
        <w:spacing w:before="14"/>
        <w:rPr>
          <w:sz w:val="20"/>
        </w:rPr>
      </w:pPr>
      <w:r>
        <w:rPr>
          <w:noProof/>
          <w:sz w:val="20"/>
        </w:rPr>
        <mc:AlternateContent>
          <mc:Choice Requires="wpg">
            <w:drawing>
              <wp:anchor distT="0" distB="0" distL="0" distR="0" simplePos="0" relativeHeight="251646976" behindDoc="1" locked="0" layoutInCell="1" allowOverlap="1" wp14:anchorId="3079A28C" wp14:editId="45F7918F">
                <wp:simplePos x="0" y="0"/>
                <wp:positionH relativeFrom="page">
                  <wp:posOffset>1965960</wp:posOffset>
                </wp:positionH>
                <wp:positionV relativeFrom="paragraph">
                  <wp:posOffset>179070</wp:posOffset>
                </wp:positionV>
                <wp:extent cx="3486785" cy="449580"/>
                <wp:effectExtent l="0" t="0" r="0" b="0"/>
                <wp:wrapTopAndBottom/>
                <wp:docPr id="71" name="Group 71"/>
                <wp:cNvGraphicFramePr/>
                <a:graphic xmlns:a="http://schemas.openxmlformats.org/drawingml/2006/main">
                  <a:graphicData uri="http://schemas.microsoft.com/office/word/2010/wordprocessingGroup">
                    <wpg:wgp>
                      <wpg:cNvGrpSpPr/>
                      <wpg:grpSpPr>
                        <a:xfrm>
                          <a:off x="0" y="0"/>
                          <a:ext cx="3486785" cy="449580"/>
                          <a:chOff x="0" y="0"/>
                          <a:chExt cx="3486785" cy="449580"/>
                        </a:xfrm>
                      </wpg:grpSpPr>
                      <pic:pic xmlns:pic="http://schemas.openxmlformats.org/drawingml/2006/picture">
                        <pic:nvPicPr>
                          <pic:cNvPr id="72" name="Image 72"/>
                          <pic:cNvPicPr/>
                        </pic:nvPicPr>
                        <pic:blipFill>
                          <a:blip r:embed="rId43" cstate="print"/>
                          <a:stretch>
                            <a:fillRect/>
                          </a:stretch>
                        </pic:blipFill>
                        <pic:spPr>
                          <a:xfrm>
                            <a:off x="36194" y="24129"/>
                            <a:ext cx="3450590" cy="425450"/>
                          </a:xfrm>
                          <a:prstGeom prst="rect">
                            <a:avLst/>
                          </a:prstGeom>
                        </pic:spPr>
                      </pic:pic>
                      <pic:pic xmlns:pic="http://schemas.openxmlformats.org/drawingml/2006/picture">
                        <pic:nvPicPr>
                          <pic:cNvPr id="73" name="Image 73"/>
                          <pic:cNvPicPr/>
                        </pic:nvPicPr>
                        <pic:blipFill>
                          <a:blip r:embed="rId44" cstate="print"/>
                          <a:stretch>
                            <a:fillRect/>
                          </a:stretch>
                        </pic:blipFill>
                        <pic:spPr>
                          <a:xfrm>
                            <a:off x="0" y="0"/>
                            <a:ext cx="3447415" cy="422275"/>
                          </a:xfrm>
                          <a:prstGeom prst="rect">
                            <a:avLst/>
                          </a:prstGeom>
                        </pic:spPr>
                      </pic:pic>
                    </wpg:wgp>
                  </a:graphicData>
                </a:graphic>
              </wp:anchor>
            </w:drawing>
          </mc:Choice>
          <mc:Fallback>
            <w:pict>
              <v:group w14:anchorId="70A1D473" id="Group 71" o:spid="_x0000_s1026" style="position:absolute;margin-left:154.8pt;margin-top:14.1pt;width:274.55pt;height:35.4pt;z-index:-251669504;mso-wrap-distance-left:0;mso-wrap-distance-right:0;mso-position-horizontal-relative:page" coordsize="34867,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">
                <v:shape id="Image 72" o:spid="_x0000_s1027" type="#_x0000_t75" style="position:absolute;left:361;top:241;width:34506;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">
                  <v:imagedata r:id="rId45" o:title=""/>
                </v:shape>
                <v:shape id="Image 73" o:spid="_x0000_s1028" type="#_x0000_t75" style="position:absolute;width:34474;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">
                  <v:imagedata r:id="rId46" o:title=""/>
                </v:shape>
                <w10:wrap type="topAndBottom" anchorx="page"/>
              </v:group>
            </w:pict>
          </mc:Fallback>
        </mc:AlternateContent>
      </w:r>
    </w:p>
    <w:p w14:paraId="4C4A4568" w14:textId="77777777" w:rsidR="00AC6077" w:rsidRDefault="00AC6077">
      <w:pPr>
        <w:pStyle w:val="Heading5"/>
        <w:tabs>
          <w:tab w:val="left" w:pos="2160"/>
        </w:tabs>
        <w:ind w:left="1798"/>
      </w:pPr>
    </w:p>
    <w:p w14:paraId="5855827E" w14:textId="77777777" w:rsidR="00AC6077" w:rsidRDefault="00000000">
      <w:pPr>
        <w:pStyle w:val="Heading5"/>
        <w:numPr>
          <w:ilvl w:val="0"/>
          <w:numId w:val="4"/>
        </w:numPr>
        <w:tabs>
          <w:tab w:val="left" w:pos="2160"/>
        </w:tabs>
        <w:ind w:hanging="362"/>
      </w:pPr>
      <w:r>
        <w:rPr>
          <w:u w:val="single"/>
        </w:rPr>
        <w:t>Definition</w:t>
      </w:r>
      <w:r>
        <w:rPr>
          <w:spacing w:val="-6"/>
          <w:u w:val="single"/>
        </w:rPr>
        <w:t xml:space="preserve"> </w:t>
      </w:r>
      <w:r>
        <w:rPr>
          <w:u w:val="single"/>
        </w:rPr>
        <w:t>of</w:t>
      </w:r>
      <w:r>
        <w:rPr>
          <w:spacing w:val="56"/>
          <w:u w:val="single"/>
        </w:rPr>
        <w:t xml:space="preserve"> </w:t>
      </w:r>
      <w:r>
        <w:rPr>
          <w:spacing w:val="-4"/>
          <w:u w:val="single"/>
        </w:rPr>
        <w:t>CSS:</w:t>
      </w:r>
    </w:p>
    <w:p w14:paraId="637C0233" w14:textId="77777777" w:rsidR="00AC6077" w:rsidRDefault="00000000">
      <w:pPr>
        <w:pStyle w:val="BodyText"/>
        <w:spacing w:before="340"/>
        <w:ind w:left="1440" w:right="994"/>
      </w:pPr>
      <w:r>
        <w:t>CSS stands for Cascading Style Sheet. CSS are a series of instruments that specify</w:t>
      </w:r>
      <w:r>
        <w:rPr>
          <w:spacing w:val="-6"/>
        </w:rPr>
        <w:t xml:space="preserve"> </w:t>
      </w:r>
      <w:r>
        <w:t>how</w:t>
      </w:r>
      <w:r>
        <w:rPr>
          <w:spacing w:val="-2"/>
        </w:rPr>
        <w:t xml:space="preserve"> </w:t>
      </w:r>
      <w:r>
        <w:t>text</w:t>
      </w:r>
      <w:r>
        <w:rPr>
          <w:spacing w:val="-2"/>
        </w:rPr>
        <w:t xml:space="preserve"> </w:t>
      </w:r>
      <w:r>
        <w:t>should</w:t>
      </w:r>
      <w:r>
        <w:rPr>
          <w:spacing w:val="-2"/>
        </w:rPr>
        <w:t xml:space="preserve"> </w:t>
      </w:r>
      <w:r>
        <w:t>appear</w:t>
      </w:r>
      <w:r>
        <w:rPr>
          <w:spacing w:val="-4"/>
        </w:rPr>
        <w:t xml:space="preserve"> </w:t>
      </w:r>
      <w:r>
        <w:t>on</w:t>
      </w:r>
      <w:r>
        <w:rPr>
          <w:spacing w:val="-2"/>
        </w:rPr>
        <w:t xml:space="preserve"> </w:t>
      </w:r>
      <w:r>
        <w:t>web</w:t>
      </w:r>
      <w:r>
        <w:rPr>
          <w:spacing w:val="-2"/>
        </w:rPr>
        <w:t xml:space="preserve"> </w:t>
      </w:r>
      <w:r>
        <w:t>pages.</w:t>
      </w:r>
      <w:r>
        <w:rPr>
          <w:spacing w:val="-2"/>
        </w:rPr>
        <w:t xml:space="preserve"> </w:t>
      </w:r>
      <w:r>
        <w:t>you</w:t>
      </w:r>
      <w:r>
        <w:rPr>
          <w:spacing w:val="-2"/>
        </w:rPr>
        <w:t xml:space="preserve"> </w:t>
      </w:r>
      <w:r>
        <w:t>can</w:t>
      </w:r>
      <w:r>
        <w:rPr>
          <w:spacing w:val="-2"/>
        </w:rPr>
        <w:t xml:space="preserve"> </w:t>
      </w:r>
      <w:r>
        <w:t>use</w:t>
      </w:r>
      <w:r>
        <w:rPr>
          <w:spacing w:val="-3"/>
        </w:rPr>
        <w:t xml:space="preserve"> </w:t>
      </w:r>
      <w:r>
        <w:t>CSS</w:t>
      </w:r>
      <w:r>
        <w:rPr>
          <w:spacing w:val="-2"/>
        </w:rPr>
        <w:t xml:space="preserve"> </w:t>
      </w:r>
      <w:r>
        <w:t>to</w:t>
      </w:r>
      <w:r>
        <w:rPr>
          <w:spacing w:val="-4"/>
        </w:rPr>
        <w:t xml:space="preserve"> </w:t>
      </w:r>
      <w:r>
        <w:t>set</w:t>
      </w:r>
      <w:r>
        <w:rPr>
          <w:spacing w:val="-4"/>
        </w:rPr>
        <w:t xml:space="preserve"> </w:t>
      </w:r>
      <w:r>
        <w:t>styles</w:t>
      </w:r>
      <w:r>
        <w:rPr>
          <w:spacing w:val="-2"/>
        </w:rPr>
        <w:t xml:space="preserve"> </w:t>
      </w:r>
      <w:r>
        <w:t>for text, font, border, list and background.</w:t>
      </w:r>
    </w:p>
    <w:p w14:paraId="276D43FB" w14:textId="77777777" w:rsidR="00AC6077" w:rsidRDefault="00AC6077">
      <w:pPr>
        <w:pStyle w:val="BodyText"/>
        <w:spacing w:before="340"/>
        <w:ind w:left="1440" w:right="992"/>
      </w:pPr>
    </w:p>
    <w:p w14:paraId="25D5CBC7" w14:textId="77777777" w:rsidR="00AC6077" w:rsidRDefault="00000000">
      <w:pPr>
        <w:pStyle w:val="Heading5"/>
        <w:numPr>
          <w:ilvl w:val="0"/>
          <w:numId w:val="4"/>
        </w:numPr>
        <w:tabs>
          <w:tab w:val="left" w:pos="2160"/>
        </w:tabs>
        <w:ind w:hanging="362"/>
      </w:pPr>
      <w:r>
        <w:rPr>
          <w:u w:val="single"/>
        </w:rPr>
        <w:t>Advantages</w:t>
      </w:r>
      <w:r>
        <w:rPr>
          <w:spacing w:val="-3"/>
          <w:u w:val="single"/>
        </w:rPr>
        <w:t xml:space="preserve"> </w:t>
      </w:r>
      <w:r>
        <w:rPr>
          <w:u w:val="single"/>
        </w:rPr>
        <w:t>of</w:t>
      </w:r>
      <w:r>
        <w:rPr>
          <w:spacing w:val="-7"/>
          <w:u w:val="single"/>
        </w:rPr>
        <w:t xml:space="preserve"> </w:t>
      </w:r>
      <w:r>
        <w:rPr>
          <w:u w:val="single"/>
        </w:rPr>
        <w:t>CSS:</w:t>
      </w:r>
      <w:r>
        <w:rPr>
          <w:spacing w:val="-4"/>
          <w:u w:val="single"/>
        </w:rPr>
        <w:t xml:space="preserve"> </w:t>
      </w:r>
    </w:p>
    <w:p w14:paraId="15F751BC" w14:textId="77777777" w:rsidR="00AC6077" w:rsidRDefault="00AC6077">
      <w:pPr>
        <w:pStyle w:val="Heading5"/>
        <w:tabs>
          <w:tab w:val="left" w:pos="2160"/>
        </w:tabs>
        <w:ind w:left="0"/>
      </w:pPr>
    </w:p>
    <w:p w14:paraId="4C0754DD" w14:textId="77777777" w:rsidR="00AC6077" w:rsidRDefault="00000000">
      <w:pPr>
        <w:pStyle w:val="ListParagraph"/>
        <w:numPr>
          <w:ilvl w:val="0"/>
          <w:numId w:val="5"/>
        </w:numPr>
        <w:tabs>
          <w:tab w:val="left" w:pos="2159"/>
        </w:tabs>
        <w:ind w:left="2159" w:hanging="361"/>
        <w:rPr>
          <w:b/>
          <w:sz w:val="28"/>
        </w:rPr>
      </w:pPr>
      <w:r>
        <w:rPr>
          <w:b/>
          <w:sz w:val="28"/>
        </w:rPr>
        <w:t>CSS</w:t>
      </w:r>
      <w:r>
        <w:rPr>
          <w:b/>
          <w:spacing w:val="-9"/>
          <w:sz w:val="28"/>
        </w:rPr>
        <w:t xml:space="preserve"> </w:t>
      </w:r>
      <w:r>
        <w:rPr>
          <w:b/>
          <w:sz w:val="28"/>
        </w:rPr>
        <w:t>save</w:t>
      </w:r>
      <w:r>
        <w:rPr>
          <w:b/>
          <w:spacing w:val="-4"/>
          <w:sz w:val="28"/>
        </w:rPr>
        <w:t xml:space="preserve"> Time</w:t>
      </w:r>
    </w:p>
    <w:p w14:paraId="504F8BA2" w14:textId="77777777" w:rsidR="00AC6077" w:rsidRDefault="00000000">
      <w:pPr>
        <w:pStyle w:val="BodyText"/>
        <w:spacing w:before="331"/>
        <w:ind w:left="1440" w:right="992"/>
      </w:pPr>
      <w:r>
        <w:t>When</w:t>
      </w:r>
      <w:r>
        <w:rPr>
          <w:spacing w:val="-1"/>
        </w:rPr>
        <w:t xml:space="preserve"> </w:t>
      </w:r>
      <w:r>
        <w:t>most</w:t>
      </w:r>
      <w:r>
        <w:rPr>
          <w:spacing w:val="-2"/>
        </w:rPr>
        <w:t xml:space="preserve"> </w:t>
      </w:r>
      <w:r>
        <w:t>of</w:t>
      </w:r>
      <w:r>
        <w:rPr>
          <w:spacing w:val="-3"/>
        </w:rPr>
        <w:t xml:space="preserve"> </w:t>
      </w:r>
      <w:r>
        <w:t>us</w:t>
      </w:r>
      <w:r>
        <w:rPr>
          <w:spacing w:val="-1"/>
        </w:rPr>
        <w:t xml:space="preserve"> </w:t>
      </w:r>
      <w:r>
        <w:t>first</w:t>
      </w:r>
      <w:r>
        <w:rPr>
          <w:spacing w:val="-5"/>
        </w:rPr>
        <w:t xml:space="preserve"> </w:t>
      </w:r>
      <w:r>
        <w:t>learn</w:t>
      </w:r>
      <w:r>
        <w:rPr>
          <w:spacing w:val="-2"/>
        </w:rPr>
        <w:t xml:space="preserve"> </w:t>
      </w:r>
      <w:r>
        <w:t>html,</w:t>
      </w:r>
      <w:r>
        <w:rPr>
          <w:spacing w:val="-3"/>
        </w:rPr>
        <w:t xml:space="preserve"> </w:t>
      </w:r>
      <w:r>
        <w:t>we</w:t>
      </w:r>
      <w:r>
        <w:rPr>
          <w:spacing w:val="-2"/>
        </w:rPr>
        <w:t xml:space="preserve"> </w:t>
      </w:r>
      <w:r>
        <w:t>get</w:t>
      </w:r>
      <w:r>
        <w:rPr>
          <w:spacing w:val="-3"/>
        </w:rPr>
        <w:t xml:space="preserve"> </w:t>
      </w:r>
      <w:r>
        <w:t>taught</w:t>
      </w:r>
      <w:r>
        <w:rPr>
          <w:spacing w:val="-3"/>
        </w:rPr>
        <w:t xml:space="preserve"> </w:t>
      </w:r>
      <w:r>
        <w:t>to</w:t>
      </w:r>
      <w:r>
        <w:rPr>
          <w:spacing w:val="-1"/>
        </w:rPr>
        <w:t xml:space="preserve"> </w:t>
      </w:r>
      <w:r>
        <w:t>set</w:t>
      </w:r>
      <w:r>
        <w:rPr>
          <w:spacing w:val="-4"/>
        </w:rPr>
        <w:t xml:space="preserve"> </w:t>
      </w:r>
      <w:r>
        <w:t>the font,</w:t>
      </w:r>
      <w:r>
        <w:rPr>
          <w:spacing w:val="-3"/>
        </w:rPr>
        <w:t xml:space="preserve"> </w:t>
      </w:r>
      <w:r>
        <w:t>face,</w:t>
      </w:r>
      <w:r>
        <w:rPr>
          <w:spacing w:val="-3"/>
        </w:rPr>
        <w:t xml:space="preserve"> </w:t>
      </w:r>
      <w:r>
        <w:t>size,</w:t>
      </w:r>
      <w:r>
        <w:rPr>
          <w:spacing w:val="-3"/>
        </w:rPr>
        <w:t xml:space="preserve"> </w:t>
      </w:r>
      <w:r>
        <w:t>color etc. every time is wasted with CSS, you occur on a page. that time is wasted with CSS you only occur have to specify these details once for any elements.</w:t>
      </w:r>
    </w:p>
    <w:p w14:paraId="16ACAE87" w14:textId="77777777" w:rsidR="00AC6077" w:rsidRDefault="00AC6077">
      <w:pPr>
        <w:pStyle w:val="BodyText"/>
        <w:spacing w:before="331"/>
        <w:ind w:left="1440" w:right="992"/>
      </w:pPr>
    </w:p>
    <w:p w14:paraId="79B0415D" w14:textId="77777777" w:rsidR="00AC6077" w:rsidRDefault="00000000">
      <w:pPr>
        <w:pStyle w:val="Heading5"/>
        <w:numPr>
          <w:ilvl w:val="0"/>
          <w:numId w:val="5"/>
        </w:numPr>
        <w:tabs>
          <w:tab w:val="left" w:pos="2159"/>
        </w:tabs>
        <w:ind w:left="2159" w:hanging="361"/>
      </w:pPr>
      <w:r>
        <w:t>Pages</w:t>
      </w:r>
      <w:r>
        <w:rPr>
          <w:spacing w:val="-9"/>
        </w:rPr>
        <w:t xml:space="preserve"> </w:t>
      </w:r>
      <w:r>
        <w:t>Load</w:t>
      </w:r>
      <w:r>
        <w:rPr>
          <w:spacing w:val="-5"/>
        </w:rPr>
        <w:t xml:space="preserve"> </w:t>
      </w:r>
      <w:r>
        <w:rPr>
          <w:spacing w:val="-2"/>
        </w:rPr>
        <w:t>Faster</w:t>
      </w:r>
    </w:p>
    <w:p w14:paraId="79C88232" w14:textId="77777777" w:rsidR="00AC6077" w:rsidRDefault="00000000">
      <w:pPr>
        <w:pStyle w:val="BodyText"/>
        <w:spacing w:before="337"/>
        <w:ind w:left="1440"/>
      </w:pPr>
      <w:r>
        <w:t>Less</w:t>
      </w:r>
      <w:r>
        <w:rPr>
          <w:spacing w:val="-7"/>
        </w:rPr>
        <w:t xml:space="preserve"> </w:t>
      </w:r>
      <w:r>
        <w:t>code</w:t>
      </w:r>
      <w:r>
        <w:rPr>
          <w:spacing w:val="-11"/>
        </w:rPr>
        <w:t xml:space="preserve"> </w:t>
      </w:r>
      <w:r>
        <w:t>means</w:t>
      </w:r>
      <w:r>
        <w:rPr>
          <w:spacing w:val="-5"/>
        </w:rPr>
        <w:t xml:space="preserve"> </w:t>
      </w:r>
      <w:r>
        <w:t>faster</w:t>
      </w:r>
      <w:r>
        <w:rPr>
          <w:spacing w:val="-8"/>
        </w:rPr>
        <w:t xml:space="preserve"> </w:t>
      </w:r>
      <w:r>
        <w:t>download</w:t>
      </w:r>
      <w:r>
        <w:rPr>
          <w:spacing w:val="-7"/>
        </w:rPr>
        <w:t xml:space="preserve"> </w:t>
      </w:r>
      <w:r>
        <w:rPr>
          <w:spacing w:val="-2"/>
        </w:rPr>
        <w:t>times.</w:t>
      </w:r>
    </w:p>
    <w:p w14:paraId="1C37AA48" w14:textId="77777777" w:rsidR="00AC6077" w:rsidRDefault="00000000">
      <w:pPr>
        <w:pStyle w:val="Heading5"/>
        <w:numPr>
          <w:ilvl w:val="0"/>
          <w:numId w:val="5"/>
        </w:numPr>
        <w:tabs>
          <w:tab w:val="left" w:pos="2159"/>
        </w:tabs>
        <w:spacing w:before="340"/>
        <w:ind w:left="2159" w:hanging="361"/>
      </w:pPr>
      <w:r>
        <w:t>Easy</w:t>
      </w:r>
      <w:r>
        <w:rPr>
          <w:spacing w:val="-5"/>
        </w:rPr>
        <w:t xml:space="preserve"> </w:t>
      </w:r>
      <w:r>
        <w:rPr>
          <w:spacing w:val="-2"/>
        </w:rPr>
        <w:t>Maintenance</w:t>
      </w:r>
    </w:p>
    <w:p w14:paraId="1E8C5836" w14:textId="77777777" w:rsidR="00AC6077" w:rsidRDefault="00000000">
      <w:pPr>
        <w:pStyle w:val="BodyText"/>
        <w:spacing w:before="334"/>
        <w:ind w:left="1440"/>
      </w:pPr>
      <w:r>
        <w:t>To</w:t>
      </w:r>
      <w:r>
        <w:rPr>
          <w:spacing w:val="-5"/>
        </w:rPr>
        <w:t xml:space="preserve"> </w:t>
      </w:r>
      <w:r>
        <w:t>change</w:t>
      </w:r>
      <w:r>
        <w:rPr>
          <w:spacing w:val="-5"/>
        </w:rPr>
        <w:t xml:space="preserve"> </w:t>
      </w:r>
      <w:r>
        <w:t>the</w:t>
      </w:r>
      <w:r>
        <w:rPr>
          <w:spacing w:val="-4"/>
        </w:rPr>
        <w:t xml:space="preserve"> </w:t>
      </w:r>
      <w:r>
        <w:t>style</w:t>
      </w:r>
      <w:r>
        <w:rPr>
          <w:spacing w:val="-4"/>
        </w:rPr>
        <w:t xml:space="preserve"> </w:t>
      </w:r>
      <w:r>
        <w:t>of</w:t>
      </w:r>
      <w:r>
        <w:rPr>
          <w:spacing w:val="-1"/>
        </w:rPr>
        <w:t xml:space="preserve"> </w:t>
      </w:r>
      <w:r>
        <w:t>an</w:t>
      </w:r>
      <w:r>
        <w:rPr>
          <w:spacing w:val="-7"/>
        </w:rPr>
        <w:t xml:space="preserve"> </w:t>
      </w:r>
      <w:r>
        <w:t>element,</w:t>
      </w:r>
      <w:r>
        <w:rPr>
          <w:spacing w:val="-3"/>
        </w:rPr>
        <w:t xml:space="preserve"> </w:t>
      </w:r>
      <w:r>
        <w:t>you</w:t>
      </w:r>
      <w:r>
        <w:rPr>
          <w:spacing w:val="-5"/>
        </w:rPr>
        <w:t xml:space="preserve"> </w:t>
      </w:r>
      <w:r>
        <w:t>have</w:t>
      </w:r>
      <w:r>
        <w:rPr>
          <w:spacing w:val="-5"/>
        </w:rPr>
        <w:t xml:space="preserve"> </w:t>
      </w:r>
      <w:r>
        <w:t>only</w:t>
      </w:r>
      <w:r>
        <w:rPr>
          <w:spacing w:val="-4"/>
        </w:rPr>
        <w:t xml:space="preserve"> </w:t>
      </w:r>
      <w:r>
        <w:t>to</w:t>
      </w:r>
      <w:r>
        <w:rPr>
          <w:spacing w:val="-2"/>
        </w:rPr>
        <w:t xml:space="preserve"> </w:t>
      </w:r>
      <w:r>
        <w:t>make</w:t>
      </w:r>
      <w:r>
        <w:rPr>
          <w:spacing w:val="-8"/>
        </w:rPr>
        <w:t xml:space="preserve"> </w:t>
      </w:r>
      <w:r>
        <w:t>an</w:t>
      </w:r>
      <w:r>
        <w:rPr>
          <w:spacing w:val="-3"/>
        </w:rPr>
        <w:t xml:space="preserve"> </w:t>
      </w:r>
      <w:r>
        <w:t>edit</w:t>
      </w:r>
      <w:r>
        <w:rPr>
          <w:spacing w:val="-6"/>
        </w:rPr>
        <w:t xml:space="preserve"> </w:t>
      </w:r>
      <w:r>
        <w:t>on</w:t>
      </w:r>
      <w:r>
        <w:rPr>
          <w:spacing w:val="-4"/>
        </w:rPr>
        <w:t xml:space="preserve"> </w:t>
      </w:r>
      <w:r>
        <w:t>one</w:t>
      </w:r>
      <w:r>
        <w:rPr>
          <w:spacing w:val="-7"/>
        </w:rPr>
        <w:t xml:space="preserve"> </w:t>
      </w:r>
      <w:r>
        <w:rPr>
          <w:spacing w:val="-2"/>
        </w:rPr>
        <w:t>place.</w:t>
      </w:r>
    </w:p>
    <w:p w14:paraId="0920D11C" w14:textId="77777777" w:rsidR="00AC6077" w:rsidRDefault="00AC6077">
      <w:pPr>
        <w:pStyle w:val="BodyText"/>
        <w:sectPr w:rsidR="00AC6077">
          <w:pgSz w:w="11920" w:h="16850"/>
          <w:pgMar w:top="620" w:right="425" w:bottom="1160" w:left="0" w:header="0" w:footer="974" w:gutter="0"/>
          <w:cols w:space="720"/>
        </w:sectPr>
      </w:pPr>
    </w:p>
    <w:p w14:paraId="4B02C935" w14:textId="5FC2B636" w:rsidR="00AC6077" w:rsidRDefault="00000000">
      <w:pPr>
        <w:tabs>
          <w:tab w:val="left" w:pos="1423"/>
        </w:tabs>
        <w:spacing w:before="33"/>
        <w:ind w:left="912"/>
      </w:pPr>
      <w:r w:rsidRPr="006A32FA">
        <w:rPr>
          <w:noProof/>
          <w:color w:val="000000" w:themeColor="text1"/>
        </w:rPr>
        <w:lastRenderedPageBreak/>
        <mc:AlternateContent>
          <mc:Choice Requires="wpg">
            <w:drawing>
              <wp:anchor distT="0" distB="0" distL="0" distR="0" simplePos="0" relativeHeight="251617280" behindDoc="1" locked="0" layoutInCell="1" allowOverlap="1" wp14:anchorId="3285E2EC" wp14:editId="0BAA5AAA">
                <wp:simplePos x="0" y="0"/>
                <wp:positionH relativeFrom="page">
                  <wp:posOffset>0</wp:posOffset>
                </wp:positionH>
                <wp:positionV relativeFrom="page">
                  <wp:posOffset>304165</wp:posOffset>
                </wp:positionV>
                <wp:extent cx="7260590" cy="10086340"/>
                <wp:effectExtent l="0" t="0" r="0" b="0"/>
                <wp:wrapNone/>
                <wp:docPr id="74" name="Group 74"/>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75" name="Graphic 75"/>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pic:pic xmlns:pic="http://schemas.openxmlformats.org/drawingml/2006/picture">
                        <pic:nvPicPr>
                          <pic:cNvPr id="76" name="Image 76"/>
                          <pic:cNvPicPr/>
                        </pic:nvPicPr>
                        <pic:blipFill>
                          <a:blip r:embed="rId47" cstate="print"/>
                          <a:stretch>
                            <a:fillRect/>
                          </a:stretch>
                        </pic:blipFill>
                        <pic:spPr>
                          <a:xfrm>
                            <a:off x="2413635" y="687069"/>
                            <a:ext cx="3069590" cy="402844"/>
                          </a:xfrm>
                          <a:prstGeom prst="rect">
                            <a:avLst/>
                          </a:prstGeom>
                        </pic:spPr>
                      </pic:pic>
                      <pic:pic xmlns:pic="http://schemas.openxmlformats.org/drawingml/2006/picture">
                        <pic:nvPicPr>
                          <pic:cNvPr id="77" name="Image 77"/>
                          <pic:cNvPicPr/>
                        </pic:nvPicPr>
                        <pic:blipFill>
                          <a:blip r:embed="rId48" cstate="print"/>
                          <a:stretch>
                            <a:fillRect/>
                          </a:stretch>
                        </pic:blipFill>
                        <pic:spPr>
                          <a:xfrm>
                            <a:off x="2377439" y="647649"/>
                            <a:ext cx="3066415" cy="398703"/>
                          </a:xfrm>
                          <a:prstGeom prst="rect">
                            <a:avLst/>
                          </a:prstGeom>
                        </pic:spPr>
                      </pic:pic>
                      <wps:wsp>
                        <wps:cNvPr id="78" name="Graphic 78"/>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pic:pic xmlns:pic="http://schemas.openxmlformats.org/drawingml/2006/picture">
                        <pic:nvPicPr>
                          <pic:cNvPr id="79" name="Image 79"/>
                          <pic:cNvPicPr/>
                        </pic:nvPicPr>
                        <pic:blipFill>
                          <a:blip r:embed="rId49" cstate="print"/>
                          <a:stretch>
                            <a:fillRect/>
                          </a:stretch>
                        </pic:blipFill>
                        <pic:spPr>
                          <a:xfrm>
                            <a:off x="2936239" y="1154010"/>
                            <a:ext cx="2040889" cy="406184"/>
                          </a:xfrm>
                          <a:prstGeom prst="rect">
                            <a:avLst/>
                          </a:prstGeom>
                        </pic:spPr>
                      </pic:pic>
                      <pic:pic xmlns:pic="http://schemas.openxmlformats.org/drawingml/2006/picture">
                        <pic:nvPicPr>
                          <pic:cNvPr id="80" name="Image 80"/>
                          <pic:cNvPicPr/>
                        </pic:nvPicPr>
                        <pic:blipFill>
                          <a:blip r:embed="rId50" cstate="print"/>
                          <a:stretch>
                            <a:fillRect/>
                          </a:stretch>
                        </pic:blipFill>
                        <pic:spPr>
                          <a:xfrm>
                            <a:off x="2900045" y="1123962"/>
                            <a:ext cx="2037080" cy="401307"/>
                          </a:xfrm>
                          <a:prstGeom prst="rect">
                            <a:avLst/>
                          </a:prstGeom>
                        </pic:spPr>
                      </pic:pic>
                    </wpg:wgp>
                  </a:graphicData>
                </a:graphic>
              </wp:anchor>
            </w:drawing>
          </mc:Choice>
          <mc:Fallback>
            <w:pict>
              <v:group w14:anchorId="1A219FE8" id="Group 74" o:spid="_x0000_s1026" style="position:absolute;margin-left:0;margin-top:23.95pt;width:571.7pt;height:794.2pt;z-index:-251699200;mso-wrap-distance-left:0;mso-wrap-distance-right:0;mso-position-horizontal-relative:page;mso-position-vertical-relative:page" coordsize="72605,100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">
                <v:shape id="Graphic 75"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" path="m812800,l,,,170815r812800,l812800,xe" fillcolor="#f9c090" stroked="f">
                  <v:path arrowok="t"/>
                </v:shape>
                <v:shape id="Image 76" o:spid="_x0000_s1028" type="#_x0000_t75" style="position:absolute;left:24136;top:6870;width:30696;height:40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">
                  <v:imagedata r:id="rId51" o:title=""/>
                </v:shape>
                <v:shape id="Image 77" o:spid="_x0000_s1029" type="#_x0000_t75" style="position:absolute;left:23774;top:6476;width:30664;height:39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">
                  <v:imagedata r:id="rId52" o:title=""/>
                </v:shape>
                <v:shape id="Graphic 78" o:spid="_x0000_s1030"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" path="m6955523,r-6083,l6949440,6096r,10073640l6096,10079736,6096,6096r6943344,l6949440,,6096,,,,,6096,,10079736r,6096l6096,10085832r6943344,l6955523,10085832r,-6096l6955523,6096r,-6096xe" fillcolor="black" stroked="f">
                  <v:path arrowok="t"/>
                </v:shape>
                <v:shape id="Image 79" o:spid="_x0000_s1031" type="#_x0000_t75" style="position:absolute;left:29362;top:11540;width:20409;height:40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">
                  <v:imagedata r:id="rId53" o:title=""/>
                </v:shape>
                <v:shape id="Image 80" o:spid="_x0000_s1032" type="#_x0000_t75" style="position:absolute;left:29000;top:11239;width:20371;height:40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">
                  <v:imagedata r:id="rId54" o:title=""/>
                </v:shape>
                <w10:wrap anchorx="page" anchory="page"/>
              </v:group>
            </w:pict>
          </mc:Fallback>
        </mc:AlternateContent>
      </w:r>
      <w:r w:rsidRPr="006A32FA">
        <w:rPr>
          <w:color w:val="000000" w:themeColor="text1"/>
          <w:spacing w:val="-5"/>
        </w:rPr>
        <w:t>11</w:t>
      </w:r>
      <w:r>
        <w:rPr>
          <w:color w:val="FFFFFF"/>
        </w:rPr>
        <w:tab/>
      </w:r>
      <w:r w:rsidR="00294A66">
        <w:t>RoadReady Parts</w:t>
      </w:r>
    </w:p>
    <w:p w14:paraId="44EDCC46" w14:textId="77777777" w:rsidR="00AC6077" w:rsidRDefault="00AC6077">
      <w:pPr>
        <w:pStyle w:val="Heading3"/>
        <w:tabs>
          <w:tab w:val="left" w:pos="2159"/>
        </w:tabs>
        <w:spacing w:before="1"/>
        <w:ind w:left="0" w:firstLine="0"/>
        <w:rPr>
          <w:rFonts w:ascii="Wingdings" w:hAnsi="Wingdings"/>
          <w:b w:val="0"/>
        </w:rPr>
      </w:pPr>
    </w:p>
    <w:p w14:paraId="71C260FC" w14:textId="77777777" w:rsidR="00AC6077" w:rsidRDefault="00AC6077">
      <w:pPr>
        <w:pStyle w:val="Heading3"/>
        <w:tabs>
          <w:tab w:val="left" w:pos="2159"/>
        </w:tabs>
        <w:spacing w:before="1"/>
        <w:ind w:left="1798" w:firstLine="0"/>
        <w:rPr>
          <w:rFonts w:ascii="Wingdings" w:hAnsi="Wingdings"/>
          <w:b w:val="0"/>
        </w:rPr>
      </w:pPr>
    </w:p>
    <w:p w14:paraId="490F8F4B" w14:textId="77777777" w:rsidR="00AC6077" w:rsidRDefault="00AC6077">
      <w:pPr>
        <w:pStyle w:val="Heading3"/>
        <w:tabs>
          <w:tab w:val="left" w:pos="2159"/>
        </w:tabs>
        <w:spacing w:before="1"/>
        <w:ind w:left="1798" w:firstLine="0"/>
        <w:rPr>
          <w:rFonts w:ascii="Wingdings" w:hAnsi="Wingdings"/>
          <w:b w:val="0"/>
        </w:rPr>
      </w:pPr>
    </w:p>
    <w:p w14:paraId="74F911E0" w14:textId="77777777" w:rsidR="00AC6077" w:rsidRDefault="00AC6077">
      <w:pPr>
        <w:pStyle w:val="Heading3"/>
        <w:tabs>
          <w:tab w:val="left" w:pos="2159"/>
        </w:tabs>
        <w:spacing w:before="1"/>
        <w:ind w:left="0" w:firstLine="0"/>
        <w:rPr>
          <w:rFonts w:ascii="Wingdings" w:hAnsi="Wingdings"/>
          <w:b w:val="0"/>
        </w:rPr>
      </w:pPr>
    </w:p>
    <w:p w14:paraId="122FB238" w14:textId="77777777" w:rsidR="00AC6077" w:rsidRDefault="00AC6077">
      <w:pPr>
        <w:pStyle w:val="Heading3"/>
        <w:tabs>
          <w:tab w:val="left" w:pos="2159"/>
        </w:tabs>
        <w:spacing w:before="1"/>
        <w:ind w:left="0" w:firstLine="0"/>
        <w:rPr>
          <w:spacing w:val="-5"/>
          <w:u w:val="thick"/>
        </w:rPr>
      </w:pPr>
    </w:p>
    <w:p w14:paraId="4AD4BAED" w14:textId="77777777" w:rsidR="00AC6077" w:rsidRDefault="00AC6077">
      <w:pPr>
        <w:pStyle w:val="Heading3"/>
        <w:tabs>
          <w:tab w:val="left" w:pos="2159"/>
        </w:tabs>
        <w:spacing w:before="1"/>
        <w:ind w:left="1798" w:firstLine="0"/>
        <w:rPr>
          <w:spacing w:val="-5"/>
          <w:u w:val="thick"/>
        </w:rPr>
      </w:pPr>
    </w:p>
    <w:p w14:paraId="5E13F2DB" w14:textId="77777777" w:rsidR="00AC6077" w:rsidRDefault="00AC6077">
      <w:pPr>
        <w:pStyle w:val="Heading3"/>
        <w:tabs>
          <w:tab w:val="left" w:pos="2159"/>
        </w:tabs>
        <w:spacing w:before="1"/>
        <w:ind w:left="0" w:firstLine="0"/>
        <w:rPr>
          <w:spacing w:val="-5"/>
          <w:u w:val="thick"/>
        </w:rPr>
      </w:pPr>
    </w:p>
    <w:p w14:paraId="3E58B6D1" w14:textId="77777777" w:rsidR="00AC6077" w:rsidRDefault="00000000">
      <w:pPr>
        <w:pStyle w:val="Heading3"/>
        <w:numPr>
          <w:ilvl w:val="0"/>
          <w:numId w:val="6"/>
        </w:numPr>
        <w:tabs>
          <w:tab w:val="left" w:pos="2159"/>
        </w:tabs>
        <w:spacing w:before="1"/>
        <w:ind w:left="2561" w:hanging="361"/>
        <w:rPr>
          <w:spacing w:val="-5"/>
          <w:u w:val="thick"/>
        </w:rPr>
      </w:pPr>
      <w:proofErr w:type="gramStart"/>
      <w:r>
        <w:rPr>
          <w:spacing w:val="-2"/>
          <w:u w:val="thick"/>
        </w:rPr>
        <w:t>Definition</w:t>
      </w:r>
      <w:r>
        <w:rPr>
          <w:u w:val="thick"/>
        </w:rPr>
        <w:t xml:space="preserve"> </w:t>
      </w:r>
      <w:r>
        <w:rPr>
          <w:spacing w:val="-5"/>
          <w:u w:val="thick"/>
        </w:rPr>
        <w:t>:</w:t>
      </w:r>
      <w:proofErr w:type="gramEnd"/>
    </w:p>
    <w:p w14:paraId="6C6A420B" w14:textId="77777777" w:rsidR="00AC6077" w:rsidRDefault="00AC6077">
      <w:pPr>
        <w:pStyle w:val="Heading3"/>
        <w:tabs>
          <w:tab w:val="left" w:pos="2159"/>
        </w:tabs>
        <w:spacing w:before="1"/>
        <w:ind w:left="1798" w:firstLine="0"/>
        <w:rPr>
          <w:spacing w:val="-5"/>
          <w:u w:val="thick"/>
        </w:rPr>
      </w:pPr>
    </w:p>
    <w:p w14:paraId="4374A332" w14:textId="77777777" w:rsidR="00AC6077" w:rsidRDefault="00000000">
      <w:pPr>
        <w:pStyle w:val="BodyText"/>
        <w:ind w:left="1440" w:right="1012" w:firstLine="1351"/>
        <w:jc w:val="both"/>
      </w:pPr>
      <w:r>
        <w:t>A scripting language for web pages. Scripts written with JavaScript can be embedded into HTML documents. JavaScript is an interpreted language means that scripts executed without preliminary compilation.</w:t>
      </w:r>
    </w:p>
    <w:p w14:paraId="6CA59119" w14:textId="77777777" w:rsidR="00AC6077" w:rsidRDefault="00000000">
      <w:pPr>
        <w:pStyle w:val="Heading3"/>
        <w:numPr>
          <w:ilvl w:val="0"/>
          <w:numId w:val="6"/>
        </w:numPr>
        <w:tabs>
          <w:tab w:val="left" w:pos="2160"/>
        </w:tabs>
        <w:ind w:hanging="362"/>
        <w:rPr>
          <w:rFonts w:ascii="Wingdings" w:hAnsi="Wingdings"/>
          <w:b w:val="0"/>
          <w:sz w:val="36"/>
        </w:rPr>
      </w:pPr>
      <w:proofErr w:type="gramStart"/>
      <w:r>
        <w:rPr>
          <w:spacing w:val="-2"/>
          <w:u w:val="thick"/>
        </w:rPr>
        <w:t>Introduction</w:t>
      </w:r>
      <w:r>
        <w:rPr>
          <w:spacing w:val="4"/>
          <w:u w:val="thick"/>
        </w:rPr>
        <w:t xml:space="preserve"> </w:t>
      </w:r>
      <w:r>
        <w:rPr>
          <w:b w:val="0"/>
          <w:spacing w:val="-5"/>
          <w:u w:val="thick"/>
        </w:rPr>
        <w:t>:</w:t>
      </w:r>
      <w:proofErr w:type="gramEnd"/>
    </w:p>
    <w:p w14:paraId="26BC676A" w14:textId="77777777" w:rsidR="00AC6077" w:rsidRDefault="00AC6077">
      <w:pPr>
        <w:pStyle w:val="Heading3"/>
        <w:tabs>
          <w:tab w:val="left" w:pos="2160"/>
        </w:tabs>
        <w:ind w:left="1798" w:firstLine="0"/>
        <w:rPr>
          <w:rFonts w:ascii="Wingdings" w:hAnsi="Wingdings"/>
          <w:b w:val="0"/>
          <w:sz w:val="36"/>
        </w:rPr>
      </w:pPr>
    </w:p>
    <w:p w14:paraId="24D826C0" w14:textId="77777777" w:rsidR="00AC6077" w:rsidRDefault="00000000">
      <w:pPr>
        <w:pStyle w:val="BodyText"/>
        <w:ind w:left="1440" w:right="1005" w:firstLine="1351"/>
        <w:jc w:val="both"/>
      </w:pPr>
      <w:r>
        <w:t>JavaScript is Netscape's cross-platform, object-oriented scripting language. JavaScript is a small, lightweight language; it is not useful as a standalone</w:t>
      </w:r>
      <w:r>
        <w:rPr>
          <w:spacing w:val="-8"/>
        </w:rPr>
        <w:t xml:space="preserve"> </w:t>
      </w:r>
      <w:r>
        <w:t>language,</w:t>
      </w:r>
      <w:r>
        <w:rPr>
          <w:spacing w:val="-5"/>
        </w:rPr>
        <w:t xml:space="preserve"> </w:t>
      </w:r>
      <w:r>
        <w:t>but</w:t>
      </w:r>
      <w:r>
        <w:rPr>
          <w:spacing w:val="-3"/>
        </w:rPr>
        <w:t xml:space="preserve"> </w:t>
      </w:r>
      <w:r>
        <w:t>is</w:t>
      </w:r>
      <w:r>
        <w:rPr>
          <w:spacing w:val="-3"/>
        </w:rPr>
        <w:t xml:space="preserve"> </w:t>
      </w:r>
      <w:r>
        <w:t>designed</w:t>
      </w:r>
      <w:r>
        <w:rPr>
          <w:spacing w:val="-1"/>
        </w:rPr>
        <w:t xml:space="preserve"> </w:t>
      </w:r>
      <w:r>
        <w:t>for</w:t>
      </w:r>
      <w:r>
        <w:rPr>
          <w:spacing w:val="-2"/>
        </w:rPr>
        <w:t xml:space="preserve"> </w:t>
      </w:r>
      <w:r>
        <w:t>easy</w:t>
      </w:r>
      <w:r>
        <w:rPr>
          <w:spacing w:val="-3"/>
        </w:rPr>
        <w:t xml:space="preserve"> </w:t>
      </w:r>
      <w:r>
        <w:t>embedding</w:t>
      </w:r>
      <w:r>
        <w:rPr>
          <w:spacing w:val="-2"/>
        </w:rPr>
        <w:t xml:space="preserve"> </w:t>
      </w:r>
      <w:r>
        <w:t>in</w:t>
      </w:r>
      <w:r>
        <w:rPr>
          <w:spacing w:val="-4"/>
        </w:rPr>
        <w:t xml:space="preserve"> </w:t>
      </w:r>
      <w:r>
        <w:t>other</w:t>
      </w:r>
      <w:r>
        <w:rPr>
          <w:spacing w:val="-4"/>
        </w:rPr>
        <w:t xml:space="preserve"> </w:t>
      </w:r>
      <w:r>
        <w:t>products</w:t>
      </w:r>
      <w:r>
        <w:rPr>
          <w:spacing w:val="-7"/>
        </w:rPr>
        <w:t xml:space="preserve"> </w:t>
      </w:r>
      <w:r>
        <w:t>and applications, such as web browsers. Inside a host environment, JavaScript can be</w:t>
      </w:r>
      <w:r>
        <w:rPr>
          <w:spacing w:val="-15"/>
        </w:rPr>
        <w:t xml:space="preserve"> </w:t>
      </w:r>
      <w:r>
        <w:t>connected</w:t>
      </w:r>
      <w:r>
        <w:rPr>
          <w:spacing w:val="-12"/>
        </w:rPr>
        <w:t xml:space="preserve"> </w:t>
      </w:r>
      <w:r>
        <w:t>to</w:t>
      </w:r>
      <w:r>
        <w:rPr>
          <w:spacing w:val="-12"/>
        </w:rPr>
        <w:t xml:space="preserve"> </w:t>
      </w:r>
      <w:r>
        <w:t>the</w:t>
      </w:r>
      <w:r>
        <w:rPr>
          <w:spacing w:val="-12"/>
        </w:rPr>
        <w:t xml:space="preserve"> </w:t>
      </w:r>
      <w:r>
        <w:t>objects</w:t>
      </w:r>
      <w:r>
        <w:rPr>
          <w:spacing w:val="-12"/>
        </w:rPr>
        <w:t xml:space="preserve"> </w:t>
      </w:r>
      <w:r>
        <w:t>of</w:t>
      </w:r>
      <w:r>
        <w:rPr>
          <w:spacing w:val="-10"/>
        </w:rPr>
        <w:t xml:space="preserve"> </w:t>
      </w:r>
      <w:r>
        <w:t>its</w:t>
      </w:r>
      <w:r>
        <w:rPr>
          <w:spacing w:val="-10"/>
        </w:rPr>
        <w:t xml:space="preserve"> </w:t>
      </w:r>
      <w:r>
        <w:t>environment</w:t>
      </w:r>
      <w:r>
        <w:rPr>
          <w:spacing w:val="-13"/>
        </w:rPr>
        <w:t xml:space="preserve"> </w:t>
      </w:r>
      <w:r>
        <w:t>to</w:t>
      </w:r>
      <w:r>
        <w:rPr>
          <w:spacing w:val="-14"/>
        </w:rPr>
        <w:t xml:space="preserve"> </w:t>
      </w:r>
      <w:r>
        <w:t>provide</w:t>
      </w:r>
      <w:r>
        <w:rPr>
          <w:spacing w:val="-13"/>
        </w:rPr>
        <w:t xml:space="preserve"> </w:t>
      </w:r>
      <w:r>
        <w:t>programmatic</w:t>
      </w:r>
      <w:r>
        <w:rPr>
          <w:spacing w:val="-13"/>
        </w:rPr>
        <w:t xml:space="preserve"> </w:t>
      </w:r>
      <w:r>
        <w:t>control over them.</w:t>
      </w:r>
    </w:p>
    <w:p w14:paraId="1353540B" w14:textId="77777777" w:rsidR="00AC6077" w:rsidRDefault="00000000">
      <w:pPr>
        <w:pStyle w:val="BodyText"/>
        <w:ind w:left="1440" w:right="995" w:firstLine="1475"/>
        <w:jc w:val="both"/>
      </w:pPr>
      <w:r>
        <w:rPr>
          <w:color w:val="333333"/>
        </w:rPr>
        <w:t>JavaScript</w:t>
      </w:r>
      <w:r>
        <w:rPr>
          <w:color w:val="333333"/>
          <w:spacing w:val="-16"/>
        </w:rPr>
        <w:t xml:space="preserve"> </w:t>
      </w:r>
      <w:r>
        <w:rPr>
          <w:color w:val="333333"/>
        </w:rPr>
        <w:t>can</w:t>
      </w:r>
      <w:r>
        <w:rPr>
          <w:color w:val="333333"/>
          <w:spacing w:val="-16"/>
        </w:rPr>
        <w:t xml:space="preserve"> </w:t>
      </w:r>
      <w:r>
        <w:rPr>
          <w:color w:val="333333"/>
        </w:rPr>
        <w:t>function</w:t>
      </w:r>
      <w:r>
        <w:rPr>
          <w:color w:val="333333"/>
          <w:spacing w:val="-16"/>
        </w:rPr>
        <w:t xml:space="preserve"> </w:t>
      </w:r>
      <w:r>
        <w:rPr>
          <w:color w:val="333333"/>
        </w:rPr>
        <w:t>as</w:t>
      </w:r>
      <w:r>
        <w:rPr>
          <w:color w:val="333333"/>
          <w:spacing w:val="-16"/>
        </w:rPr>
        <w:t xml:space="preserve"> </w:t>
      </w:r>
      <w:r>
        <w:rPr>
          <w:color w:val="333333"/>
        </w:rPr>
        <w:t>both</w:t>
      </w:r>
      <w:r>
        <w:rPr>
          <w:color w:val="333333"/>
          <w:spacing w:val="-16"/>
        </w:rPr>
        <w:t xml:space="preserve"> </w:t>
      </w:r>
      <w:r>
        <w:rPr>
          <w:color w:val="333333"/>
        </w:rPr>
        <w:t>a</w:t>
      </w:r>
      <w:r>
        <w:rPr>
          <w:color w:val="333333"/>
          <w:spacing w:val="-15"/>
        </w:rPr>
        <w:t xml:space="preserve"> </w:t>
      </w:r>
      <w:r>
        <w:rPr>
          <w:color w:val="333333"/>
        </w:rPr>
        <w:t>procedural</w:t>
      </w:r>
      <w:r>
        <w:rPr>
          <w:color w:val="333333"/>
          <w:spacing w:val="-16"/>
        </w:rPr>
        <w:t xml:space="preserve"> </w:t>
      </w:r>
      <w:r>
        <w:rPr>
          <w:color w:val="333333"/>
        </w:rPr>
        <w:t>and</w:t>
      </w:r>
      <w:r>
        <w:rPr>
          <w:color w:val="333333"/>
          <w:spacing w:val="-16"/>
        </w:rPr>
        <w:t xml:space="preserve"> </w:t>
      </w:r>
      <w:r>
        <w:rPr>
          <w:color w:val="333333"/>
        </w:rPr>
        <w:t>an</w:t>
      </w:r>
      <w:r>
        <w:rPr>
          <w:color w:val="333333"/>
          <w:spacing w:val="-16"/>
        </w:rPr>
        <w:t xml:space="preserve"> </w:t>
      </w:r>
      <w:r>
        <w:rPr>
          <w:color w:val="333333"/>
        </w:rPr>
        <w:t>object-oriented language.</w:t>
      </w:r>
      <w:r>
        <w:rPr>
          <w:color w:val="333333"/>
          <w:spacing w:val="-9"/>
        </w:rPr>
        <w:t xml:space="preserve"> </w:t>
      </w:r>
      <w:r>
        <w:t>Core</w:t>
      </w:r>
      <w:r>
        <w:rPr>
          <w:spacing w:val="-11"/>
        </w:rPr>
        <w:t xml:space="preserve"> </w:t>
      </w:r>
      <w:r>
        <w:t>JavaScript</w:t>
      </w:r>
      <w:r>
        <w:rPr>
          <w:spacing w:val="-10"/>
        </w:rPr>
        <w:t xml:space="preserve"> </w:t>
      </w:r>
      <w:r>
        <w:t>contains</w:t>
      </w:r>
      <w:r>
        <w:rPr>
          <w:spacing w:val="-11"/>
        </w:rPr>
        <w:t xml:space="preserve"> </w:t>
      </w:r>
      <w:r>
        <w:t>a</w:t>
      </w:r>
      <w:r>
        <w:rPr>
          <w:spacing w:val="-11"/>
        </w:rPr>
        <w:t xml:space="preserve"> </w:t>
      </w:r>
      <w:r>
        <w:t>core</w:t>
      </w:r>
      <w:r>
        <w:rPr>
          <w:spacing w:val="-11"/>
        </w:rPr>
        <w:t xml:space="preserve"> </w:t>
      </w:r>
      <w:r>
        <w:t>set</w:t>
      </w:r>
      <w:r>
        <w:rPr>
          <w:spacing w:val="-12"/>
        </w:rPr>
        <w:t xml:space="preserve"> </w:t>
      </w:r>
      <w:r>
        <w:t>of</w:t>
      </w:r>
      <w:r>
        <w:rPr>
          <w:spacing w:val="-10"/>
        </w:rPr>
        <w:t xml:space="preserve"> </w:t>
      </w:r>
      <w:r>
        <w:t>objects,</w:t>
      </w:r>
      <w:r>
        <w:rPr>
          <w:spacing w:val="-11"/>
        </w:rPr>
        <w:t xml:space="preserve"> </w:t>
      </w:r>
      <w:r>
        <w:t>such</w:t>
      </w:r>
      <w:r>
        <w:rPr>
          <w:spacing w:val="-9"/>
        </w:rPr>
        <w:t xml:space="preserve"> </w:t>
      </w:r>
      <w:r>
        <w:t>as</w:t>
      </w:r>
      <w:r>
        <w:rPr>
          <w:spacing w:val="-6"/>
        </w:rPr>
        <w:t xml:space="preserve"> </w:t>
      </w:r>
      <w:r>
        <w:t>Array,</w:t>
      </w:r>
      <w:r>
        <w:rPr>
          <w:spacing w:val="-11"/>
        </w:rPr>
        <w:t xml:space="preserve"> </w:t>
      </w:r>
      <w:r>
        <w:t>Date,</w:t>
      </w:r>
      <w:r>
        <w:rPr>
          <w:spacing w:val="-12"/>
        </w:rPr>
        <w:t xml:space="preserve"> </w:t>
      </w:r>
      <w:r>
        <w:t>and Math,</w:t>
      </w:r>
      <w:r>
        <w:rPr>
          <w:spacing w:val="-16"/>
        </w:rPr>
        <w:t xml:space="preserve"> </w:t>
      </w:r>
      <w:r>
        <w:t>and</w:t>
      </w:r>
      <w:r>
        <w:rPr>
          <w:spacing w:val="-12"/>
        </w:rPr>
        <w:t xml:space="preserve"> </w:t>
      </w:r>
      <w:r>
        <w:t>a</w:t>
      </w:r>
      <w:r>
        <w:rPr>
          <w:spacing w:val="-13"/>
        </w:rPr>
        <w:t xml:space="preserve"> </w:t>
      </w:r>
      <w:r>
        <w:t>core</w:t>
      </w:r>
      <w:r>
        <w:rPr>
          <w:spacing w:val="-12"/>
        </w:rPr>
        <w:t xml:space="preserve"> </w:t>
      </w:r>
      <w:r>
        <w:t>set</w:t>
      </w:r>
      <w:r>
        <w:rPr>
          <w:spacing w:val="-13"/>
        </w:rPr>
        <w:t xml:space="preserve"> </w:t>
      </w:r>
      <w:r>
        <w:t>of</w:t>
      </w:r>
      <w:r>
        <w:rPr>
          <w:spacing w:val="-10"/>
        </w:rPr>
        <w:t xml:space="preserve"> </w:t>
      </w:r>
      <w:r>
        <w:t>language</w:t>
      </w:r>
      <w:r>
        <w:rPr>
          <w:spacing w:val="-14"/>
        </w:rPr>
        <w:t xml:space="preserve"> </w:t>
      </w:r>
      <w:r>
        <w:t>elements</w:t>
      </w:r>
      <w:r>
        <w:rPr>
          <w:spacing w:val="-12"/>
        </w:rPr>
        <w:t xml:space="preserve"> </w:t>
      </w:r>
      <w:r>
        <w:t>such</w:t>
      </w:r>
      <w:r>
        <w:rPr>
          <w:spacing w:val="-11"/>
        </w:rPr>
        <w:t xml:space="preserve"> </w:t>
      </w:r>
      <w:r>
        <w:t>as</w:t>
      </w:r>
      <w:r>
        <w:rPr>
          <w:spacing w:val="-12"/>
        </w:rPr>
        <w:t xml:space="preserve"> </w:t>
      </w:r>
      <w:r>
        <w:t>operators,</w:t>
      </w:r>
      <w:r>
        <w:rPr>
          <w:spacing w:val="-11"/>
        </w:rPr>
        <w:t xml:space="preserve"> </w:t>
      </w:r>
      <w:r>
        <w:t>control</w:t>
      </w:r>
      <w:r>
        <w:rPr>
          <w:spacing w:val="-12"/>
        </w:rPr>
        <w:t xml:space="preserve"> </w:t>
      </w:r>
      <w:r>
        <w:t>structures, and statements.</w:t>
      </w:r>
    </w:p>
    <w:p w14:paraId="7ECBD7A0" w14:textId="77777777" w:rsidR="00AC6077" w:rsidRDefault="00AC6077">
      <w:pPr>
        <w:pStyle w:val="BodyText"/>
        <w:ind w:left="1440" w:right="995" w:firstLine="1475"/>
        <w:jc w:val="both"/>
      </w:pPr>
    </w:p>
    <w:p w14:paraId="6D1C06B7" w14:textId="77777777" w:rsidR="00AC6077" w:rsidRDefault="00000000">
      <w:pPr>
        <w:pStyle w:val="Heading2"/>
        <w:numPr>
          <w:ilvl w:val="0"/>
          <w:numId w:val="6"/>
        </w:numPr>
        <w:tabs>
          <w:tab w:val="left" w:pos="2160"/>
        </w:tabs>
        <w:spacing w:before="1"/>
        <w:ind w:hanging="362"/>
        <w:rPr>
          <w:rFonts w:ascii="Wingdings" w:hAnsi="Wingdings"/>
          <w:b w:val="0"/>
          <w:sz w:val="36"/>
          <w:u w:val="none"/>
        </w:rPr>
      </w:pPr>
      <w:r>
        <w:rPr>
          <w:spacing w:val="11"/>
          <w:u w:val="thick"/>
        </w:rPr>
        <w:t>Features</w:t>
      </w:r>
      <w:r>
        <w:rPr>
          <w:spacing w:val="73"/>
          <w:u w:val="thick"/>
        </w:rPr>
        <w:t xml:space="preserve"> </w:t>
      </w:r>
      <w:r>
        <w:rPr>
          <w:u w:val="thick"/>
        </w:rPr>
        <w:t>of</w:t>
      </w:r>
      <w:r>
        <w:rPr>
          <w:spacing w:val="62"/>
          <w:u w:val="thick"/>
        </w:rPr>
        <w:t xml:space="preserve"> </w:t>
      </w:r>
      <w:r>
        <w:rPr>
          <w:spacing w:val="14"/>
          <w:u w:val="thick"/>
        </w:rPr>
        <w:t>JavaScript:</w:t>
      </w:r>
      <w:r>
        <w:rPr>
          <w:spacing w:val="38"/>
          <w:u w:val="thick"/>
        </w:rPr>
        <w:t xml:space="preserve"> </w:t>
      </w:r>
    </w:p>
    <w:p w14:paraId="673A8267" w14:textId="77777777" w:rsidR="00AC6077" w:rsidRDefault="00000000">
      <w:pPr>
        <w:pStyle w:val="BodyText"/>
        <w:spacing w:before="218" w:line="360" w:lineRule="auto"/>
        <w:ind w:left="2160" w:right="1013" w:firstLine="1392"/>
        <w:jc w:val="both"/>
      </w:pPr>
      <w:r>
        <w:t xml:space="preserve">JavaScript is becoming increasingly </w:t>
      </w:r>
      <w:proofErr w:type="spellStart"/>
      <w:proofErr w:type="gramStart"/>
      <w:r>
        <w:t>important,and</w:t>
      </w:r>
      <w:proofErr w:type="spellEnd"/>
      <w:proofErr w:type="gramEnd"/>
      <w:r>
        <w:t xml:space="preserve"> it remains the </w:t>
      </w:r>
      <w:proofErr w:type="spellStart"/>
      <w:r>
        <w:t>ost</w:t>
      </w:r>
      <w:proofErr w:type="spellEnd"/>
      <w:r>
        <w:t xml:space="preserve"> broadly available scripting language for Web development. The features of java script are as follow:</w:t>
      </w:r>
    </w:p>
    <w:p w14:paraId="4AA9A739" w14:textId="77777777" w:rsidR="00AC6077" w:rsidRDefault="00000000">
      <w:pPr>
        <w:pStyle w:val="Heading3"/>
        <w:numPr>
          <w:ilvl w:val="1"/>
          <w:numId w:val="6"/>
        </w:numPr>
        <w:tabs>
          <w:tab w:val="left" w:pos="2379"/>
        </w:tabs>
        <w:spacing w:before="314"/>
        <w:ind w:left="2379" w:hanging="361"/>
      </w:pPr>
      <w:r>
        <w:rPr>
          <w:spacing w:val="-2"/>
        </w:rPr>
        <w:t>Higher-order</w:t>
      </w:r>
      <w:r>
        <w:rPr>
          <w:spacing w:val="3"/>
        </w:rPr>
        <w:t xml:space="preserve"> </w:t>
      </w:r>
      <w:r>
        <w:rPr>
          <w:spacing w:val="-2"/>
        </w:rPr>
        <w:t>functions:</w:t>
      </w:r>
      <w:r>
        <w:rPr>
          <w:spacing w:val="4"/>
        </w:rPr>
        <w:t xml:space="preserve"> </w:t>
      </w:r>
    </w:p>
    <w:p w14:paraId="69810E92" w14:textId="77777777" w:rsidR="00AC6077" w:rsidRDefault="00000000">
      <w:pPr>
        <w:pStyle w:val="BodyText"/>
        <w:spacing w:before="283"/>
        <w:ind w:left="2160" w:right="1007" w:firstLine="720"/>
        <w:jc w:val="both"/>
      </w:pPr>
      <w:r>
        <w:t>A high-order function is one that either takes functions as arguments</w:t>
      </w:r>
      <w:r>
        <w:rPr>
          <w:spacing w:val="-16"/>
        </w:rPr>
        <w:t xml:space="preserve"> </w:t>
      </w:r>
      <w:r>
        <w:t>or</w:t>
      </w:r>
      <w:r>
        <w:rPr>
          <w:spacing w:val="-15"/>
        </w:rPr>
        <w:t xml:space="preserve"> </w:t>
      </w:r>
      <w:r>
        <w:t>returns</w:t>
      </w:r>
      <w:r>
        <w:rPr>
          <w:spacing w:val="-16"/>
        </w:rPr>
        <w:t xml:space="preserve"> </w:t>
      </w:r>
      <w:r>
        <w:t>a</w:t>
      </w:r>
      <w:r>
        <w:rPr>
          <w:spacing w:val="-16"/>
        </w:rPr>
        <w:t xml:space="preserve"> </w:t>
      </w:r>
      <w:r>
        <w:t>function.</w:t>
      </w:r>
      <w:r>
        <w:rPr>
          <w:spacing w:val="-13"/>
        </w:rPr>
        <w:t xml:space="preserve"> </w:t>
      </w:r>
      <w:r>
        <w:t>This</w:t>
      </w:r>
      <w:r>
        <w:rPr>
          <w:spacing w:val="-14"/>
        </w:rPr>
        <w:t xml:space="preserve"> </w:t>
      </w:r>
      <w:r>
        <w:t>feature</w:t>
      </w:r>
      <w:r>
        <w:rPr>
          <w:spacing w:val="-15"/>
        </w:rPr>
        <w:t xml:space="preserve"> </w:t>
      </w:r>
      <w:r>
        <w:t>lets</w:t>
      </w:r>
      <w:r>
        <w:rPr>
          <w:spacing w:val="-14"/>
        </w:rPr>
        <w:t xml:space="preserve"> </w:t>
      </w:r>
      <w:r>
        <w:t>java</w:t>
      </w:r>
      <w:r>
        <w:rPr>
          <w:spacing w:val="-14"/>
        </w:rPr>
        <w:t xml:space="preserve"> </w:t>
      </w:r>
      <w:r>
        <w:t>script</w:t>
      </w:r>
      <w:r>
        <w:rPr>
          <w:spacing w:val="-16"/>
        </w:rPr>
        <w:t xml:space="preserve"> </w:t>
      </w:r>
      <w:r>
        <w:t>programmers manipulate functions in ways that the Java language can't.</w:t>
      </w:r>
    </w:p>
    <w:p w14:paraId="1718E137" w14:textId="77777777" w:rsidR="00AC6077" w:rsidRDefault="00000000">
      <w:pPr>
        <w:pStyle w:val="Heading3"/>
        <w:numPr>
          <w:ilvl w:val="1"/>
          <w:numId w:val="6"/>
        </w:numPr>
        <w:tabs>
          <w:tab w:val="left" w:pos="2513"/>
        </w:tabs>
        <w:spacing w:before="274"/>
        <w:ind w:left="2513" w:hanging="444"/>
      </w:pPr>
      <w:r>
        <w:rPr>
          <w:spacing w:val="13"/>
        </w:rPr>
        <w:t>Dynamic</w:t>
      </w:r>
      <w:r>
        <w:rPr>
          <w:spacing w:val="51"/>
        </w:rPr>
        <w:t xml:space="preserve"> </w:t>
      </w:r>
      <w:r>
        <w:rPr>
          <w:spacing w:val="11"/>
        </w:rPr>
        <w:t>typing:</w:t>
      </w:r>
    </w:p>
    <w:p w14:paraId="3084BD38" w14:textId="77777777" w:rsidR="00AC6077" w:rsidRDefault="00AC6077">
      <w:pPr>
        <w:pStyle w:val="BodyText"/>
        <w:spacing w:before="1"/>
        <w:ind w:firstLineChars="900" w:firstLine="2520"/>
      </w:pPr>
    </w:p>
    <w:p w14:paraId="6F5BD6B2" w14:textId="77777777" w:rsidR="00AC6077" w:rsidRDefault="00000000">
      <w:pPr>
        <w:pStyle w:val="BodyText"/>
        <w:spacing w:before="1"/>
        <w:ind w:firstLineChars="900" w:firstLine="2520"/>
      </w:pPr>
      <w:r>
        <w:t>By</w:t>
      </w:r>
      <w:r>
        <w:rPr>
          <w:spacing w:val="-6"/>
        </w:rPr>
        <w:t xml:space="preserve"> </w:t>
      </w:r>
      <w:r>
        <w:t>delaying</w:t>
      </w:r>
      <w:r>
        <w:rPr>
          <w:spacing w:val="-7"/>
        </w:rPr>
        <w:t xml:space="preserve"> </w:t>
      </w:r>
      <w:r>
        <w:t>binding,</w:t>
      </w:r>
      <w:r>
        <w:rPr>
          <w:spacing w:val="-6"/>
        </w:rPr>
        <w:t xml:space="preserve"> </w:t>
      </w:r>
      <w:r>
        <w:t>JavaScript</w:t>
      </w:r>
      <w:r>
        <w:rPr>
          <w:spacing w:val="-7"/>
        </w:rPr>
        <w:t xml:space="preserve"> </w:t>
      </w:r>
      <w:r>
        <w:t>can</w:t>
      </w:r>
      <w:r>
        <w:rPr>
          <w:spacing w:val="-3"/>
        </w:rPr>
        <w:t xml:space="preserve"> </w:t>
      </w:r>
      <w:r>
        <w:t>be</w:t>
      </w:r>
      <w:r>
        <w:rPr>
          <w:spacing w:val="-7"/>
        </w:rPr>
        <w:t xml:space="preserve"> </w:t>
      </w:r>
      <w:r>
        <w:t>more</w:t>
      </w:r>
      <w:r>
        <w:rPr>
          <w:spacing w:val="-7"/>
        </w:rPr>
        <w:t xml:space="preserve"> </w:t>
      </w:r>
      <w:r>
        <w:t>concise</w:t>
      </w:r>
      <w:r>
        <w:rPr>
          <w:spacing w:val="-5"/>
        </w:rPr>
        <w:t xml:space="preserve"> </w:t>
      </w:r>
      <w:r>
        <w:t>and</w:t>
      </w:r>
      <w:r>
        <w:rPr>
          <w:spacing w:val="-1"/>
        </w:rPr>
        <w:t xml:space="preserve"> </w:t>
      </w:r>
      <w:r>
        <w:rPr>
          <w:spacing w:val="-2"/>
        </w:rPr>
        <w:t>flexible.</w:t>
      </w:r>
    </w:p>
    <w:p w14:paraId="31486433" w14:textId="77777777" w:rsidR="00AC6077" w:rsidRDefault="00AC6077">
      <w:pPr>
        <w:pStyle w:val="Heading3"/>
        <w:sectPr w:rsidR="00AC6077">
          <w:pgSz w:w="11920" w:h="16850"/>
          <w:pgMar w:top="580" w:right="425" w:bottom="1160" w:left="0" w:header="0" w:footer="974" w:gutter="0"/>
          <w:cols w:space="720"/>
        </w:sectPr>
      </w:pPr>
    </w:p>
    <w:p w14:paraId="4138C3FB" w14:textId="4C7616DC" w:rsidR="00AC6077" w:rsidRDefault="00000000">
      <w:pPr>
        <w:tabs>
          <w:tab w:val="left" w:pos="1423"/>
        </w:tabs>
        <w:spacing w:before="45"/>
        <w:ind w:left="912"/>
      </w:pPr>
      <w:r w:rsidRPr="006A32FA">
        <w:rPr>
          <w:noProof/>
          <w:color w:val="000000" w:themeColor="text1"/>
        </w:rPr>
        <w:lastRenderedPageBreak/>
        <mc:AlternateContent>
          <mc:Choice Requires="wpg">
            <w:drawing>
              <wp:anchor distT="0" distB="0" distL="0" distR="0" simplePos="0" relativeHeight="251618304" behindDoc="1" locked="0" layoutInCell="1" allowOverlap="1" wp14:anchorId="41510E09" wp14:editId="2164D904">
                <wp:simplePos x="0" y="0"/>
                <wp:positionH relativeFrom="page">
                  <wp:posOffset>0</wp:posOffset>
                </wp:positionH>
                <wp:positionV relativeFrom="page">
                  <wp:posOffset>304165</wp:posOffset>
                </wp:positionV>
                <wp:extent cx="7260590" cy="10086340"/>
                <wp:effectExtent l="0" t="0" r="0" b="0"/>
                <wp:wrapNone/>
                <wp:docPr id="81" name="Group 8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82" name="Graphic 82"/>
                        <wps:cNvSpPr/>
                        <wps:spPr>
                          <a:xfrm>
                            <a:off x="0" y="539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83" name="Graphic 83"/>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2A07F82C" id="Group 81" o:spid="_x0000_s1026" style="position:absolute;margin-left:0;margin-top:23.95pt;width:571.7pt;height:794.2pt;z-index:-251698176;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">
                <v:shape id="Graphic 82" o:spid="_x0000_s1027" style="position:absolute;top:539;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" path="m812800,l,,,170815r812800,l812800,xe" fillcolor="#f9c090" stroked="f">
                  <v:path arrowok="t"/>
                </v:shape>
                <v:shape id="Graphic 83"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5"/>
        </w:rPr>
        <w:t>12</w:t>
      </w:r>
      <w:r>
        <w:rPr>
          <w:color w:val="FFFFFF"/>
        </w:rPr>
        <w:tab/>
      </w:r>
      <w:r w:rsidR="00294A66">
        <w:t>RoadReady Parts</w:t>
      </w:r>
    </w:p>
    <w:p w14:paraId="39C34AA7" w14:textId="77777777" w:rsidR="00AC6077" w:rsidRDefault="00000000">
      <w:pPr>
        <w:pStyle w:val="Heading3"/>
        <w:numPr>
          <w:ilvl w:val="0"/>
          <w:numId w:val="7"/>
        </w:numPr>
        <w:tabs>
          <w:tab w:val="left" w:pos="2345"/>
        </w:tabs>
      </w:pPr>
      <w:r>
        <w:t>A</w:t>
      </w:r>
      <w:r>
        <w:rPr>
          <w:spacing w:val="33"/>
        </w:rPr>
        <w:t xml:space="preserve"> </w:t>
      </w:r>
      <w:r>
        <w:rPr>
          <w:spacing w:val="14"/>
        </w:rPr>
        <w:t>flexible</w:t>
      </w:r>
      <w:r>
        <w:rPr>
          <w:spacing w:val="51"/>
        </w:rPr>
        <w:t xml:space="preserve"> </w:t>
      </w:r>
      <w:r>
        <w:rPr>
          <w:spacing w:val="14"/>
        </w:rPr>
        <w:t>object</w:t>
      </w:r>
      <w:r>
        <w:rPr>
          <w:spacing w:val="50"/>
        </w:rPr>
        <w:t xml:space="preserve"> </w:t>
      </w:r>
      <w:r>
        <w:rPr>
          <w:spacing w:val="11"/>
        </w:rPr>
        <w:t>model.</w:t>
      </w:r>
    </w:p>
    <w:p w14:paraId="1413B3AD" w14:textId="77777777" w:rsidR="00AC6077" w:rsidRDefault="00AC6077">
      <w:pPr>
        <w:pStyle w:val="Heading3"/>
        <w:tabs>
          <w:tab w:val="left" w:pos="2345"/>
        </w:tabs>
        <w:ind w:left="1901" w:firstLine="0"/>
      </w:pPr>
    </w:p>
    <w:p w14:paraId="52E0A081" w14:textId="77777777" w:rsidR="00AC6077" w:rsidRDefault="00000000">
      <w:pPr>
        <w:pStyle w:val="BodyText"/>
        <w:ind w:left="2160" w:right="1008" w:firstLine="720"/>
        <w:jc w:val="both"/>
      </w:pPr>
      <w:r>
        <w:t>JavaScript's object model</w:t>
      </w:r>
      <w:r>
        <w:rPr>
          <w:spacing w:val="-2"/>
        </w:rPr>
        <w:t xml:space="preserve"> </w:t>
      </w:r>
      <w:r>
        <w:t>uses a relatively</w:t>
      </w:r>
      <w:r>
        <w:rPr>
          <w:spacing w:val="-1"/>
        </w:rPr>
        <w:t xml:space="preserve"> </w:t>
      </w:r>
      <w:r>
        <w:t>uncommon approach to inheritance called prototypes instead of the Java language's more common class-based object model.</w:t>
      </w:r>
    </w:p>
    <w:p w14:paraId="0E7A5899" w14:textId="77777777" w:rsidR="00AC6077" w:rsidRDefault="00AC6077">
      <w:pPr>
        <w:pStyle w:val="BodyText"/>
        <w:ind w:left="2160" w:right="1008" w:firstLine="720"/>
        <w:jc w:val="both"/>
      </w:pPr>
    </w:p>
    <w:p w14:paraId="06A58FFF" w14:textId="77777777" w:rsidR="00AC6077" w:rsidRDefault="00AC6077">
      <w:pPr>
        <w:pStyle w:val="BodyText"/>
        <w:ind w:left="2160" w:right="1008" w:firstLine="720"/>
        <w:jc w:val="both"/>
      </w:pPr>
    </w:p>
    <w:p w14:paraId="1891D5C6" w14:textId="77777777" w:rsidR="00AC6077" w:rsidRDefault="00000000">
      <w:pPr>
        <w:pStyle w:val="Heading3"/>
        <w:numPr>
          <w:ilvl w:val="0"/>
          <w:numId w:val="6"/>
        </w:numPr>
        <w:tabs>
          <w:tab w:val="left" w:pos="2160"/>
        </w:tabs>
        <w:ind w:hanging="362"/>
        <w:rPr>
          <w:rFonts w:ascii="Wingdings" w:hAnsi="Wingdings"/>
          <w:b w:val="0"/>
          <w:sz w:val="36"/>
        </w:rPr>
      </w:pPr>
      <w:r>
        <w:rPr>
          <w:u w:val="thick"/>
        </w:rPr>
        <w:t>Advantages</w:t>
      </w:r>
      <w:r>
        <w:rPr>
          <w:spacing w:val="-14"/>
          <w:u w:val="thick"/>
        </w:rPr>
        <w:t xml:space="preserve"> </w:t>
      </w:r>
      <w:r>
        <w:rPr>
          <w:u w:val="thick"/>
        </w:rPr>
        <w:t>of</w:t>
      </w:r>
      <w:r>
        <w:rPr>
          <w:spacing w:val="-16"/>
          <w:u w:val="thick"/>
        </w:rPr>
        <w:t xml:space="preserve"> </w:t>
      </w:r>
      <w:r>
        <w:rPr>
          <w:spacing w:val="-2"/>
          <w:u w:val="thick"/>
        </w:rPr>
        <w:t>JavaScript:</w:t>
      </w:r>
    </w:p>
    <w:p w14:paraId="2DC2BFE2" w14:textId="77777777" w:rsidR="00AC6077" w:rsidRDefault="00AC6077">
      <w:pPr>
        <w:pStyle w:val="Heading3"/>
        <w:tabs>
          <w:tab w:val="left" w:pos="2160"/>
        </w:tabs>
        <w:ind w:left="1798" w:firstLine="0"/>
        <w:rPr>
          <w:rFonts w:ascii="Wingdings" w:hAnsi="Wingdings"/>
          <w:b w:val="0"/>
          <w:sz w:val="36"/>
        </w:rPr>
      </w:pPr>
    </w:p>
    <w:p w14:paraId="2348085C" w14:textId="77777777" w:rsidR="00AC6077" w:rsidRDefault="00000000">
      <w:pPr>
        <w:pStyle w:val="ListParagraph"/>
        <w:numPr>
          <w:ilvl w:val="1"/>
          <w:numId w:val="6"/>
        </w:numPr>
        <w:tabs>
          <w:tab w:val="left" w:pos="3239"/>
        </w:tabs>
        <w:spacing w:before="332" w:line="440" w:lineRule="exact"/>
        <w:ind w:left="3239" w:hanging="361"/>
        <w:rPr>
          <w:sz w:val="28"/>
        </w:rPr>
      </w:pPr>
      <w:r>
        <w:rPr>
          <w:sz w:val="28"/>
        </w:rPr>
        <w:t>JavaScript</w:t>
      </w:r>
      <w:r>
        <w:rPr>
          <w:spacing w:val="-13"/>
          <w:sz w:val="28"/>
        </w:rPr>
        <w:t xml:space="preserve"> </w:t>
      </w:r>
      <w:r>
        <w:rPr>
          <w:sz w:val="28"/>
        </w:rPr>
        <w:t>gives</w:t>
      </w:r>
      <w:r>
        <w:rPr>
          <w:spacing w:val="-8"/>
          <w:sz w:val="28"/>
        </w:rPr>
        <w:t xml:space="preserve"> </w:t>
      </w:r>
      <w:r>
        <w:rPr>
          <w:sz w:val="28"/>
        </w:rPr>
        <w:t>HTML</w:t>
      </w:r>
      <w:r>
        <w:rPr>
          <w:spacing w:val="-9"/>
          <w:sz w:val="28"/>
        </w:rPr>
        <w:t xml:space="preserve"> </w:t>
      </w:r>
      <w:r>
        <w:rPr>
          <w:sz w:val="28"/>
        </w:rPr>
        <w:t>designers</w:t>
      </w:r>
      <w:r>
        <w:rPr>
          <w:spacing w:val="-8"/>
          <w:sz w:val="28"/>
        </w:rPr>
        <w:t xml:space="preserve"> </w:t>
      </w:r>
      <w:r>
        <w:rPr>
          <w:sz w:val="28"/>
        </w:rPr>
        <w:t>programming</w:t>
      </w:r>
      <w:r>
        <w:rPr>
          <w:spacing w:val="-7"/>
          <w:sz w:val="28"/>
        </w:rPr>
        <w:t xml:space="preserve"> </w:t>
      </w:r>
      <w:r>
        <w:rPr>
          <w:spacing w:val="-2"/>
          <w:sz w:val="28"/>
        </w:rPr>
        <w:t>tools.</w:t>
      </w:r>
    </w:p>
    <w:p w14:paraId="1D75814C" w14:textId="77777777" w:rsidR="00AC6077" w:rsidRDefault="00000000">
      <w:pPr>
        <w:pStyle w:val="ListParagraph"/>
        <w:numPr>
          <w:ilvl w:val="1"/>
          <w:numId w:val="6"/>
        </w:numPr>
        <w:tabs>
          <w:tab w:val="left" w:pos="3239"/>
        </w:tabs>
        <w:spacing w:line="438" w:lineRule="exact"/>
        <w:ind w:left="3239" w:hanging="361"/>
        <w:rPr>
          <w:sz w:val="28"/>
        </w:rPr>
      </w:pPr>
      <w:r>
        <w:rPr>
          <w:sz w:val="28"/>
        </w:rPr>
        <w:t>JavaScript</w:t>
      </w:r>
      <w:r>
        <w:rPr>
          <w:spacing w:val="-8"/>
          <w:sz w:val="28"/>
        </w:rPr>
        <w:t xml:space="preserve"> </w:t>
      </w:r>
      <w:r>
        <w:rPr>
          <w:sz w:val="28"/>
        </w:rPr>
        <w:t>can</w:t>
      </w:r>
      <w:r>
        <w:rPr>
          <w:spacing w:val="-8"/>
          <w:sz w:val="28"/>
        </w:rPr>
        <w:t xml:space="preserve"> </w:t>
      </w:r>
      <w:r>
        <w:rPr>
          <w:sz w:val="28"/>
        </w:rPr>
        <w:t>put</w:t>
      </w:r>
      <w:r>
        <w:rPr>
          <w:spacing w:val="-7"/>
          <w:sz w:val="28"/>
        </w:rPr>
        <w:t xml:space="preserve"> </w:t>
      </w:r>
      <w:r>
        <w:rPr>
          <w:sz w:val="28"/>
        </w:rPr>
        <w:t>dynamic</w:t>
      </w:r>
      <w:r>
        <w:rPr>
          <w:spacing w:val="-4"/>
          <w:sz w:val="28"/>
        </w:rPr>
        <w:t xml:space="preserve"> </w:t>
      </w:r>
      <w:r>
        <w:rPr>
          <w:sz w:val="28"/>
        </w:rPr>
        <w:t>text</w:t>
      </w:r>
      <w:r>
        <w:rPr>
          <w:spacing w:val="-7"/>
          <w:sz w:val="28"/>
        </w:rPr>
        <w:t xml:space="preserve"> </w:t>
      </w:r>
      <w:r>
        <w:rPr>
          <w:sz w:val="28"/>
        </w:rPr>
        <w:t>into</w:t>
      </w:r>
      <w:r>
        <w:rPr>
          <w:spacing w:val="-6"/>
          <w:sz w:val="28"/>
        </w:rPr>
        <w:t xml:space="preserve"> </w:t>
      </w:r>
      <w:r>
        <w:rPr>
          <w:sz w:val="28"/>
        </w:rPr>
        <w:t>HTML</w:t>
      </w:r>
      <w:r>
        <w:rPr>
          <w:spacing w:val="-10"/>
          <w:sz w:val="28"/>
        </w:rPr>
        <w:t xml:space="preserve"> </w:t>
      </w:r>
      <w:r>
        <w:rPr>
          <w:spacing w:val="-2"/>
          <w:sz w:val="28"/>
        </w:rPr>
        <w:t>pages.</w:t>
      </w:r>
    </w:p>
    <w:p w14:paraId="3FEE0C36" w14:textId="77777777" w:rsidR="00AC6077" w:rsidRDefault="00000000">
      <w:pPr>
        <w:pStyle w:val="ListParagraph"/>
        <w:numPr>
          <w:ilvl w:val="1"/>
          <w:numId w:val="6"/>
        </w:numPr>
        <w:tabs>
          <w:tab w:val="left" w:pos="3239"/>
        </w:tabs>
        <w:spacing w:line="438" w:lineRule="exact"/>
        <w:ind w:left="3239" w:hanging="361"/>
        <w:rPr>
          <w:sz w:val="28"/>
        </w:rPr>
      </w:pPr>
      <w:r>
        <w:rPr>
          <w:sz w:val="28"/>
        </w:rPr>
        <w:t>It</w:t>
      </w:r>
      <w:r>
        <w:rPr>
          <w:spacing w:val="-6"/>
          <w:sz w:val="28"/>
        </w:rPr>
        <w:t xml:space="preserve"> </w:t>
      </w:r>
      <w:r>
        <w:rPr>
          <w:sz w:val="28"/>
        </w:rPr>
        <w:t>can</w:t>
      </w:r>
      <w:r>
        <w:rPr>
          <w:spacing w:val="-1"/>
          <w:sz w:val="28"/>
        </w:rPr>
        <w:t xml:space="preserve"> </w:t>
      </w:r>
      <w:r>
        <w:rPr>
          <w:sz w:val="28"/>
        </w:rPr>
        <w:t>react</w:t>
      </w:r>
      <w:r>
        <w:rPr>
          <w:spacing w:val="-5"/>
          <w:sz w:val="28"/>
        </w:rPr>
        <w:t xml:space="preserve"> </w:t>
      </w:r>
      <w:r>
        <w:rPr>
          <w:sz w:val="28"/>
        </w:rPr>
        <w:t>to</w:t>
      </w:r>
      <w:r>
        <w:rPr>
          <w:spacing w:val="-2"/>
          <w:sz w:val="28"/>
        </w:rPr>
        <w:t xml:space="preserve"> events.</w:t>
      </w:r>
    </w:p>
    <w:p w14:paraId="2A575806" w14:textId="77777777" w:rsidR="00AC6077" w:rsidRDefault="00000000">
      <w:pPr>
        <w:pStyle w:val="ListParagraph"/>
        <w:numPr>
          <w:ilvl w:val="1"/>
          <w:numId w:val="6"/>
        </w:numPr>
        <w:tabs>
          <w:tab w:val="left" w:pos="3239"/>
        </w:tabs>
        <w:spacing w:line="438" w:lineRule="exact"/>
        <w:ind w:left="3239" w:hanging="361"/>
        <w:rPr>
          <w:sz w:val="28"/>
        </w:rPr>
      </w:pPr>
      <w:r>
        <w:rPr>
          <w:sz w:val="28"/>
        </w:rPr>
        <w:t>It</w:t>
      </w:r>
      <w:r>
        <w:rPr>
          <w:spacing w:val="-7"/>
          <w:sz w:val="28"/>
        </w:rPr>
        <w:t xml:space="preserve"> </w:t>
      </w:r>
      <w:r>
        <w:rPr>
          <w:sz w:val="28"/>
        </w:rPr>
        <w:t>can</w:t>
      </w:r>
      <w:r>
        <w:rPr>
          <w:spacing w:val="-2"/>
          <w:sz w:val="28"/>
        </w:rPr>
        <w:t xml:space="preserve"> </w:t>
      </w:r>
      <w:r>
        <w:rPr>
          <w:sz w:val="28"/>
        </w:rPr>
        <w:t>read</w:t>
      </w:r>
      <w:r>
        <w:rPr>
          <w:spacing w:val="-4"/>
          <w:sz w:val="28"/>
        </w:rPr>
        <w:t xml:space="preserve"> </w:t>
      </w:r>
      <w:r>
        <w:rPr>
          <w:sz w:val="28"/>
        </w:rPr>
        <w:t>and</w:t>
      </w:r>
      <w:r>
        <w:rPr>
          <w:spacing w:val="-4"/>
          <w:sz w:val="28"/>
        </w:rPr>
        <w:t xml:space="preserve"> </w:t>
      </w:r>
      <w:r>
        <w:rPr>
          <w:sz w:val="28"/>
        </w:rPr>
        <w:t>write</w:t>
      </w:r>
      <w:r>
        <w:rPr>
          <w:spacing w:val="-6"/>
          <w:sz w:val="28"/>
        </w:rPr>
        <w:t xml:space="preserve"> </w:t>
      </w:r>
      <w:r>
        <w:rPr>
          <w:sz w:val="28"/>
        </w:rPr>
        <w:t>HTML</w:t>
      </w:r>
      <w:r>
        <w:rPr>
          <w:spacing w:val="-3"/>
          <w:sz w:val="28"/>
        </w:rPr>
        <w:t xml:space="preserve"> </w:t>
      </w:r>
      <w:r>
        <w:rPr>
          <w:spacing w:val="-2"/>
          <w:sz w:val="28"/>
        </w:rPr>
        <w:t>elements.</w:t>
      </w:r>
    </w:p>
    <w:p w14:paraId="73D8A0F0" w14:textId="77777777" w:rsidR="00AC6077" w:rsidRDefault="00000000">
      <w:pPr>
        <w:pStyle w:val="ListParagraph"/>
        <w:numPr>
          <w:ilvl w:val="1"/>
          <w:numId w:val="6"/>
        </w:numPr>
        <w:tabs>
          <w:tab w:val="left" w:pos="3239"/>
        </w:tabs>
        <w:spacing w:line="437" w:lineRule="exact"/>
        <w:ind w:left="3239" w:hanging="361"/>
        <w:rPr>
          <w:sz w:val="28"/>
        </w:rPr>
      </w:pPr>
      <w:r>
        <w:rPr>
          <w:sz w:val="28"/>
        </w:rPr>
        <w:t>It</w:t>
      </w:r>
      <w:r>
        <w:rPr>
          <w:spacing w:val="-7"/>
          <w:sz w:val="28"/>
        </w:rPr>
        <w:t xml:space="preserve"> </w:t>
      </w:r>
      <w:r>
        <w:rPr>
          <w:sz w:val="28"/>
        </w:rPr>
        <w:t>can</w:t>
      </w:r>
      <w:r>
        <w:rPr>
          <w:spacing w:val="-3"/>
          <w:sz w:val="28"/>
        </w:rPr>
        <w:t xml:space="preserve"> </w:t>
      </w:r>
      <w:r>
        <w:rPr>
          <w:sz w:val="28"/>
        </w:rPr>
        <w:t>be</w:t>
      </w:r>
      <w:r>
        <w:rPr>
          <w:spacing w:val="-4"/>
          <w:sz w:val="28"/>
        </w:rPr>
        <w:t xml:space="preserve"> </w:t>
      </w:r>
      <w:r>
        <w:rPr>
          <w:sz w:val="28"/>
        </w:rPr>
        <w:t>used</w:t>
      </w:r>
      <w:r>
        <w:rPr>
          <w:spacing w:val="-5"/>
          <w:sz w:val="28"/>
        </w:rPr>
        <w:t xml:space="preserve"> </w:t>
      </w:r>
      <w:r>
        <w:rPr>
          <w:sz w:val="28"/>
        </w:rPr>
        <w:t>to</w:t>
      </w:r>
      <w:r>
        <w:rPr>
          <w:spacing w:val="-1"/>
          <w:sz w:val="28"/>
        </w:rPr>
        <w:t xml:space="preserve"> </w:t>
      </w:r>
      <w:r>
        <w:rPr>
          <w:sz w:val="28"/>
        </w:rPr>
        <w:t>validate</w:t>
      </w:r>
      <w:r>
        <w:rPr>
          <w:spacing w:val="-7"/>
          <w:sz w:val="28"/>
        </w:rPr>
        <w:t xml:space="preserve"> </w:t>
      </w:r>
      <w:r>
        <w:rPr>
          <w:spacing w:val="-2"/>
          <w:sz w:val="28"/>
        </w:rPr>
        <w:t>data.</w:t>
      </w:r>
    </w:p>
    <w:p w14:paraId="58A31152" w14:textId="77777777" w:rsidR="00AC6077" w:rsidRDefault="00000000">
      <w:pPr>
        <w:pStyle w:val="ListParagraph"/>
        <w:numPr>
          <w:ilvl w:val="1"/>
          <w:numId w:val="6"/>
        </w:numPr>
        <w:tabs>
          <w:tab w:val="left" w:pos="3239"/>
        </w:tabs>
        <w:spacing w:line="437" w:lineRule="exact"/>
        <w:ind w:left="3239" w:hanging="361"/>
        <w:rPr>
          <w:sz w:val="28"/>
        </w:rPr>
      </w:pPr>
      <w:r>
        <w:rPr>
          <w:sz w:val="28"/>
        </w:rPr>
        <w:t>It</w:t>
      </w:r>
      <w:r>
        <w:rPr>
          <w:spacing w:val="-7"/>
          <w:sz w:val="28"/>
        </w:rPr>
        <w:t xml:space="preserve"> </w:t>
      </w:r>
      <w:r>
        <w:rPr>
          <w:sz w:val="28"/>
        </w:rPr>
        <w:t>can</w:t>
      </w:r>
      <w:r>
        <w:rPr>
          <w:spacing w:val="-4"/>
          <w:sz w:val="28"/>
        </w:rPr>
        <w:t xml:space="preserve"> </w:t>
      </w:r>
      <w:r>
        <w:rPr>
          <w:sz w:val="28"/>
        </w:rPr>
        <w:t>be</w:t>
      </w:r>
      <w:r>
        <w:rPr>
          <w:spacing w:val="-4"/>
          <w:sz w:val="28"/>
        </w:rPr>
        <w:t xml:space="preserve"> </w:t>
      </w:r>
      <w:r>
        <w:rPr>
          <w:sz w:val="28"/>
        </w:rPr>
        <w:t>used</w:t>
      </w:r>
      <w:r>
        <w:rPr>
          <w:spacing w:val="-4"/>
          <w:sz w:val="28"/>
        </w:rPr>
        <w:t xml:space="preserve"> </w:t>
      </w:r>
      <w:r>
        <w:rPr>
          <w:sz w:val="28"/>
        </w:rPr>
        <w:t>to</w:t>
      </w:r>
      <w:r>
        <w:rPr>
          <w:spacing w:val="-3"/>
          <w:sz w:val="28"/>
        </w:rPr>
        <w:t xml:space="preserve"> </w:t>
      </w:r>
      <w:r>
        <w:rPr>
          <w:sz w:val="28"/>
        </w:rPr>
        <w:t>create</w:t>
      </w:r>
      <w:r>
        <w:rPr>
          <w:spacing w:val="-9"/>
          <w:sz w:val="28"/>
        </w:rPr>
        <w:t xml:space="preserve"> </w:t>
      </w:r>
      <w:r>
        <w:rPr>
          <w:spacing w:val="-2"/>
          <w:sz w:val="28"/>
        </w:rPr>
        <w:t>cookies.</w:t>
      </w:r>
    </w:p>
    <w:p w14:paraId="02DC53A1" w14:textId="77777777" w:rsidR="00AC6077" w:rsidRDefault="00000000">
      <w:pPr>
        <w:pStyle w:val="ListParagraph"/>
        <w:numPr>
          <w:ilvl w:val="1"/>
          <w:numId w:val="6"/>
        </w:numPr>
        <w:tabs>
          <w:tab w:val="left" w:pos="3239"/>
        </w:tabs>
        <w:spacing w:line="439" w:lineRule="exact"/>
        <w:ind w:left="3239" w:hanging="361"/>
        <w:rPr>
          <w:sz w:val="28"/>
        </w:rPr>
      </w:pPr>
      <w:r>
        <w:rPr>
          <w:sz w:val="28"/>
        </w:rPr>
        <w:t>It</w:t>
      </w:r>
      <w:r>
        <w:rPr>
          <w:spacing w:val="-8"/>
          <w:sz w:val="28"/>
        </w:rPr>
        <w:t xml:space="preserve"> </w:t>
      </w:r>
      <w:r>
        <w:rPr>
          <w:sz w:val="28"/>
        </w:rPr>
        <w:t>can</w:t>
      </w:r>
      <w:r>
        <w:rPr>
          <w:spacing w:val="-4"/>
          <w:sz w:val="28"/>
        </w:rPr>
        <w:t xml:space="preserve"> </w:t>
      </w:r>
      <w:r>
        <w:rPr>
          <w:sz w:val="28"/>
        </w:rPr>
        <w:t>be</w:t>
      </w:r>
      <w:r>
        <w:rPr>
          <w:spacing w:val="-7"/>
          <w:sz w:val="28"/>
        </w:rPr>
        <w:t xml:space="preserve"> </w:t>
      </w:r>
      <w:r>
        <w:rPr>
          <w:sz w:val="28"/>
        </w:rPr>
        <w:t>used</w:t>
      </w:r>
      <w:r>
        <w:rPr>
          <w:spacing w:val="-7"/>
          <w:sz w:val="28"/>
        </w:rPr>
        <w:t xml:space="preserve"> </w:t>
      </w:r>
      <w:r>
        <w:rPr>
          <w:sz w:val="28"/>
        </w:rPr>
        <w:t>to</w:t>
      </w:r>
      <w:r>
        <w:rPr>
          <w:spacing w:val="-3"/>
          <w:sz w:val="28"/>
        </w:rPr>
        <w:t xml:space="preserve"> </w:t>
      </w:r>
      <w:r>
        <w:rPr>
          <w:sz w:val="28"/>
        </w:rPr>
        <w:t>detect</w:t>
      </w:r>
      <w:r>
        <w:rPr>
          <w:spacing w:val="-5"/>
          <w:sz w:val="28"/>
        </w:rPr>
        <w:t xml:space="preserve"> </w:t>
      </w:r>
      <w:r>
        <w:rPr>
          <w:sz w:val="28"/>
        </w:rPr>
        <w:t>the</w:t>
      </w:r>
      <w:r>
        <w:rPr>
          <w:spacing w:val="-3"/>
          <w:sz w:val="28"/>
        </w:rPr>
        <w:t xml:space="preserve"> </w:t>
      </w:r>
      <w:r>
        <w:rPr>
          <w:sz w:val="28"/>
        </w:rPr>
        <w:t>visitor’s</w:t>
      </w:r>
      <w:r>
        <w:rPr>
          <w:spacing w:val="-4"/>
          <w:sz w:val="28"/>
        </w:rPr>
        <w:t xml:space="preserve"> </w:t>
      </w:r>
      <w:r>
        <w:rPr>
          <w:spacing w:val="-2"/>
          <w:sz w:val="28"/>
        </w:rPr>
        <w:t>browser.</w:t>
      </w:r>
    </w:p>
    <w:p w14:paraId="5980FCFC" w14:textId="77777777" w:rsidR="00AC6077" w:rsidRDefault="00AC6077">
      <w:pPr>
        <w:pStyle w:val="ListParagraph"/>
        <w:spacing w:line="439" w:lineRule="exact"/>
        <w:rPr>
          <w:sz w:val="28"/>
        </w:rPr>
        <w:sectPr w:rsidR="00AC6077">
          <w:pgSz w:w="11920" w:h="16850"/>
          <w:pgMar w:top="520" w:right="425" w:bottom="1160" w:left="0" w:header="0" w:footer="974" w:gutter="0"/>
          <w:cols w:space="720"/>
        </w:sectPr>
      </w:pPr>
    </w:p>
    <w:p w14:paraId="447643EA" w14:textId="680C860C" w:rsidR="00AC6077" w:rsidRDefault="00000000">
      <w:pPr>
        <w:tabs>
          <w:tab w:val="left" w:pos="1423"/>
        </w:tabs>
        <w:spacing w:before="33"/>
        <w:ind w:left="912"/>
      </w:pPr>
      <w:r w:rsidRPr="006A32FA">
        <w:rPr>
          <w:noProof/>
          <w:color w:val="000000" w:themeColor="text1"/>
        </w:rPr>
        <w:lastRenderedPageBreak/>
        <mc:AlternateContent>
          <mc:Choice Requires="wpg">
            <w:drawing>
              <wp:anchor distT="0" distB="0" distL="0" distR="0" simplePos="0" relativeHeight="251619328" behindDoc="1" locked="0" layoutInCell="1" allowOverlap="1" wp14:anchorId="1DD0DCD2" wp14:editId="34E63D34">
                <wp:simplePos x="0" y="0"/>
                <wp:positionH relativeFrom="page">
                  <wp:posOffset>0</wp:posOffset>
                </wp:positionH>
                <wp:positionV relativeFrom="page">
                  <wp:posOffset>304165</wp:posOffset>
                </wp:positionV>
                <wp:extent cx="7260590" cy="10086340"/>
                <wp:effectExtent l="0" t="0" r="16510" b="10160"/>
                <wp:wrapNone/>
                <wp:docPr id="84" name="Group 84"/>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85" name="Graphic 85"/>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86" name="Graphic 86"/>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5B2E26D4" id="Group 84" o:spid="_x0000_s1026" style="position:absolute;margin-left:0;margin-top:23.95pt;width:571.7pt;height:794.2pt;z-index:-251697152;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">
                <v:shape id="Graphic 85"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" path="m812800,l,,,170815r812800,l812800,xe" fillcolor="#f9c090" stroked="f">
                  <v:path arrowok="t"/>
                </v:shape>
                <v:shape id="Graphic 86"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5"/>
        </w:rPr>
        <w:t>13</w:t>
      </w:r>
      <w:r>
        <w:rPr>
          <w:color w:val="FFFFFF"/>
        </w:rPr>
        <w:tab/>
      </w:r>
      <w:r w:rsidR="00294A66">
        <w:t>RoadReady Parts</w:t>
      </w:r>
    </w:p>
    <w:p w14:paraId="081835DD" w14:textId="77777777" w:rsidR="00AC6077" w:rsidRDefault="00000000">
      <w:pPr>
        <w:pStyle w:val="BodyText"/>
        <w:spacing w:before="105"/>
        <w:rPr>
          <w:sz w:val="20"/>
        </w:rPr>
      </w:pPr>
      <w:r>
        <w:rPr>
          <w:noProof/>
          <w:sz w:val="20"/>
        </w:rPr>
        <mc:AlternateContent>
          <mc:Choice Requires="wpg">
            <w:drawing>
              <wp:anchor distT="0" distB="0" distL="0" distR="0" simplePos="0" relativeHeight="251648000" behindDoc="1" locked="0" layoutInCell="1" allowOverlap="1" wp14:anchorId="47FDAC01" wp14:editId="743FFC67">
                <wp:simplePos x="0" y="0"/>
                <wp:positionH relativeFrom="page">
                  <wp:posOffset>2376805</wp:posOffset>
                </wp:positionH>
                <wp:positionV relativeFrom="paragraph">
                  <wp:posOffset>236855</wp:posOffset>
                </wp:positionV>
                <wp:extent cx="3486785" cy="341630"/>
                <wp:effectExtent l="0" t="0" r="0" b="0"/>
                <wp:wrapTopAndBottom/>
                <wp:docPr id="89" name="Group 89"/>
                <wp:cNvGraphicFramePr/>
                <a:graphic xmlns:a="http://schemas.openxmlformats.org/drawingml/2006/main">
                  <a:graphicData uri="http://schemas.microsoft.com/office/word/2010/wordprocessingGroup">
                    <wpg:wgp>
                      <wpg:cNvGrpSpPr/>
                      <wpg:grpSpPr>
                        <a:xfrm>
                          <a:off x="0" y="0"/>
                          <a:ext cx="3486785" cy="341630"/>
                          <a:chOff x="0" y="0"/>
                          <a:chExt cx="3486785" cy="341630"/>
                        </a:xfrm>
                      </wpg:grpSpPr>
                      <pic:pic xmlns:pic="http://schemas.openxmlformats.org/drawingml/2006/picture">
                        <pic:nvPicPr>
                          <pic:cNvPr id="90" name="Image 90"/>
                          <pic:cNvPicPr/>
                        </pic:nvPicPr>
                        <pic:blipFill>
                          <a:blip r:embed="rId55" cstate="print"/>
                          <a:stretch>
                            <a:fillRect/>
                          </a:stretch>
                        </pic:blipFill>
                        <pic:spPr>
                          <a:xfrm>
                            <a:off x="36194" y="24129"/>
                            <a:ext cx="3450590" cy="317500"/>
                          </a:xfrm>
                          <a:prstGeom prst="rect">
                            <a:avLst/>
                          </a:prstGeom>
                        </pic:spPr>
                      </pic:pic>
                      <pic:pic xmlns:pic="http://schemas.openxmlformats.org/drawingml/2006/picture">
                        <pic:nvPicPr>
                          <pic:cNvPr id="91" name="Image 91"/>
                          <pic:cNvPicPr/>
                        </pic:nvPicPr>
                        <pic:blipFill>
                          <a:blip r:embed="rId56" cstate="print"/>
                          <a:stretch>
                            <a:fillRect/>
                          </a:stretch>
                        </pic:blipFill>
                        <pic:spPr>
                          <a:xfrm>
                            <a:off x="0" y="0"/>
                            <a:ext cx="3447415" cy="315595"/>
                          </a:xfrm>
                          <a:prstGeom prst="rect">
                            <a:avLst/>
                          </a:prstGeom>
                        </pic:spPr>
                      </pic:pic>
                    </wpg:wgp>
                  </a:graphicData>
                </a:graphic>
              </wp:anchor>
            </w:drawing>
          </mc:Choice>
          <mc:Fallback>
            <w:pict>
              <v:group w14:anchorId="2CAA88B9" id="Group 89" o:spid="_x0000_s1026" style="position:absolute;margin-left:187.15pt;margin-top:18.65pt;width:274.55pt;height:26.9pt;z-index:-251668480;mso-wrap-distance-left:0;mso-wrap-distance-right:0;mso-position-horizontal-relative:page" coordsize="34867,34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">
                <v:shape id="Image 90" o:spid="_x0000_s1027" type="#_x0000_t75" style="position:absolute;left:361;top:241;width:34506;height:31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">
                  <v:imagedata r:id="rId57" o:title=""/>
                </v:shape>
                <v:shape id="Image 91" o:spid="_x0000_s1028" type="#_x0000_t75" style="position:absolute;width:34474;height:31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">
                  <v:imagedata r:id="rId58" o:title=""/>
                </v:shape>
                <w10:wrap type="topAndBottom" anchorx="page"/>
              </v:group>
            </w:pict>
          </mc:Fallback>
        </mc:AlternateContent>
      </w:r>
    </w:p>
    <w:p w14:paraId="23D70833" w14:textId="77777777" w:rsidR="00AC6077" w:rsidRDefault="00AC6077">
      <w:pPr>
        <w:pStyle w:val="BodyText"/>
        <w:ind w:left="2160" w:right="1019" w:hanging="362"/>
        <w:jc w:val="both"/>
      </w:pPr>
    </w:p>
    <w:p w14:paraId="0B6246C0" w14:textId="77777777" w:rsidR="00AC6077" w:rsidRDefault="00AC6077">
      <w:pPr>
        <w:pStyle w:val="BodyText"/>
        <w:ind w:left="2160" w:right="1019" w:hanging="362"/>
        <w:jc w:val="both"/>
      </w:pPr>
    </w:p>
    <w:p w14:paraId="5440EC65" w14:textId="77777777" w:rsidR="00AC6077" w:rsidRDefault="00AC6077">
      <w:pPr>
        <w:pStyle w:val="BodyText"/>
        <w:ind w:left="2160" w:right="1019" w:hanging="362"/>
        <w:jc w:val="both"/>
      </w:pPr>
    </w:p>
    <w:p w14:paraId="59B9C4D1" w14:textId="77777777" w:rsidR="00AC6077" w:rsidRDefault="00AC6077">
      <w:pPr>
        <w:pStyle w:val="BodyText"/>
        <w:ind w:left="2160" w:right="1019" w:hanging="362"/>
        <w:jc w:val="both"/>
      </w:pPr>
    </w:p>
    <w:p w14:paraId="46C075DE" w14:textId="77777777" w:rsidR="00AC6077" w:rsidRDefault="00AC6077">
      <w:pPr>
        <w:pStyle w:val="BodyText"/>
        <w:ind w:left="2160" w:right="1019" w:hanging="362"/>
        <w:jc w:val="both"/>
      </w:pPr>
    </w:p>
    <w:p w14:paraId="6076ADB9" w14:textId="77777777" w:rsidR="00AC6077" w:rsidRDefault="00000000">
      <w:pPr>
        <w:pStyle w:val="BodyText"/>
        <w:ind w:left="2160" w:right="1019" w:hanging="362"/>
        <w:jc w:val="both"/>
      </w:pPr>
      <w:r>
        <w:rPr>
          <w:noProof/>
        </w:rPr>
        <w:drawing>
          <wp:inline distT="0" distB="0" distL="0" distR="0" wp14:anchorId="7F856218" wp14:editId="3B11243C">
            <wp:extent cx="152400" cy="142240"/>
            <wp:effectExtent l="0" t="0" r="0" b="0"/>
            <wp:docPr id="92" name="Image 92" descr="*"/>
            <wp:cNvGraphicFramePr/>
            <a:graphic xmlns:a="http://schemas.openxmlformats.org/drawingml/2006/main">
              <a:graphicData uri="http://schemas.openxmlformats.org/drawingml/2006/picture">
                <pic:pic xmlns:pic="http://schemas.openxmlformats.org/drawingml/2006/picture">
                  <pic:nvPicPr>
                    <pic:cNvPr id="92" name="Image 92" descr="*"/>
                    <pic:cNvPicPr/>
                  </pic:nvPicPr>
                  <pic:blipFill>
                    <a:blip r:embed="rId59" cstate="print"/>
                    <a:stretch>
                      <a:fillRect/>
                    </a:stretch>
                  </pic:blipFill>
                  <pic:spPr>
                    <a:xfrm>
                      <a:off x="0" y="0"/>
                      <a:ext cx="152400" cy="142240"/>
                    </a:xfrm>
                    <a:prstGeom prst="rect">
                      <a:avLst/>
                    </a:prstGeom>
                  </pic:spPr>
                </pic:pic>
              </a:graphicData>
            </a:graphic>
          </wp:inline>
        </w:drawing>
      </w:r>
      <w:r>
        <w:rPr>
          <w:rFonts w:ascii="Times New Roman" w:hAnsi="Times New Roman"/>
          <w:spacing w:val="40"/>
          <w:sz w:val="20"/>
        </w:rPr>
        <w:t xml:space="preserve"> </w:t>
      </w:r>
      <w:r>
        <w:t>The full form of PHP is “Hypertext Preprocessor”. Its Original name was “Personal Home Page”</w:t>
      </w:r>
    </w:p>
    <w:p w14:paraId="43F37783" w14:textId="77777777" w:rsidR="00AC6077" w:rsidRDefault="00AC6077">
      <w:pPr>
        <w:pStyle w:val="BodyText"/>
        <w:ind w:left="2160" w:right="1019" w:hanging="362"/>
        <w:jc w:val="both"/>
      </w:pPr>
    </w:p>
    <w:p w14:paraId="6E3CA63E" w14:textId="77777777" w:rsidR="00AC6077" w:rsidRDefault="00000000">
      <w:pPr>
        <w:pStyle w:val="BodyText"/>
        <w:ind w:left="2160" w:right="1008" w:hanging="362"/>
        <w:jc w:val="both"/>
      </w:pPr>
      <w:r>
        <w:rPr>
          <w:noProof/>
        </w:rPr>
        <w:drawing>
          <wp:inline distT="0" distB="0" distL="0" distR="0" wp14:anchorId="1BA7F2D5" wp14:editId="151B9179">
            <wp:extent cx="152400" cy="142240"/>
            <wp:effectExtent l="0" t="0" r="0" b="0"/>
            <wp:docPr id="93" name="Image 93" descr="*"/>
            <wp:cNvGraphicFramePr/>
            <a:graphic xmlns:a="http://schemas.openxmlformats.org/drawingml/2006/main">
              <a:graphicData uri="http://schemas.openxmlformats.org/drawingml/2006/picture">
                <pic:pic xmlns:pic="http://schemas.openxmlformats.org/drawingml/2006/picture">
                  <pic:nvPicPr>
                    <pic:cNvPr id="93" name="Image 93" descr="*"/>
                    <pic:cNvPicPr/>
                  </pic:nvPicPr>
                  <pic:blipFill>
                    <a:blip r:embed="rId59" cstate="print"/>
                    <a:stretch>
                      <a:fillRect/>
                    </a:stretch>
                  </pic:blipFill>
                  <pic:spPr>
                    <a:xfrm>
                      <a:off x="0" y="0"/>
                      <a:ext cx="152400" cy="142240"/>
                    </a:xfrm>
                    <a:prstGeom prst="rect">
                      <a:avLst/>
                    </a:prstGeom>
                  </pic:spPr>
                </pic:pic>
              </a:graphicData>
            </a:graphic>
          </wp:inline>
        </w:drawing>
      </w:r>
      <w:r>
        <w:rPr>
          <w:rFonts w:ascii="Times New Roman"/>
          <w:spacing w:val="40"/>
          <w:sz w:val="20"/>
        </w:rPr>
        <w:t xml:space="preserve"> </w:t>
      </w:r>
      <w:r>
        <w:t>Rasmus Lerdorf software engineer, Apache team Member is the creator and</w:t>
      </w:r>
      <w:r>
        <w:rPr>
          <w:spacing w:val="-16"/>
        </w:rPr>
        <w:t xml:space="preserve"> </w:t>
      </w:r>
      <w:r>
        <w:t>original</w:t>
      </w:r>
      <w:r>
        <w:rPr>
          <w:spacing w:val="-14"/>
        </w:rPr>
        <w:t xml:space="preserve"> </w:t>
      </w:r>
      <w:r>
        <w:t>driving</w:t>
      </w:r>
      <w:r>
        <w:rPr>
          <w:spacing w:val="-12"/>
        </w:rPr>
        <w:t xml:space="preserve"> </w:t>
      </w:r>
      <w:r>
        <w:t>force</w:t>
      </w:r>
      <w:r>
        <w:rPr>
          <w:spacing w:val="-12"/>
        </w:rPr>
        <w:t xml:space="preserve"> </w:t>
      </w:r>
      <w:r>
        <w:t>Behind</w:t>
      </w:r>
      <w:r>
        <w:rPr>
          <w:spacing w:val="-8"/>
        </w:rPr>
        <w:t xml:space="preserve"> </w:t>
      </w:r>
      <w:r>
        <w:t>PHP.</w:t>
      </w:r>
      <w:r>
        <w:rPr>
          <w:spacing w:val="-16"/>
        </w:rPr>
        <w:t xml:space="preserve"> </w:t>
      </w:r>
      <w:r>
        <w:t>The</w:t>
      </w:r>
      <w:r>
        <w:rPr>
          <w:spacing w:val="-12"/>
        </w:rPr>
        <w:t xml:space="preserve"> </w:t>
      </w:r>
      <w:r>
        <w:t>first</w:t>
      </w:r>
      <w:r>
        <w:rPr>
          <w:spacing w:val="-10"/>
        </w:rPr>
        <w:t xml:space="preserve"> </w:t>
      </w:r>
      <w:r>
        <w:t>part</w:t>
      </w:r>
      <w:r>
        <w:rPr>
          <w:spacing w:val="-11"/>
        </w:rPr>
        <w:t xml:space="preserve"> </w:t>
      </w:r>
      <w:r>
        <w:t>of</w:t>
      </w:r>
      <w:r>
        <w:rPr>
          <w:spacing w:val="-9"/>
        </w:rPr>
        <w:t xml:space="preserve"> </w:t>
      </w:r>
      <w:r>
        <w:t>PHP</w:t>
      </w:r>
      <w:r>
        <w:rPr>
          <w:spacing w:val="-13"/>
        </w:rPr>
        <w:t xml:space="preserve"> </w:t>
      </w:r>
      <w:r>
        <w:t>was</w:t>
      </w:r>
      <w:r>
        <w:rPr>
          <w:spacing w:val="-8"/>
        </w:rPr>
        <w:t xml:space="preserve"> </w:t>
      </w:r>
      <w:r>
        <w:t>developed For His personal use in late 1994.</w:t>
      </w:r>
    </w:p>
    <w:p w14:paraId="27C28792" w14:textId="77777777" w:rsidR="00AC6077" w:rsidRDefault="00000000">
      <w:pPr>
        <w:pStyle w:val="BodyText"/>
        <w:spacing w:before="341"/>
        <w:ind w:left="2160" w:right="1016" w:hanging="362"/>
        <w:jc w:val="both"/>
        <w:rPr>
          <w:spacing w:val="-2"/>
        </w:rPr>
      </w:pPr>
      <w:r>
        <w:rPr>
          <w:noProof/>
        </w:rPr>
        <w:drawing>
          <wp:inline distT="0" distB="0" distL="0" distR="0" wp14:anchorId="5DA89C5B" wp14:editId="28834140">
            <wp:extent cx="152400" cy="142240"/>
            <wp:effectExtent l="0" t="0" r="0" b="0"/>
            <wp:docPr id="94" name="Image 94" descr="*"/>
            <wp:cNvGraphicFramePr/>
            <a:graphic xmlns:a="http://schemas.openxmlformats.org/drawingml/2006/main">
              <a:graphicData uri="http://schemas.openxmlformats.org/drawingml/2006/picture">
                <pic:pic xmlns:pic="http://schemas.openxmlformats.org/drawingml/2006/picture">
                  <pic:nvPicPr>
                    <pic:cNvPr id="94" name="Image 94" descr="*"/>
                    <pic:cNvPicPr/>
                  </pic:nvPicPr>
                  <pic:blipFill>
                    <a:blip r:embed="rId59" cstate="print"/>
                    <a:stretch>
                      <a:fillRect/>
                    </a:stretch>
                  </pic:blipFill>
                  <pic:spPr>
                    <a:xfrm>
                      <a:off x="0" y="0"/>
                      <a:ext cx="152400" cy="142240"/>
                    </a:xfrm>
                    <a:prstGeom prst="rect">
                      <a:avLst/>
                    </a:prstGeom>
                  </pic:spPr>
                </pic:pic>
              </a:graphicData>
            </a:graphic>
          </wp:inline>
        </w:drawing>
      </w:r>
      <w:r>
        <w:rPr>
          <w:rFonts w:ascii="Times New Roman"/>
          <w:spacing w:val="62"/>
          <w:sz w:val="20"/>
        </w:rPr>
        <w:t xml:space="preserve"> </w:t>
      </w:r>
      <w:r>
        <w:t>By</w:t>
      </w:r>
      <w:r>
        <w:rPr>
          <w:spacing w:val="-16"/>
        </w:rPr>
        <w:t xml:space="preserve"> </w:t>
      </w:r>
      <w:r>
        <w:t>the</w:t>
      </w:r>
      <w:r>
        <w:rPr>
          <w:spacing w:val="-16"/>
        </w:rPr>
        <w:t xml:space="preserve"> </w:t>
      </w:r>
      <w:r>
        <w:t>middle</w:t>
      </w:r>
      <w:r>
        <w:rPr>
          <w:spacing w:val="-15"/>
        </w:rPr>
        <w:t xml:space="preserve"> </w:t>
      </w:r>
      <w:r>
        <w:t>of</w:t>
      </w:r>
      <w:r>
        <w:rPr>
          <w:spacing w:val="-15"/>
        </w:rPr>
        <w:t xml:space="preserve"> </w:t>
      </w:r>
      <w:r>
        <w:t>1997.</w:t>
      </w:r>
      <w:r>
        <w:rPr>
          <w:spacing w:val="33"/>
        </w:rPr>
        <w:t xml:space="preserve"> </w:t>
      </w:r>
      <w:r>
        <w:t>PHP</w:t>
      </w:r>
      <w:r>
        <w:rPr>
          <w:spacing w:val="-16"/>
        </w:rPr>
        <w:t xml:space="preserve"> </w:t>
      </w:r>
      <w:r>
        <w:t>was</w:t>
      </w:r>
      <w:r>
        <w:rPr>
          <w:spacing w:val="-16"/>
        </w:rPr>
        <w:t xml:space="preserve"> </w:t>
      </w:r>
      <w:r>
        <w:t>being</w:t>
      </w:r>
      <w:r>
        <w:rPr>
          <w:spacing w:val="-13"/>
        </w:rPr>
        <w:t xml:space="preserve"> </w:t>
      </w:r>
      <w:r>
        <w:t>used</w:t>
      </w:r>
      <w:r>
        <w:rPr>
          <w:spacing w:val="-12"/>
        </w:rPr>
        <w:t xml:space="preserve"> </w:t>
      </w:r>
      <w:r>
        <w:t>on</w:t>
      </w:r>
      <w:r>
        <w:rPr>
          <w:spacing w:val="-16"/>
        </w:rPr>
        <w:t xml:space="preserve"> </w:t>
      </w:r>
      <w:r>
        <w:t>Approximately</w:t>
      </w:r>
      <w:r>
        <w:rPr>
          <w:spacing w:val="-14"/>
        </w:rPr>
        <w:t xml:space="preserve"> </w:t>
      </w:r>
      <w:r>
        <w:t>50,000</w:t>
      </w:r>
      <w:r>
        <w:rPr>
          <w:spacing w:val="-16"/>
        </w:rPr>
        <w:t xml:space="preserve"> </w:t>
      </w:r>
      <w:r>
        <w:t xml:space="preserve">sites </w:t>
      </w:r>
      <w:r>
        <w:rPr>
          <w:spacing w:val="-2"/>
        </w:rPr>
        <w:t>worldwide.</w:t>
      </w:r>
    </w:p>
    <w:p w14:paraId="6CD7A701" w14:textId="77777777" w:rsidR="00AC6077" w:rsidRDefault="00AC6077">
      <w:pPr>
        <w:pStyle w:val="BodyText"/>
        <w:spacing w:before="341"/>
        <w:ind w:left="2160" w:right="1016" w:hanging="362"/>
        <w:jc w:val="both"/>
        <w:rPr>
          <w:spacing w:val="-2"/>
        </w:rPr>
      </w:pPr>
    </w:p>
    <w:p w14:paraId="282ECFB2" w14:textId="77777777" w:rsidR="00AC6077" w:rsidRDefault="00000000">
      <w:pPr>
        <w:pStyle w:val="BodyText"/>
        <w:spacing w:before="1"/>
        <w:ind w:left="2160" w:right="1015" w:hanging="362"/>
        <w:jc w:val="both"/>
      </w:pPr>
      <w:r>
        <w:rPr>
          <w:noProof/>
        </w:rPr>
        <w:drawing>
          <wp:inline distT="0" distB="0" distL="0" distR="0" wp14:anchorId="4E6B0732" wp14:editId="7AFFE5EC">
            <wp:extent cx="151130" cy="140970"/>
            <wp:effectExtent l="0" t="0" r="0" b="0"/>
            <wp:docPr id="95" name="Image 95" descr="*"/>
            <wp:cNvGraphicFramePr/>
            <a:graphic xmlns:a="http://schemas.openxmlformats.org/drawingml/2006/main">
              <a:graphicData uri="http://schemas.openxmlformats.org/drawingml/2006/picture">
                <pic:pic xmlns:pic="http://schemas.openxmlformats.org/drawingml/2006/picture">
                  <pic:nvPicPr>
                    <pic:cNvPr id="95" name="Image 95" descr="*"/>
                    <pic:cNvPicPr/>
                  </pic:nvPicPr>
                  <pic:blipFill>
                    <a:blip r:embed="rId59" cstate="print"/>
                    <a:stretch>
                      <a:fillRect/>
                    </a:stretch>
                  </pic:blipFill>
                  <pic:spPr>
                    <a:xfrm>
                      <a:off x="0" y="0"/>
                      <a:ext cx="151726" cy="141604"/>
                    </a:xfrm>
                    <a:prstGeom prst="rect">
                      <a:avLst/>
                    </a:prstGeom>
                  </pic:spPr>
                </pic:pic>
              </a:graphicData>
            </a:graphic>
          </wp:inline>
        </w:drawing>
      </w:r>
      <w:r>
        <w:rPr>
          <w:rFonts w:ascii="Times New Roman" w:hAnsi="Times New Roman"/>
          <w:spacing w:val="40"/>
          <w:sz w:val="20"/>
        </w:rPr>
        <w:t xml:space="preserve"> </w:t>
      </w:r>
      <w:r>
        <w:t>PHP is server – side</w:t>
      </w:r>
      <w:r>
        <w:rPr>
          <w:spacing w:val="-2"/>
        </w:rPr>
        <w:t xml:space="preserve"> </w:t>
      </w:r>
      <w:r>
        <w:t>scripting language, which can be Embedded in HTML or used as a stand – alone.</w:t>
      </w:r>
    </w:p>
    <w:p w14:paraId="26E29CBC" w14:textId="77777777" w:rsidR="00AC6077" w:rsidRDefault="00AC6077">
      <w:pPr>
        <w:pStyle w:val="BodyText"/>
        <w:spacing w:before="1"/>
        <w:ind w:left="2160" w:right="1015" w:hanging="362"/>
        <w:jc w:val="both"/>
      </w:pPr>
    </w:p>
    <w:p w14:paraId="5EA38D32" w14:textId="77777777" w:rsidR="00AC6077" w:rsidRDefault="00000000">
      <w:pPr>
        <w:pStyle w:val="BodyText"/>
        <w:spacing w:line="341" w:lineRule="exact"/>
        <w:ind w:left="1800"/>
      </w:pPr>
      <w:r>
        <w:rPr>
          <w:noProof/>
        </w:rPr>
        <w:drawing>
          <wp:inline distT="0" distB="0" distL="0" distR="0" wp14:anchorId="462489FE" wp14:editId="02CEA779">
            <wp:extent cx="151130" cy="140970"/>
            <wp:effectExtent l="0" t="0" r="0" b="0"/>
            <wp:docPr id="96" name="Image 96" descr="*"/>
            <wp:cNvGraphicFramePr/>
            <a:graphic xmlns:a="http://schemas.openxmlformats.org/drawingml/2006/main">
              <a:graphicData uri="http://schemas.openxmlformats.org/drawingml/2006/picture">
                <pic:pic xmlns:pic="http://schemas.openxmlformats.org/drawingml/2006/picture">
                  <pic:nvPicPr>
                    <pic:cNvPr id="96" name="Image 96" descr="*"/>
                    <pic:cNvPicPr/>
                  </pic:nvPicPr>
                  <pic:blipFill>
                    <a:blip r:embed="rId59" cstate="print"/>
                    <a:stretch>
                      <a:fillRect/>
                    </a:stretch>
                  </pic:blipFill>
                  <pic:spPr>
                    <a:xfrm>
                      <a:off x="0" y="0"/>
                      <a:ext cx="151726" cy="141604"/>
                    </a:xfrm>
                    <a:prstGeom prst="rect">
                      <a:avLst/>
                    </a:prstGeom>
                  </pic:spPr>
                </pic:pic>
              </a:graphicData>
            </a:graphic>
          </wp:inline>
        </w:drawing>
      </w:r>
      <w:r>
        <w:rPr>
          <w:rFonts w:ascii="Times New Roman" w:hAnsi="Times New Roman"/>
          <w:spacing w:val="77"/>
          <w:sz w:val="20"/>
        </w:rPr>
        <w:t xml:space="preserve"> </w:t>
      </w:r>
      <w:r>
        <w:t>PHP</w:t>
      </w:r>
      <w:r>
        <w:rPr>
          <w:spacing w:val="-10"/>
        </w:rPr>
        <w:t xml:space="preserve"> </w:t>
      </w:r>
      <w:r>
        <w:t>doesn’t</w:t>
      </w:r>
      <w:r>
        <w:rPr>
          <w:spacing w:val="-11"/>
        </w:rPr>
        <w:t xml:space="preserve"> </w:t>
      </w:r>
      <w:r>
        <w:t>do</w:t>
      </w:r>
      <w:r>
        <w:rPr>
          <w:spacing w:val="-5"/>
        </w:rPr>
        <w:t xml:space="preserve"> </w:t>
      </w:r>
      <w:r>
        <w:t>anything</w:t>
      </w:r>
      <w:r>
        <w:rPr>
          <w:spacing w:val="-5"/>
        </w:rPr>
        <w:t xml:space="preserve"> </w:t>
      </w:r>
      <w:r>
        <w:t>about</w:t>
      </w:r>
      <w:r>
        <w:rPr>
          <w:spacing w:val="-9"/>
        </w:rPr>
        <w:t xml:space="preserve"> </w:t>
      </w:r>
      <w:r>
        <w:t>what</w:t>
      </w:r>
      <w:r>
        <w:rPr>
          <w:spacing w:val="-9"/>
        </w:rPr>
        <w:t xml:space="preserve"> </w:t>
      </w:r>
      <w:r>
        <w:t>a</w:t>
      </w:r>
      <w:r>
        <w:rPr>
          <w:spacing w:val="-7"/>
        </w:rPr>
        <w:t xml:space="preserve"> </w:t>
      </w:r>
      <w:r>
        <w:t>page</w:t>
      </w:r>
      <w:r>
        <w:rPr>
          <w:spacing w:val="-7"/>
        </w:rPr>
        <w:t xml:space="preserve"> </w:t>
      </w:r>
      <w:r>
        <w:t>looks</w:t>
      </w:r>
      <w:r>
        <w:rPr>
          <w:spacing w:val="-8"/>
        </w:rPr>
        <w:t xml:space="preserve"> </w:t>
      </w:r>
      <w:r>
        <w:t>and</w:t>
      </w:r>
      <w:r>
        <w:rPr>
          <w:spacing w:val="40"/>
        </w:rPr>
        <w:t xml:space="preserve"> </w:t>
      </w:r>
      <w:r>
        <w:t>sounds</w:t>
      </w:r>
      <w:r>
        <w:rPr>
          <w:spacing w:val="-2"/>
        </w:rPr>
        <w:t xml:space="preserve"> </w:t>
      </w:r>
      <w:r>
        <w:t>like.</w:t>
      </w:r>
      <w:r>
        <w:rPr>
          <w:spacing w:val="-4"/>
        </w:rPr>
        <w:t xml:space="preserve"> </w:t>
      </w:r>
      <w:r>
        <w:t>In</w:t>
      </w:r>
      <w:r>
        <w:rPr>
          <w:spacing w:val="-8"/>
        </w:rPr>
        <w:t xml:space="preserve"> </w:t>
      </w:r>
      <w:r>
        <w:t>fact</w:t>
      </w:r>
    </w:p>
    <w:p w14:paraId="436C9A25" w14:textId="77777777" w:rsidR="00AC6077" w:rsidRDefault="00000000">
      <w:pPr>
        <w:pStyle w:val="BodyText"/>
        <w:spacing w:line="341" w:lineRule="exact"/>
        <w:ind w:left="2160"/>
      </w:pPr>
      <w:r>
        <w:t>,</w:t>
      </w:r>
      <w:r>
        <w:rPr>
          <w:spacing w:val="-6"/>
        </w:rPr>
        <w:t xml:space="preserve"> </w:t>
      </w:r>
      <w:r>
        <w:t>most</w:t>
      </w:r>
      <w:r>
        <w:rPr>
          <w:spacing w:val="-7"/>
        </w:rPr>
        <w:t xml:space="preserve"> </w:t>
      </w:r>
      <w:r>
        <w:t>of</w:t>
      </w:r>
      <w:r>
        <w:rPr>
          <w:spacing w:val="-2"/>
        </w:rPr>
        <w:t xml:space="preserve"> </w:t>
      </w:r>
      <w:r>
        <w:t>what</w:t>
      </w:r>
      <w:r>
        <w:rPr>
          <w:spacing w:val="-5"/>
        </w:rPr>
        <w:t xml:space="preserve"> </w:t>
      </w:r>
      <w:r>
        <w:t>PHP</w:t>
      </w:r>
      <w:r>
        <w:rPr>
          <w:spacing w:val="-6"/>
        </w:rPr>
        <w:t xml:space="preserve"> </w:t>
      </w:r>
      <w:r>
        <w:t>does</w:t>
      </w:r>
      <w:r>
        <w:rPr>
          <w:spacing w:val="-5"/>
        </w:rPr>
        <w:t xml:space="preserve"> </w:t>
      </w:r>
      <w:r>
        <w:t>is</w:t>
      </w:r>
      <w:r>
        <w:rPr>
          <w:spacing w:val="-1"/>
        </w:rPr>
        <w:t xml:space="preserve"> </w:t>
      </w:r>
      <w:r>
        <w:t>Invisible</w:t>
      </w:r>
      <w:r>
        <w:rPr>
          <w:spacing w:val="-5"/>
        </w:rPr>
        <w:t xml:space="preserve"> </w:t>
      </w:r>
      <w:r>
        <w:t>to</w:t>
      </w:r>
      <w:r>
        <w:rPr>
          <w:spacing w:val="-1"/>
        </w:rPr>
        <w:t xml:space="preserve"> </w:t>
      </w:r>
      <w:r>
        <w:t>the</w:t>
      </w:r>
      <w:r>
        <w:rPr>
          <w:spacing w:val="-8"/>
        </w:rPr>
        <w:t xml:space="preserve"> </w:t>
      </w:r>
      <w:r>
        <w:t>end</w:t>
      </w:r>
      <w:r>
        <w:rPr>
          <w:spacing w:val="-5"/>
        </w:rPr>
        <w:t xml:space="preserve"> </w:t>
      </w:r>
      <w:r>
        <w:rPr>
          <w:spacing w:val="-2"/>
        </w:rPr>
        <w:t>users.</w:t>
      </w:r>
    </w:p>
    <w:p w14:paraId="38625542" w14:textId="77777777" w:rsidR="00AC6077" w:rsidRDefault="00000000">
      <w:pPr>
        <w:pStyle w:val="BodyText"/>
        <w:spacing w:before="335"/>
        <w:ind w:left="2160" w:right="1016" w:hanging="362"/>
        <w:jc w:val="both"/>
        <w:rPr>
          <w:spacing w:val="-2"/>
        </w:rPr>
      </w:pPr>
      <w:r>
        <w:rPr>
          <w:noProof/>
        </w:rPr>
        <w:drawing>
          <wp:inline distT="0" distB="0" distL="0" distR="0" wp14:anchorId="4CFB8A66" wp14:editId="68F942CC">
            <wp:extent cx="151130" cy="140970"/>
            <wp:effectExtent l="0" t="0" r="0" b="0"/>
            <wp:docPr id="97" name="Image 97" descr="*"/>
            <wp:cNvGraphicFramePr/>
            <a:graphic xmlns:a="http://schemas.openxmlformats.org/drawingml/2006/main">
              <a:graphicData uri="http://schemas.openxmlformats.org/drawingml/2006/picture">
                <pic:pic xmlns:pic="http://schemas.openxmlformats.org/drawingml/2006/picture">
                  <pic:nvPicPr>
                    <pic:cNvPr id="97" name="Image 97" descr="*"/>
                    <pic:cNvPicPr/>
                  </pic:nvPicPr>
                  <pic:blipFill>
                    <a:blip r:embed="rId59" cstate="print"/>
                    <a:stretch>
                      <a:fillRect/>
                    </a:stretch>
                  </pic:blipFill>
                  <pic:spPr>
                    <a:xfrm>
                      <a:off x="0" y="0"/>
                      <a:ext cx="151726" cy="141604"/>
                    </a:xfrm>
                    <a:prstGeom prst="rect">
                      <a:avLst/>
                    </a:prstGeom>
                  </pic:spPr>
                </pic:pic>
              </a:graphicData>
            </a:graphic>
          </wp:inline>
        </w:drawing>
      </w:r>
      <w:r>
        <w:rPr>
          <w:rFonts w:ascii="Times New Roman"/>
          <w:spacing w:val="40"/>
          <w:sz w:val="20"/>
        </w:rPr>
        <w:t xml:space="preserve"> </w:t>
      </w:r>
      <w:r>
        <w:t xml:space="preserve">Someone looking at a PHP page will not necessarily Be able to tell that it was not written purely in HTML, because usually the result of PHP is </w:t>
      </w:r>
      <w:r>
        <w:rPr>
          <w:spacing w:val="-2"/>
        </w:rPr>
        <w:t>HTML.</w:t>
      </w:r>
    </w:p>
    <w:p w14:paraId="2F6D9A52" w14:textId="77777777" w:rsidR="00AC6077" w:rsidRDefault="00AC6077">
      <w:pPr>
        <w:pStyle w:val="BodyText"/>
        <w:spacing w:before="335"/>
        <w:ind w:left="2160" w:right="1016" w:hanging="362"/>
        <w:jc w:val="both"/>
        <w:rPr>
          <w:spacing w:val="-2"/>
        </w:rPr>
      </w:pPr>
    </w:p>
    <w:p w14:paraId="1AC6115C" w14:textId="77777777" w:rsidR="00AC6077" w:rsidRDefault="00000000">
      <w:pPr>
        <w:pStyle w:val="BodyText"/>
        <w:spacing w:before="1"/>
        <w:ind w:left="1800"/>
      </w:pPr>
      <w:r>
        <w:rPr>
          <w:noProof/>
        </w:rPr>
        <w:drawing>
          <wp:inline distT="0" distB="0" distL="0" distR="0" wp14:anchorId="3D84717D" wp14:editId="1D029909">
            <wp:extent cx="151130" cy="140970"/>
            <wp:effectExtent l="0" t="0" r="0" b="0"/>
            <wp:docPr id="98" name="Image 98" descr="*"/>
            <wp:cNvGraphicFramePr/>
            <a:graphic xmlns:a="http://schemas.openxmlformats.org/drawingml/2006/main">
              <a:graphicData uri="http://schemas.openxmlformats.org/drawingml/2006/picture">
                <pic:pic xmlns:pic="http://schemas.openxmlformats.org/drawingml/2006/picture">
                  <pic:nvPicPr>
                    <pic:cNvPr id="98" name="Image 98" descr="*"/>
                    <pic:cNvPicPr/>
                  </pic:nvPicPr>
                  <pic:blipFill>
                    <a:blip r:embed="rId59" cstate="print"/>
                    <a:stretch>
                      <a:fillRect/>
                    </a:stretch>
                  </pic:blipFill>
                  <pic:spPr>
                    <a:xfrm>
                      <a:off x="0" y="0"/>
                      <a:ext cx="151726" cy="141604"/>
                    </a:xfrm>
                    <a:prstGeom prst="rect">
                      <a:avLst/>
                    </a:prstGeom>
                  </pic:spPr>
                </pic:pic>
              </a:graphicData>
            </a:graphic>
          </wp:inline>
        </w:drawing>
      </w:r>
      <w:r>
        <w:rPr>
          <w:rFonts w:ascii="Times New Roman"/>
          <w:spacing w:val="80"/>
          <w:sz w:val="20"/>
        </w:rPr>
        <w:t xml:space="preserve"> </w:t>
      </w:r>
      <w:r>
        <w:t>PHP</w:t>
      </w:r>
      <w:r>
        <w:rPr>
          <w:spacing w:val="-1"/>
        </w:rPr>
        <w:t xml:space="preserve"> </w:t>
      </w:r>
      <w:r>
        <w:t>is an official module of Apache HTTP server.</w:t>
      </w:r>
    </w:p>
    <w:p w14:paraId="3B94BA88" w14:textId="77777777" w:rsidR="00AC6077" w:rsidRDefault="00AC6077">
      <w:pPr>
        <w:pStyle w:val="BodyText"/>
        <w:spacing w:before="1"/>
        <w:ind w:left="1800"/>
      </w:pPr>
    </w:p>
    <w:p w14:paraId="53C4D184" w14:textId="77777777" w:rsidR="00AC6077" w:rsidRDefault="00000000">
      <w:pPr>
        <w:pStyle w:val="BodyText"/>
        <w:ind w:left="1800" w:right="1329"/>
      </w:pPr>
      <w:r>
        <w:t>PHP</w:t>
      </w:r>
      <w:r>
        <w:rPr>
          <w:spacing w:val="-4"/>
        </w:rPr>
        <w:t xml:space="preserve"> </w:t>
      </w:r>
      <w:r>
        <w:t>is</w:t>
      </w:r>
      <w:r>
        <w:rPr>
          <w:spacing w:val="-2"/>
        </w:rPr>
        <w:t xml:space="preserve"> </w:t>
      </w:r>
      <w:r>
        <w:t>fully</w:t>
      </w:r>
      <w:r>
        <w:rPr>
          <w:spacing w:val="-5"/>
        </w:rPr>
        <w:t xml:space="preserve"> </w:t>
      </w:r>
      <w:r>
        <w:t>cross-platform,</w:t>
      </w:r>
      <w:r>
        <w:rPr>
          <w:spacing w:val="-4"/>
        </w:rPr>
        <w:t xml:space="preserve"> </w:t>
      </w:r>
      <w:r>
        <w:t>meaning</w:t>
      </w:r>
      <w:r>
        <w:rPr>
          <w:spacing w:val="-4"/>
        </w:rPr>
        <w:t xml:space="preserve"> </w:t>
      </w:r>
      <w:r>
        <w:t>it</w:t>
      </w:r>
      <w:r>
        <w:rPr>
          <w:spacing w:val="-4"/>
        </w:rPr>
        <w:t xml:space="preserve"> </w:t>
      </w:r>
      <w:r>
        <w:t>runs</w:t>
      </w:r>
      <w:r>
        <w:rPr>
          <w:spacing w:val="-2"/>
        </w:rPr>
        <w:t xml:space="preserve"> </w:t>
      </w:r>
      <w:r>
        <w:t>native</w:t>
      </w:r>
      <w:r>
        <w:rPr>
          <w:spacing w:val="-4"/>
        </w:rPr>
        <w:t xml:space="preserve"> </w:t>
      </w:r>
      <w:r>
        <w:t>on several</w:t>
      </w:r>
      <w:r>
        <w:rPr>
          <w:spacing w:val="-3"/>
        </w:rPr>
        <w:t xml:space="preserve"> </w:t>
      </w:r>
      <w:r>
        <w:t>flavors</w:t>
      </w:r>
      <w:r>
        <w:rPr>
          <w:spacing w:val="-2"/>
        </w:rPr>
        <w:t xml:space="preserve"> </w:t>
      </w:r>
      <w:r>
        <w:t>of UNIX, as well as on windows and now on Mac OS.</w:t>
      </w:r>
    </w:p>
    <w:p w14:paraId="40A69430" w14:textId="77777777" w:rsidR="00AC6077" w:rsidRDefault="00AC6077">
      <w:pPr>
        <w:pStyle w:val="BodyText"/>
        <w:ind w:left="1800" w:right="1329"/>
      </w:pPr>
    </w:p>
    <w:p w14:paraId="518FCA1B" w14:textId="77777777" w:rsidR="00AC6077" w:rsidRDefault="00000000">
      <w:pPr>
        <w:pStyle w:val="Heading2"/>
        <w:numPr>
          <w:ilvl w:val="0"/>
          <w:numId w:val="6"/>
        </w:numPr>
        <w:tabs>
          <w:tab w:val="left" w:pos="2159"/>
        </w:tabs>
        <w:ind w:left="2561" w:hanging="361"/>
        <w:rPr>
          <w:rFonts w:ascii="Wingdings" w:hAnsi="Wingdings"/>
          <w:b w:val="0"/>
          <w:u w:val="none"/>
        </w:rPr>
      </w:pPr>
      <w:r>
        <w:rPr>
          <w:spacing w:val="16"/>
          <w:u w:val="thick"/>
        </w:rPr>
        <w:t>Advantages</w:t>
      </w:r>
      <w:r>
        <w:rPr>
          <w:spacing w:val="78"/>
          <w:u w:val="thick"/>
        </w:rPr>
        <w:t xml:space="preserve"> </w:t>
      </w:r>
      <w:r>
        <w:rPr>
          <w:u w:val="thick"/>
        </w:rPr>
        <w:t>of</w:t>
      </w:r>
      <w:r>
        <w:rPr>
          <w:spacing w:val="69"/>
          <w:u w:val="thick"/>
        </w:rPr>
        <w:t xml:space="preserve"> </w:t>
      </w:r>
      <w:r>
        <w:rPr>
          <w:spacing w:val="13"/>
          <w:u w:val="thick"/>
        </w:rPr>
        <w:t>PHP:</w:t>
      </w:r>
      <w:r>
        <w:rPr>
          <w:spacing w:val="39"/>
          <w:u w:val="thick"/>
        </w:rPr>
        <w:t xml:space="preserve"> </w:t>
      </w:r>
    </w:p>
    <w:p w14:paraId="14495164" w14:textId="77777777" w:rsidR="00AC6077" w:rsidRDefault="00AC6077">
      <w:pPr>
        <w:pStyle w:val="Heading2"/>
        <w:tabs>
          <w:tab w:val="left" w:pos="2159"/>
        </w:tabs>
        <w:ind w:left="1798" w:firstLine="0"/>
        <w:rPr>
          <w:rFonts w:ascii="Wingdings" w:hAnsi="Wingdings"/>
          <w:b w:val="0"/>
          <w:u w:val="none"/>
        </w:rPr>
      </w:pPr>
    </w:p>
    <w:p w14:paraId="5BC42C2A" w14:textId="77777777" w:rsidR="00AC6077" w:rsidRDefault="00000000">
      <w:pPr>
        <w:pStyle w:val="BodyText"/>
        <w:ind w:left="1440" w:right="1011" w:firstLine="1031"/>
        <w:jc w:val="both"/>
      </w:pPr>
      <w:r>
        <w:rPr>
          <w:color w:val="343434"/>
        </w:rPr>
        <w:t>PHP</w:t>
      </w:r>
      <w:r>
        <w:rPr>
          <w:color w:val="343434"/>
          <w:spacing w:val="-6"/>
        </w:rPr>
        <w:t xml:space="preserve"> </w:t>
      </w:r>
      <w:r>
        <w:rPr>
          <w:color w:val="343434"/>
        </w:rPr>
        <w:t>is</w:t>
      </w:r>
      <w:r>
        <w:rPr>
          <w:color w:val="343434"/>
          <w:spacing w:val="-5"/>
        </w:rPr>
        <w:t xml:space="preserve"> </w:t>
      </w:r>
      <w:r>
        <w:rPr>
          <w:color w:val="343434"/>
        </w:rPr>
        <w:t>one</w:t>
      </w:r>
      <w:r>
        <w:rPr>
          <w:color w:val="343434"/>
          <w:spacing w:val="-7"/>
        </w:rPr>
        <w:t xml:space="preserve"> </w:t>
      </w:r>
      <w:r>
        <w:rPr>
          <w:color w:val="343434"/>
        </w:rPr>
        <w:t>of</w:t>
      </w:r>
      <w:r>
        <w:rPr>
          <w:color w:val="343434"/>
          <w:spacing w:val="-2"/>
        </w:rPr>
        <w:t xml:space="preserve"> </w:t>
      </w:r>
      <w:r>
        <w:rPr>
          <w:color w:val="343434"/>
        </w:rPr>
        <w:t>the</w:t>
      </w:r>
      <w:r>
        <w:rPr>
          <w:color w:val="343434"/>
          <w:spacing w:val="-6"/>
        </w:rPr>
        <w:t xml:space="preserve"> </w:t>
      </w:r>
      <w:r>
        <w:rPr>
          <w:color w:val="343434"/>
        </w:rPr>
        <w:t>most</w:t>
      </w:r>
      <w:r>
        <w:rPr>
          <w:color w:val="343434"/>
          <w:spacing w:val="-5"/>
        </w:rPr>
        <w:t xml:space="preserve"> </w:t>
      </w:r>
      <w:r>
        <w:rPr>
          <w:color w:val="343434"/>
        </w:rPr>
        <w:t>popular</w:t>
      </w:r>
      <w:r>
        <w:rPr>
          <w:color w:val="343434"/>
          <w:spacing w:val="-4"/>
        </w:rPr>
        <w:t xml:space="preserve"> </w:t>
      </w:r>
      <w:r>
        <w:rPr>
          <w:color w:val="343434"/>
        </w:rPr>
        <w:t>server-side</w:t>
      </w:r>
      <w:r>
        <w:rPr>
          <w:color w:val="343434"/>
          <w:spacing w:val="-16"/>
        </w:rPr>
        <w:t xml:space="preserve"> </w:t>
      </w:r>
      <w:r>
        <w:rPr>
          <w:color w:val="343434"/>
        </w:rPr>
        <w:t>scripting</w:t>
      </w:r>
      <w:r>
        <w:rPr>
          <w:color w:val="343434"/>
          <w:spacing w:val="-4"/>
        </w:rPr>
        <w:t xml:space="preserve"> </w:t>
      </w:r>
      <w:r>
        <w:rPr>
          <w:color w:val="343434"/>
        </w:rPr>
        <w:t>languages</w:t>
      </w:r>
      <w:r>
        <w:rPr>
          <w:color w:val="343434"/>
          <w:spacing w:val="-7"/>
        </w:rPr>
        <w:t xml:space="preserve"> </w:t>
      </w:r>
      <w:r>
        <w:rPr>
          <w:color w:val="343434"/>
        </w:rPr>
        <w:t>running today. It is used for creating dynamic Webpages that interact with the user offering customized information. PHP offers many advantages; it is fast, stable, secure, easy to use and open source (free). Following is the strength of PHP.</w:t>
      </w:r>
    </w:p>
    <w:p w14:paraId="0FDF2200" w14:textId="77777777" w:rsidR="00AC6077" w:rsidRDefault="00AC6077">
      <w:pPr>
        <w:pStyle w:val="BodyText"/>
        <w:jc w:val="both"/>
        <w:sectPr w:rsidR="00AC6077">
          <w:pgSz w:w="11920" w:h="16850"/>
          <w:pgMar w:top="580" w:right="425" w:bottom="1160" w:left="0" w:header="0" w:footer="974" w:gutter="0"/>
          <w:cols w:space="720"/>
        </w:sectPr>
      </w:pPr>
    </w:p>
    <w:p w14:paraId="7E280C33" w14:textId="0740F508" w:rsidR="00AC6077" w:rsidRDefault="00000000">
      <w:pPr>
        <w:spacing w:before="33"/>
        <w:ind w:left="1423"/>
      </w:pPr>
      <w:r>
        <w:rPr>
          <w:noProof/>
        </w:rPr>
        <w:lastRenderedPageBreak/>
        <mc:AlternateContent>
          <mc:Choice Requires="wpg">
            <w:drawing>
              <wp:anchor distT="0" distB="0" distL="0" distR="0" simplePos="0" relativeHeight="251608064" behindDoc="0" locked="0" layoutInCell="1" allowOverlap="1" wp14:anchorId="07B5B2D5" wp14:editId="74F237B2">
                <wp:simplePos x="0" y="0"/>
                <wp:positionH relativeFrom="page">
                  <wp:posOffset>0</wp:posOffset>
                </wp:positionH>
                <wp:positionV relativeFrom="paragraph">
                  <wp:posOffset>21590</wp:posOffset>
                </wp:positionV>
                <wp:extent cx="812800" cy="170815"/>
                <wp:effectExtent l="0" t="0" r="0" b="0"/>
                <wp:wrapNone/>
                <wp:docPr id="99" name="Group 99"/>
                <wp:cNvGraphicFramePr/>
                <a:graphic xmlns:a="http://schemas.openxmlformats.org/drawingml/2006/main">
                  <a:graphicData uri="http://schemas.microsoft.com/office/word/2010/wordprocessingGroup">
                    <wpg:wgp>
                      <wpg:cNvGrpSpPr/>
                      <wpg:grpSpPr>
                        <a:xfrm>
                          <a:off x="0" y="0"/>
                          <a:ext cx="812800" cy="170815"/>
                          <a:chOff x="0" y="0"/>
                          <a:chExt cx="812800" cy="170815"/>
                        </a:xfrm>
                      </wpg:grpSpPr>
                      <wps:wsp>
                        <wps:cNvPr id="100" name="Graphic 100"/>
                        <wps:cNvSpPr/>
                        <wps:spPr>
                          <a:xfrm>
                            <a:off x="0" y="0"/>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01" name="Textbox 101"/>
                        <wps:cNvSpPr txBox="1"/>
                        <wps:spPr>
                          <a:xfrm>
                            <a:off x="0" y="0"/>
                            <a:ext cx="812800" cy="170815"/>
                          </a:xfrm>
                          <a:prstGeom prst="rect">
                            <a:avLst/>
                          </a:prstGeom>
                        </wps:spPr>
                        <wps:txbx>
                          <w:txbxContent>
                            <w:p w14:paraId="08352928" w14:textId="77777777" w:rsidR="00AC6077" w:rsidRDefault="00000000">
                              <w:pPr>
                                <w:spacing w:line="268" w:lineRule="exact"/>
                                <w:ind w:right="140"/>
                                <w:jc w:val="right"/>
                              </w:pPr>
                              <w:r w:rsidRPr="006A32FA">
                                <w:rPr>
                                  <w:color w:val="000000" w:themeColor="text1"/>
                                  <w:spacing w:val="-5"/>
                                </w:rPr>
                                <w:t>14</w:t>
                              </w:r>
                            </w:p>
                          </w:txbxContent>
                        </wps:txbx>
                        <wps:bodyPr wrap="square" lIns="0" tIns="0" rIns="0" bIns="0" rtlCol="0">
                          <a:noAutofit/>
                        </wps:bodyPr>
                      </wps:wsp>
                    </wpg:wgp>
                  </a:graphicData>
                </a:graphic>
              </wp:anchor>
            </w:drawing>
          </mc:Choice>
          <mc:Fallback>
            <w:pict>
              <v:group w14:anchorId="07B5B2D5" id="Group 99" o:spid="_x0000_s1026" style="position:absolute;left:0;text-align:left;margin-left:0;margin-top:1.7pt;width:64pt;height:13.45pt;z-index:251608064;mso-wrap-distance-left:0;mso-wrap-distance-right:0;mso-position-horizontal-relative:page" coordsize="8128,17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">
                <v:shape id="Graphic 100" o:spid="_x0000_s1027" style="position:absolute;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" path="m812800,l,,,170815r812800,l812800,xe" fillcolor="#f9c090" stroked="f">
                  <v:path arrowok="t"/>
                </v:shape>
                <v:shapetype id="_x0000_t202" coordsize="21600,21600" o:spt="202" path="m,l,21600r21600,l21600,xe">
                  <v:stroke joinstyle="miter"/>
                  <v:path gradientshapeok="t" o:connecttype="rect"/>
                </v:shapetype>
                <v:shape id="Textbox 101" o:spid="_x0000_s1028" type="#_x0000_t202" style="position:absolute;width:8128;height:17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" filled="f" stroked="f">
                  <v:textbox inset="0,0,0,0">
                    <w:txbxContent>
                      <w:p w14:paraId="08352928" w14:textId="77777777" w:rsidR="00AC6077" w:rsidRDefault="00000000">
                        <w:pPr>
                          <w:spacing w:line="268" w:lineRule="exact"/>
                          <w:ind w:right="140"/>
                          <w:jc w:val="right"/>
                        </w:pPr>
                        <w:r w:rsidRPr="006A32FA">
                          <w:rPr>
                            <w:color w:val="000000" w:themeColor="text1"/>
                            <w:spacing w:val="-5"/>
                          </w:rPr>
                          <w:t>14</w:t>
                        </w:r>
                      </w:p>
                    </w:txbxContent>
                  </v:textbox>
                </v:shape>
                <w10:wrap anchorx="page"/>
              </v:group>
            </w:pict>
          </mc:Fallback>
        </mc:AlternateContent>
      </w:r>
      <w:r w:rsidR="00294A66">
        <w:t>RoadReady Parts</w:t>
      </w:r>
    </w:p>
    <w:p w14:paraId="6168F530" w14:textId="77777777" w:rsidR="00AC6077" w:rsidRDefault="00AC6077">
      <w:pPr>
        <w:spacing w:before="33"/>
        <w:ind w:left="1423"/>
      </w:pPr>
    </w:p>
    <w:p w14:paraId="12932B9A" w14:textId="77777777" w:rsidR="00AC6077" w:rsidRDefault="00000000">
      <w:pPr>
        <w:pStyle w:val="Heading3"/>
        <w:numPr>
          <w:ilvl w:val="0"/>
          <w:numId w:val="8"/>
        </w:numPr>
        <w:tabs>
          <w:tab w:val="left" w:pos="2159"/>
        </w:tabs>
        <w:spacing w:before="1"/>
        <w:ind w:left="2159" w:hanging="361"/>
      </w:pPr>
      <w:r>
        <w:rPr>
          <w:spacing w:val="14"/>
        </w:rPr>
        <w:t>Operating</w:t>
      </w:r>
      <w:r>
        <w:rPr>
          <w:spacing w:val="53"/>
        </w:rPr>
        <w:t xml:space="preserve"> </w:t>
      </w:r>
      <w:r>
        <w:rPr>
          <w:spacing w:val="11"/>
        </w:rPr>
        <w:t>System:</w:t>
      </w:r>
    </w:p>
    <w:p w14:paraId="32FC5B68" w14:textId="77777777" w:rsidR="00AC6077" w:rsidRDefault="00000000">
      <w:pPr>
        <w:pStyle w:val="BodyText"/>
        <w:spacing w:before="197"/>
        <w:ind w:left="1440" w:right="1007" w:firstLine="969"/>
        <w:jc w:val="both"/>
      </w:pPr>
      <w:r>
        <w:t>PHP</w:t>
      </w:r>
      <w:r>
        <w:rPr>
          <w:spacing w:val="-1"/>
        </w:rPr>
        <w:t xml:space="preserve"> </w:t>
      </w:r>
      <w:r>
        <w:t>can be</w:t>
      </w:r>
      <w:r>
        <w:rPr>
          <w:spacing w:val="-1"/>
        </w:rPr>
        <w:t xml:space="preserve"> </w:t>
      </w:r>
      <w:r>
        <w:t>used on all major operating systems, including</w:t>
      </w:r>
      <w:r>
        <w:rPr>
          <w:spacing w:val="-1"/>
        </w:rPr>
        <w:t xml:space="preserve"> </w:t>
      </w:r>
      <w:r>
        <w:t>Linux,</w:t>
      </w:r>
      <w:r>
        <w:rPr>
          <w:spacing w:val="-1"/>
        </w:rPr>
        <w:t xml:space="preserve"> </w:t>
      </w:r>
      <w:r>
        <w:t>many Unix</w:t>
      </w:r>
      <w:r>
        <w:rPr>
          <w:spacing w:val="-1"/>
        </w:rPr>
        <w:t xml:space="preserve"> </w:t>
      </w:r>
      <w:r>
        <w:t>variants</w:t>
      </w:r>
      <w:r>
        <w:rPr>
          <w:spacing w:val="-1"/>
        </w:rPr>
        <w:t xml:space="preserve"> </w:t>
      </w:r>
      <w:r>
        <w:t>(including</w:t>
      </w:r>
      <w:r>
        <w:rPr>
          <w:spacing w:val="-5"/>
        </w:rPr>
        <w:t xml:space="preserve"> </w:t>
      </w:r>
      <w:r>
        <w:t>HP-UX,</w:t>
      </w:r>
      <w:r>
        <w:rPr>
          <w:spacing w:val="-2"/>
        </w:rPr>
        <w:t xml:space="preserve"> </w:t>
      </w:r>
      <w:r>
        <w:t>Solaris</w:t>
      </w:r>
      <w:r>
        <w:rPr>
          <w:spacing w:val="-1"/>
        </w:rPr>
        <w:t xml:space="preserve"> </w:t>
      </w:r>
      <w:r>
        <w:t>and</w:t>
      </w:r>
      <w:r>
        <w:rPr>
          <w:spacing w:val="-9"/>
        </w:rPr>
        <w:t xml:space="preserve"> </w:t>
      </w:r>
      <w:r>
        <w:t>OpenBSD),</w:t>
      </w:r>
      <w:r>
        <w:rPr>
          <w:spacing w:val="-1"/>
        </w:rPr>
        <w:t xml:space="preserve"> </w:t>
      </w:r>
      <w:r>
        <w:t>Microsoft</w:t>
      </w:r>
      <w:r>
        <w:rPr>
          <w:spacing w:val="-9"/>
        </w:rPr>
        <w:t xml:space="preserve"> </w:t>
      </w:r>
      <w:r>
        <w:t>Windows,</w:t>
      </w:r>
      <w:r>
        <w:rPr>
          <w:spacing w:val="-5"/>
        </w:rPr>
        <w:t xml:space="preserve"> </w:t>
      </w:r>
      <w:r>
        <w:t>Mac OS X, RISC OS, and probably others.</w:t>
      </w:r>
    </w:p>
    <w:p w14:paraId="164B81EC" w14:textId="77777777" w:rsidR="00AC6077" w:rsidRDefault="00AC6077">
      <w:pPr>
        <w:pStyle w:val="BodyText"/>
        <w:spacing w:before="197"/>
        <w:ind w:left="1440" w:right="1007" w:firstLine="969"/>
        <w:jc w:val="both"/>
      </w:pPr>
    </w:p>
    <w:p w14:paraId="69C3E5BE" w14:textId="77777777" w:rsidR="00AC6077" w:rsidRDefault="00000000">
      <w:pPr>
        <w:pStyle w:val="Heading3"/>
        <w:numPr>
          <w:ilvl w:val="0"/>
          <w:numId w:val="8"/>
        </w:numPr>
        <w:tabs>
          <w:tab w:val="left" w:pos="2159"/>
        </w:tabs>
        <w:spacing w:before="1"/>
        <w:ind w:left="2159" w:hanging="361"/>
      </w:pPr>
      <w:r>
        <w:t>Web</w:t>
      </w:r>
      <w:r>
        <w:rPr>
          <w:spacing w:val="73"/>
        </w:rPr>
        <w:t xml:space="preserve"> </w:t>
      </w:r>
      <w:r>
        <w:rPr>
          <w:spacing w:val="11"/>
        </w:rPr>
        <w:t>servers:</w:t>
      </w:r>
    </w:p>
    <w:p w14:paraId="1B518DE8" w14:textId="77777777" w:rsidR="00AC6077" w:rsidRDefault="00000000">
      <w:pPr>
        <w:pStyle w:val="BodyText"/>
        <w:spacing w:before="199"/>
        <w:ind w:left="1627" w:right="1010" w:firstLine="842"/>
        <w:jc w:val="both"/>
      </w:pPr>
      <w:r>
        <w:t xml:space="preserve">PHP has also support for most of the web servers today. This includes Apache, Microsoft Internet Information Server, Personal Web Server, Netscape and I Planet servers, Oreilly Website Pro server, </w:t>
      </w:r>
      <w:proofErr w:type="spellStart"/>
      <w:r>
        <w:t>Caudium</w:t>
      </w:r>
      <w:proofErr w:type="spellEnd"/>
      <w:r>
        <w:t xml:space="preserve">, </w:t>
      </w:r>
      <w:proofErr w:type="spellStart"/>
      <w:r>
        <w:t>Xitami</w:t>
      </w:r>
      <w:proofErr w:type="spellEnd"/>
      <w:r>
        <w:t xml:space="preserve">, </w:t>
      </w:r>
      <w:proofErr w:type="spellStart"/>
      <w:r>
        <w:t>OmniHTTPd</w:t>
      </w:r>
      <w:proofErr w:type="spellEnd"/>
      <w:r>
        <w:t>, and many others.</w:t>
      </w:r>
    </w:p>
    <w:p w14:paraId="22BDB5A1" w14:textId="77777777" w:rsidR="00AC6077" w:rsidRDefault="00AC6077">
      <w:pPr>
        <w:pStyle w:val="BodyText"/>
        <w:spacing w:before="199"/>
        <w:ind w:left="1627" w:right="1010" w:firstLine="842"/>
        <w:jc w:val="both"/>
      </w:pPr>
    </w:p>
    <w:p w14:paraId="62EDABBE" w14:textId="77777777" w:rsidR="00AC6077" w:rsidRDefault="00000000">
      <w:pPr>
        <w:pStyle w:val="Heading3"/>
        <w:numPr>
          <w:ilvl w:val="0"/>
          <w:numId w:val="8"/>
        </w:numPr>
        <w:tabs>
          <w:tab w:val="left" w:pos="2159"/>
        </w:tabs>
        <w:ind w:left="2159" w:hanging="361"/>
      </w:pPr>
      <w:r>
        <w:rPr>
          <w:spacing w:val="14"/>
        </w:rPr>
        <w:t>Programming</w:t>
      </w:r>
      <w:r>
        <w:rPr>
          <w:spacing w:val="51"/>
        </w:rPr>
        <w:t xml:space="preserve"> </w:t>
      </w:r>
      <w:r>
        <w:rPr>
          <w:spacing w:val="7"/>
        </w:rPr>
        <w:t>way:</w:t>
      </w:r>
    </w:p>
    <w:p w14:paraId="52E27216" w14:textId="77777777" w:rsidR="00AC6077" w:rsidRDefault="00000000">
      <w:pPr>
        <w:pStyle w:val="BodyText"/>
        <w:spacing w:before="197"/>
        <w:ind w:left="1627" w:right="1008" w:firstLine="842"/>
        <w:jc w:val="both"/>
      </w:pPr>
      <w:r>
        <w:t>User also have the choice of using procedural programming or object- oriented programming, or a mixture of them.</w:t>
      </w:r>
    </w:p>
    <w:p w14:paraId="543F9C91" w14:textId="77777777" w:rsidR="00AC6077" w:rsidRDefault="00000000">
      <w:pPr>
        <w:pStyle w:val="Heading3"/>
        <w:numPr>
          <w:ilvl w:val="0"/>
          <w:numId w:val="8"/>
        </w:numPr>
        <w:tabs>
          <w:tab w:val="left" w:pos="2159"/>
        </w:tabs>
        <w:spacing w:before="339"/>
        <w:ind w:left="2159" w:hanging="361"/>
      </w:pPr>
      <w:r>
        <w:rPr>
          <w:spacing w:val="12"/>
        </w:rPr>
        <w:t>Database:</w:t>
      </w:r>
    </w:p>
    <w:p w14:paraId="27665A11" w14:textId="77777777" w:rsidR="00AC6077" w:rsidRDefault="00000000">
      <w:pPr>
        <w:pStyle w:val="BodyText"/>
        <w:spacing w:before="198"/>
        <w:ind w:left="1627" w:right="1003" w:firstLine="547"/>
        <w:jc w:val="both"/>
      </w:pPr>
      <w:r>
        <w:t>One</w:t>
      </w:r>
      <w:r>
        <w:rPr>
          <w:spacing w:val="-13"/>
        </w:rPr>
        <w:t xml:space="preserve"> </w:t>
      </w:r>
      <w:r>
        <w:t>of</w:t>
      </w:r>
      <w:r>
        <w:rPr>
          <w:spacing w:val="-9"/>
        </w:rPr>
        <w:t xml:space="preserve"> </w:t>
      </w:r>
      <w:r>
        <w:t>the</w:t>
      </w:r>
      <w:r>
        <w:rPr>
          <w:spacing w:val="-12"/>
        </w:rPr>
        <w:t xml:space="preserve"> </w:t>
      </w:r>
      <w:r>
        <w:t>strongest</w:t>
      </w:r>
      <w:r>
        <w:rPr>
          <w:spacing w:val="-11"/>
        </w:rPr>
        <w:t xml:space="preserve"> </w:t>
      </w:r>
      <w:r>
        <w:t>and</w:t>
      </w:r>
      <w:r>
        <w:rPr>
          <w:spacing w:val="-13"/>
        </w:rPr>
        <w:t xml:space="preserve"> </w:t>
      </w:r>
      <w:r>
        <w:t>most</w:t>
      </w:r>
      <w:r>
        <w:rPr>
          <w:spacing w:val="-14"/>
        </w:rPr>
        <w:t xml:space="preserve"> </w:t>
      </w:r>
      <w:r>
        <w:t>significant</w:t>
      </w:r>
      <w:r>
        <w:rPr>
          <w:spacing w:val="-12"/>
        </w:rPr>
        <w:t xml:space="preserve"> </w:t>
      </w:r>
      <w:r>
        <w:t>features</w:t>
      </w:r>
      <w:r>
        <w:rPr>
          <w:spacing w:val="-11"/>
        </w:rPr>
        <w:t xml:space="preserve"> </w:t>
      </w:r>
      <w:r>
        <w:t>in</w:t>
      </w:r>
      <w:r>
        <w:rPr>
          <w:spacing w:val="-12"/>
        </w:rPr>
        <w:t xml:space="preserve"> </w:t>
      </w:r>
      <w:r>
        <w:t>PHP</w:t>
      </w:r>
      <w:r>
        <w:rPr>
          <w:spacing w:val="-13"/>
        </w:rPr>
        <w:t xml:space="preserve"> </w:t>
      </w:r>
      <w:r>
        <w:t>is</w:t>
      </w:r>
      <w:r>
        <w:rPr>
          <w:spacing w:val="-9"/>
        </w:rPr>
        <w:t xml:space="preserve"> </w:t>
      </w:r>
      <w:r>
        <w:t>its</w:t>
      </w:r>
      <w:r>
        <w:rPr>
          <w:spacing w:val="-9"/>
        </w:rPr>
        <w:t xml:space="preserve"> </w:t>
      </w:r>
      <w:r>
        <w:t>support</w:t>
      </w:r>
      <w:r>
        <w:rPr>
          <w:spacing w:val="-12"/>
        </w:rPr>
        <w:t xml:space="preserve"> </w:t>
      </w:r>
      <w:r>
        <w:t>for a</w:t>
      </w:r>
      <w:r>
        <w:rPr>
          <w:spacing w:val="-2"/>
        </w:rPr>
        <w:t xml:space="preserve"> </w:t>
      </w:r>
      <w:r>
        <w:t>wide</w:t>
      </w:r>
      <w:r>
        <w:rPr>
          <w:spacing w:val="-3"/>
        </w:rPr>
        <w:t xml:space="preserve"> </w:t>
      </w:r>
      <w:r>
        <w:t>range</w:t>
      </w:r>
      <w:r>
        <w:rPr>
          <w:spacing w:val="-3"/>
        </w:rPr>
        <w:t xml:space="preserve"> </w:t>
      </w:r>
      <w:r>
        <w:t>of</w:t>
      </w:r>
      <w:r>
        <w:rPr>
          <w:spacing w:val="-1"/>
        </w:rPr>
        <w:t xml:space="preserve"> </w:t>
      </w:r>
      <w:r>
        <w:t>databases.</w:t>
      </w:r>
      <w:r>
        <w:rPr>
          <w:spacing w:val="-2"/>
        </w:rPr>
        <w:t xml:space="preserve"> </w:t>
      </w:r>
      <w:r>
        <w:t>Writing</w:t>
      </w:r>
      <w:r>
        <w:rPr>
          <w:spacing w:val="-3"/>
        </w:rPr>
        <w:t xml:space="preserve"> </w:t>
      </w:r>
      <w:r>
        <w:t>a</w:t>
      </w:r>
      <w:r>
        <w:rPr>
          <w:spacing w:val="-2"/>
        </w:rPr>
        <w:t xml:space="preserve"> </w:t>
      </w:r>
      <w:r>
        <w:t>database-enabled</w:t>
      </w:r>
      <w:r>
        <w:rPr>
          <w:spacing w:val="-1"/>
        </w:rPr>
        <w:t xml:space="preserve"> </w:t>
      </w:r>
      <w:r>
        <w:t>web</w:t>
      </w:r>
      <w:r>
        <w:rPr>
          <w:spacing w:val="-1"/>
        </w:rPr>
        <w:t xml:space="preserve"> </w:t>
      </w:r>
      <w:r>
        <w:t>page</w:t>
      </w:r>
      <w:r>
        <w:rPr>
          <w:spacing w:val="-3"/>
        </w:rPr>
        <w:t xml:space="preserve"> </w:t>
      </w:r>
      <w:r>
        <w:t>is</w:t>
      </w:r>
      <w:r>
        <w:rPr>
          <w:spacing w:val="-1"/>
        </w:rPr>
        <w:t xml:space="preserve"> </w:t>
      </w:r>
      <w:r>
        <w:t>incredibly simple. The following databases are currently supported:</w:t>
      </w:r>
    </w:p>
    <w:p w14:paraId="1C9A0D87" w14:textId="77777777" w:rsidR="00AC6077" w:rsidRDefault="00AC6077">
      <w:pPr>
        <w:pStyle w:val="BodyText"/>
        <w:spacing w:before="198"/>
        <w:ind w:left="1627" w:right="1003" w:firstLine="547"/>
        <w:jc w:val="both"/>
      </w:pPr>
    </w:p>
    <w:tbl>
      <w:tblPr>
        <w:tblW w:w="0" w:type="auto"/>
        <w:tblInd w:w="3662" w:type="dxa"/>
        <w:tblBorders>
          <w:top w:val="thinThickMediumGap" w:sz="6" w:space="0" w:color="EEEEEE"/>
          <w:left w:val="thinThickMediumGap" w:sz="6" w:space="0" w:color="EEEEEE"/>
          <w:bottom w:val="thinThickMediumGap" w:sz="6" w:space="0" w:color="EEEEEE"/>
          <w:right w:val="thinThickMediumGap" w:sz="6" w:space="0" w:color="EEEEEE"/>
          <w:insideH w:val="thinThickMediumGap" w:sz="6" w:space="0" w:color="EEEEEE"/>
          <w:insideV w:val="thinThickMediumGap" w:sz="6" w:space="0" w:color="EEEEEE"/>
        </w:tblBorders>
        <w:tblLayout w:type="fixed"/>
        <w:tblCellMar>
          <w:left w:w="0" w:type="dxa"/>
          <w:right w:w="0" w:type="dxa"/>
        </w:tblCellMar>
        <w:tblLook w:val="04A0" w:firstRow="1" w:lastRow="0" w:firstColumn="1" w:lastColumn="0" w:noHBand="0" w:noVBand="1"/>
      </w:tblPr>
      <w:tblGrid>
        <w:gridCol w:w="1632"/>
        <w:gridCol w:w="1438"/>
        <w:gridCol w:w="1707"/>
      </w:tblGrid>
      <w:tr w:rsidR="00AC6077" w14:paraId="3C55BE4E" w14:textId="77777777">
        <w:trPr>
          <w:trHeight w:val="540"/>
        </w:trPr>
        <w:tc>
          <w:tcPr>
            <w:tcW w:w="1632" w:type="dxa"/>
            <w:tcBorders>
              <w:bottom w:val="double" w:sz="2" w:space="0" w:color="9F9F9F"/>
              <w:right w:val="double" w:sz="2" w:space="0" w:color="9F9F9F"/>
            </w:tcBorders>
          </w:tcPr>
          <w:p w14:paraId="5D05B53B" w14:textId="77777777" w:rsidR="00AC6077" w:rsidRDefault="00000000">
            <w:pPr>
              <w:pStyle w:val="TableParagraph"/>
              <w:spacing w:before="13"/>
              <w:ind w:left="152"/>
              <w:rPr>
                <w:sz w:val="28"/>
              </w:rPr>
            </w:pPr>
            <w:proofErr w:type="spellStart"/>
            <w:r>
              <w:rPr>
                <w:sz w:val="28"/>
              </w:rPr>
              <w:t>Adabas</w:t>
            </w:r>
            <w:proofErr w:type="spellEnd"/>
            <w:r>
              <w:rPr>
                <w:spacing w:val="-3"/>
                <w:sz w:val="28"/>
              </w:rPr>
              <w:t xml:space="preserve"> </w:t>
            </w:r>
            <w:r>
              <w:rPr>
                <w:spacing w:val="-10"/>
                <w:sz w:val="28"/>
              </w:rPr>
              <w:t>D</w:t>
            </w:r>
          </w:p>
        </w:tc>
        <w:tc>
          <w:tcPr>
            <w:tcW w:w="1438" w:type="dxa"/>
            <w:tcBorders>
              <w:left w:val="double" w:sz="2" w:space="0" w:color="9F9F9F"/>
              <w:bottom w:val="double" w:sz="2" w:space="0" w:color="9F9F9F"/>
              <w:right w:val="double" w:sz="2" w:space="0" w:color="9F9F9F"/>
            </w:tcBorders>
          </w:tcPr>
          <w:p w14:paraId="3F067352" w14:textId="77777777" w:rsidR="00AC6077" w:rsidRDefault="00000000">
            <w:pPr>
              <w:pStyle w:val="TableParagraph"/>
              <w:spacing w:before="13"/>
              <w:ind w:left="165"/>
              <w:rPr>
                <w:sz w:val="28"/>
              </w:rPr>
            </w:pPr>
            <w:proofErr w:type="spellStart"/>
            <w:r>
              <w:rPr>
                <w:spacing w:val="-2"/>
                <w:sz w:val="28"/>
              </w:rPr>
              <w:t>InterBase</w:t>
            </w:r>
            <w:proofErr w:type="spellEnd"/>
          </w:p>
        </w:tc>
        <w:tc>
          <w:tcPr>
            <w:tcW w:w="1707" w:type="dxa"/>
            <w:tcBorders>
              <w:left w:val="double" w:sz="2" w:space="0" w:color="9F9F9F"/>
              <w:bottom w:val="double" w:sz="2" w:space="0" w:color="9F9F9F"/>
              <w:right w:val="thickThinMediumGap" w:sz="6" w:space="0" w:color="9F9F9F"/>
            </w:tcBorders>
          </w:tcPr>
          <w:p w14:paraId="7582F74A" w14:textId="77777777" w:rsidR="00AC6077" w:rsidRDefault="00000000">
            <w:pPr>
              <w:pStyle w:val="TableParagraph"/>
              <w:spacing w:before="13"/>
              <w:ind w:left="167"/>
              <w:rPr>
                <w:sz w:val="28"/>
              </w:rPr>
            </w:pPr>
            <w:r>
              <w:rPr>
                <w:spacing w:val="-2"/>
                <w:sz w:val="28"/>
              </w:rPr>
              <w:t>PostgreSQL</w:t>
            </w:r>
          </w:p>
        </w:tc>
      </w:tr>
      <w:tr w:rsidR="00AC6077" w14:paraId="7519E372" w14:textId="77777777">
        <w:trPr>
          <w:trHeight w:val="534"/>
        </w:trPr>
        <w:tc>
          <w:tcPr>
            <w:tcW w:w="1632" w:type="dxa"/>
            <w:tcBorders>
              <w:top w:val="double" w:sz="2" w:space="0" w:color="9F9F9F"/>
              <w:bottom w:val="double" w:sz="2" w:space="0" w:color="9F9F9F"/>
              <w:right w:val="double" w:sz="2" w:space="0" w:color="9F9F9F"/>
            </w:tcBorders>
          </w:tcPr>
          <w:p w14:paraId="407289E2" w14:textId="77777777" w:rsidR="00AC6077" w:rsidRDefault="00000000">
            <w:pPr>
              <w:pStyle w:val="TableParagraph"/>
              <w:spacing w:before="11"/>
              <w:ind w:left="152"/>
              <w:rPr>
                <w:sz w:val="28"/>
              </w:rPr>
            </w:pPr>
            <w:proofErr w:type="spellStart"/>
            <w:r>
              <w:rPr>
                <w:spacing w:val="-2"/>
                <w:sz w:val="28"/>
              </w:rPr>
              <w:t>Dbase</w:t>
            </w:r>
            <w:proofErr w:type="spellEnd"/>
          </w:p>
        </w:tc>
        <w:tc>
          <w:tcPr>
            <w:tcW w:w="1438" w:type="dxa"/>
            <w:tcBorders>
              <w:top w:val="double" w:sz="2" w:space="0" w:color="9F9F9F"/>
              <w:left w:val="double" w:sz="2" w:space="0" w:color="9F9F9F"/>
              <w:bottom w:val="double" w:sz="2" w:space="0" w:color="9F9F9F"/>
              <w:right w:val="double" w:sz="2" w:space="0" w:color="9F9F9F"/>
            </w:tcBorders>
          </w:tcPr>
          <w:p w14:paraId="05206AE3" w14:textId="77777777" w:rsidR="00AC6077" w:rsidRDefault="00000000">
            <w:pPr>
              <w:pStyle w:val="TableParagraph"/>
              <w:spacing w:before="11"/>
              <w:ind w:left="165"/>
              <w:rPr>
                <w:sz w:val="28"/>
              </w:rPr>
            </w:pPr>
            <w:proofErr w:type="spellStart"/>
            <w:r>
              <w:rPr>
                <w:spacing w:val="-2"/>
                <w:sz w:val="28"/>
              </w:rPr>
              <w:t>FrontBase</w:t>
            </w:r>
            <w:proofErr w:type="spellEnd"/>
          </w:p>
        </w:tc>
        <w:tc>
          <w:tcPr>
            <w:tcW w:w="1707" w:type="dxa"/>
            <w:tcBorders>
              <w:top w:val="double" w:sz="2" w:space="0" w:color="9F9F9F"/>
              <w:left w:val="double" w:sz="2" w:space="0" w:color="9F9F9F"/>
              <w:bottom w:val="double" w:sz="2" w:space="0" w:color="9F9F9F"/>
              <w:right w:val="thickThinMediumGap" w:sz="6" w:space="0" w:color="9F9F9F"/>
            </w:tcBorders>
          </w:tcPr>
          <w:p w14:paraId="47B13A64" w14:textId="77777777" w:rsidR="00AC6077" w:rsidRDefault="00000000">
            <w:pPr>
              <w:pStyle w:val="TableParagraph"/>
              <w:spacing w:before="11"/>
              <w:ind w:left="167"/>
              <w:rPr>
                <w:sz w:val="28"/>
              </w:rPr>
            </w:pPr>
            <w:r>
              <w:rPr>
                <w:spacing w:val="-2"/>
                <w:sz w:val="28"/>
              </w:rPr>
              <w:t>SQLite</w:t>
            </w:r>
          </w:p>
        </w:tc>
      </w:tr>
      <w:tr w:rsidR="00AC6077" w14:paraId="16787052" w14:textId="77777777">
        <w:trPr>
          <w:trHeight w:val="540"/>
        </w:trPr>
        <w:tc>
          <w:tcPr>
            <w:tcW w:w="1632" w:type="dxa"/>
            <w:tcBorders>
              <w:top w:val="double" w:sz="2" w:space="0" w:color="9F9F9F"/>
              <w:bottom w:val="double" w:sz="2" w:space="0" w:color="9F9F9F"/>
              <w:right w:val="double" w:sz="2" w:space="0" w:color="9F9F9F"/>
            </w:tcBorders>
          </w:tcPr>
          <w:p w14:paraId="7D377370" w14:textId="77777777" w:rsidR="00AC6077" w:rsidRDefault="00000000">
            <w:pPr>
              <w:pStyle w:val="TableParagraph"/>
              <w:spacing w:before="14"/>
              <w:ind w:left="152"/>
              <w:rPr>
                <w:sz w:val="28"/>
              </w:rPr>
            </w:pPr>
            <w:proofErr w:type="spellStart"/>
            <w:r>
              <w:rPr>
                <w:spacing w:val="-2"/>
                <w:sz w:val="28"/>
              </w:rPr>
              <w:t>Hyperwave</w:t>
            </w:r>
            <w:proofErr w:type="spellEnd"/>
          </w:p>
        </w:tc>
        <w:tc>
          <w:tcPr>
            <w:tcW w:w="1438" w:type="dxa"/>
            <w:tcBorders>
              <w:top w:val="double" w:sz="2" w:space="0" w:color="9F9F9F"/>
              <w:left w:val="double" w:sz="2" w:space="0" w:color="9F9F9F"/>
              <w:bottom w:val="double" w:sz="2" w:space="0" w:color="9F9F9F"/>
              <w:right w:val="double" w:sz="2" w:space="0" w:color="9F9F9F"/>
            </w:tcBorders>
          </w:tcPr>
          <w:p w14:paraId="53548699" w14:textId="77777777" w:rsidR="00AC6077" w:rsidRDefault="00000000">
            <w:pPr>
              <w:pStyle w:val="TableParagraph"/>
              <w:spacing w:before="14"/>
              <w:ind w:left="165"/>
              <w:rPr>
                <w:sz w:val="28"/>
              </w:rPr>
            </w:pPr>
            <w:r>
              <w:rPr>
                <w:spacing w:val="-2"/>
                <w:sz w:val="28"/>
              </w:rPr>
              <w:t>MySQL</w:t>
            </w:r>
          </w:p>
        </w:tc>
        <w:tc>
          <w:tcPr>
            <w:tcW w:w="1707" w:type="dxa"/>
            <w:tcBorders>
              <w:top w:val="double" w:sz="2" w:space="0" w:color="9F9F9F"/>
              <w:left w:val="double" w:sz="2" w:space="0" w:color="9F9F9F"/>
              <w:bottom w:val="double" w:sz="2" w:space="0" w:color="9F9F9F"/>
              <w:right w:val="thickThinMediumGap" w:sz="6" w:space="0" w:color="9F9F9F"/>
            </w:tcBorders>
          </w:tcPr>
          <w:p w14:paraId="6CBC7F9C" w14:textId="77777777" w:rsidR="00AC6077" w:rsidRDefault="00000000">
            <w:pPr>
              <w:pStyle w:val="TableParagraph"/>
              <w:spacing w:before="14"/>
              <w:ind w:left="167"/>
              <w:rPr>
                <w:sz w:val="28"/>
              </w:rPr>
            </w:pPr>
            <w:proofErr w:type="spellStart"/>
            <w:r>
              <w:rPr>
                <w:spacing w:val="-2"/>
                <w:sz w:val="28"/>
              </w:rPr>
              <w:t>Velocis</w:t>
            </w:r>
            <w:proofErr w:type="spellEnd"/>
          </w:p>
        </w:tc>
      </w:tr>
      <w:tr w:rsidR="00AC6077" w14:paraId="266425AC" w14:textId="77777777">
        <w:trPr>
          <w:trHeight w:val="537"/>
        </w:trPr>
        <w:tc>
          <w:tcPr>
            <w:tcW w:w="1632" w:type="dxa"/>
            <w:tcBorders>
              <w:top w:val="double" w:sz="2" w:space="0" w:color="9F9F9F"/>
              <w:bottom w:val="double" w:sz="2" w:space="0" w:color="9F9F9F"/>
              <w:right w:val="double" w:sz="2" w:space="0" w:color="9F9F9F"/>
            </w:tcBorders>
          </w:tcPr>
          <w:p w14:paraId="2579BBF4" w14:textId="77777777" w:rsidR="00AC6077" w:rsidRDefault="00000000">
            <w:pPr>
              <w:pStyle w:val="TableParagraph"/>
              <w:spacing w:before="14"/>
              <w:ind w:left="152"/>
              <w:rPr>
                <w:sz w:val="28"/>
              </w:rPr>
            </w:pPr>
            <w:r>
              <w:rPr>
                <w:sz w:val="28"/>
              </w:rPr>
              <w:t>IBM</w:t>
            </w:r>
            <w:r>
              <w:rPr>
                <w:spacing w:val="-3"/>
                <w:sz w:val="28"/>
              </w:rPr>
              <w:t xml:space="preserve"> </w:t>
            </w:r>
            <w:r>
              <w:rPr>
                <w:spacing w:val="-5"/>
                <w:sz w:val="28"/>
              </w:rPr>
              <w:t>DB2</w:t>
            </w:r>
          </w:p>
        </w:tc>
        <w:tc>
          <w:tcPr>
            <w:tcW w:w="1438" w:type="dxa"/>
            <w:tcBorders>
              <w:top w:val="double" w:sz="2" w:space="0" w:color="9F9F9F"/>
              <w:left w:val="double" w:sz="2" w:space="0" w:color="9F9F9F"/>
              <w:bottom w:val="double" w:sz="2" w:space="0" w:color="9F9F9F"/>
              <w:right w:val="double" w:sz="2" w:space="0" w:color="9F9F9F"/>
            </w:tcBorders>
          </w:tcPr>
          <w:p w14:paraId="4A2C4207" w14:textId="77777777" w:rsidR="00AC6077" w:rsidRDefault="00000000">
            <w:pPr>
              <w:pStyle w:val="TableParagraph"/>
              <w:spacing w:before="14"/>
              <w:ind w:left="165"/>
              <w:rPr>
                <w:sz w:val="28"/>
              </w:rPr>
            </w:pPr>
            <w:r>
              <w:rPr>
                <w:spacing w:val="-4"/>
                <w:sz w:val="28"/>
              </w:rPr>
              <w:t>ODBC</w:t>
            </w:r>
          </w:p>
        </w:tc>
        <w:tc>
          <w:tcPr>
            <w:tcW w:w="1707" w:type="dxa"/>
            <w:tcBorders>
              <w:top w:val="double" w:sz="2" w:space="0" w:color="9F9F9F"/>
              <w:left w:val="double" w:sz="2" w:space="0" w:color="9F9F9F"/>
              <w:bottom w:val="double" w:sz="2" w:space="0" w:color="9F9F9F"/>
              <w:right w:val="thickThinMediumGap" w:sz="6" w:space="0" w:color="9F9F9F"/>
            </w:tcBorders>
          </w:tcPr>
          <w:p w14:paraId="1EEDDDD6" w14:textId="77777777" w:rsidR="00AC6077" w:rsidRDefault="00000000">
            <w:pPr>
              <w:pStyle w:val="TableParagraph"/>
              <w:spacing w:before="14"/>
              <w:ind w:left="167"/>
              <w:rPr>
                <w:sz w:val="28"/>
              </w:rPr>
            </w:pPr>
            <w:r>
              <w:rPr>
                <w:sz w:val="28"/>
              </w:rPr>
              <w:t>Unix</w:t>
            </w:r>
            <w:r>
              <w:rPr>
                <w:spacing w:val="-6"/>
                <w:sz w:val="28"/>
              </w:rPr>
              <w:t xml:space="preserve"> </w:t>
            </w:r>
            <w:proofErr w:type="spellStart"/>
            <w:r>
              <w:rPr>
                <w:spacing w:val="-5"/>
                <w:sz w:val="28"/>
              </w:rPr>
              <w:t>dbm</w:t>
            </w:r>
            <w:proofErr w:type="spellEnd"/>
          </w:p>
        </w:tc>
      </w:tr>
      <w:tr w:rsidR="00AC6077" w14:paraId="776984A7" w14:textId="77777777">
        <w:trPr>
          <w:trHeight w:val="538"/>
        </w:trPr>
        <w:tc>
          <w:tcPr>
            <w:tcW w:w="1632" w:type="dxa"/>
            <w:tcBorders>
              <w:top w:val="double" w:sz="2" w:space="0" w:color="9F9F9F"/>
              <w:bottom w:val="thickThinMediumGap" w:sz="6" w:space="0" w:color="9F9F9F"/>
              <w:right w:val="double" w:sz="2" w:space="0" w:color="9F9F9F"/>
            </w:tcBorders>
          </w:tcPr>
          <w:p w14:paraId="6B060389" w14:textId="77777777" w:rsidR="00AC6077" w:rsidRDefault="00000000">
            <w:pPr>
              <w:pStyle w:val="TableParagraph"/>
              <w:spacing w:before="14"/>
              <w:ind w:left="152"/>
              <w:rPr>
                <w:sz w:val="28"/>
              </w:rPr>
            </w:pPr>
            <w:proofErr w:type="spellStart"/>
            <w:r>
              <w:rPr>
                <w:spacing w:val="-2"/>
                <w:sz w:val="28"/>
              </w:rPr>
              <w:t>Hyperwave</w:t>
            </w:r>
            <w:proofErr w:type="spellEnd"/>
          </w:p>
        </w:tc>
        <w:tc>
          <w:tcPr>
            <w:tcW w:w="1438" w:type="dxa"/>
            <w:tcBorders>
              <w:top w:val="double" w:sz="2" w:space="0" w:color="9F9F9F"/>
              <w:left w:val="double" w:sz="2" w:space="0" w:color="9F9F9F"/>
              <w:bottom w:val="thickThinMediumGap" w:sz="6" w:space="0" w:color="9F9F9F"/>
              <w:right w:val="double" w:sz="2" w:space="0" w:color="9F9F9F"/>
            </w:tcBorders>
          </w:tcPr>
          <w:p w14:paraId="60C2869E" w14:textId="77777777" w:rsidR="00AC6077" w:rsidRDefault="00000000">
            <w:pPr>
              <w:pStyle w:val="TableParagraph"/>
              <w:spacing w:before="14"/>
              <w:ind w:left="165"/>
              <w:rPr>
                <w:sz w:val="28"/>
              </w:rPr>
            </w:pPr>
            <w:r>
              <w:rPr>
                <w:spacing w:val="-2"/>
                <w:sz w:val="28"/>
              </w:rPr>
              <w:t>MySQL</w:t>
            </w:r>
          </w:p>
        </w:tc>
        <w:tc>
          <w:tcPr>
            <w:tcW w:w="1707" w:type="dxa"/>
            <w:tcBorders>
              <w:top w:val="double" w:sz="2" w:space="0" w:color="9F9F9F"/>
              <w:left w:val="double" w:sz="2" w:space="0" w:color="9F9F9F"/>
              <w:bottom w:val="thickThinMediumGap" w:sz="6" w:space="0" w:color="9F9F9F"/>
              <w:right w:val="thickThinMediumGap" w:sz="6" w:space="0" w:color="9F9F9F"/>
            </w:tcBorders>
          </w:tcPr>
          <w:p w14:paraId="21B35250" w14:textId="77777777" w:rsidR="00AC6077" w:rsidRDefault="00000000">
            <w:pPr>
              <w:pStyle w:val="TableParagraph"/>
              <w:spacing w:before="14"/>
              <w:ind w:left="167"/>
              <w:rPr>
                <w:sz w:val="28"/>
              </w:rPr>
            </w:pPr>
            <w:proofErr w:type="spellStart"/>
            <w:r>
              <w:rPr>
                <w:spacing w:val="-2"/>
                <w:sz w:val="28"/>
              </w:rPr>
              <w:t>Velocis</w:t>
            </w:r>
            <w:proofErr w:type="spellEnd"/>
          </w:p>
        </w:tc>
      </w:tr>
    </w:tbl>
    <w:p w14:paraId="2612E059" w14:textId="77777777" w:rsidR="00AC6077" w:rsidRDefault="00000000">
      <w:pPr>
        <w:pStyle w:val="Heading3"/>
        <w:numPr>
          <w:ilvl w:val="0"/>
          <w:numId w:val="8"/>
        </w:numPr>
        <w:tabs>
          <w:tab w:val="left" w:pos="2159"/>
        </w:tabs>
        <w:spacing w:before="259"/>
        <w:ind w:left="2159" w:hanging="361"/>
      </w:pPr>
      <w:r>
        <w:rPr>
          <w:spacing w:val="16"/>
        </w:rPr>
        <w:t>Synchronization</w:t>
      </w:r>
      <w:r>
        <w:rPr>
          <w:spacing w:val="50"/>
        </w:rPr>
        <w:t xml:space="preserve"> </w:t>
      </w:r>
      <w:r>
        <w:rPr>
          <w:spacing w:val="10"/>
        </w:rPr>
        <w:t>with</w:t>
      </w:r>
      <w:r>
        <w:rPr>
          <w:spacing w:val="47"/>
        </w:rPr>
        <w:t xml:space="preserve"> </w:t>
      </w:r>
      <w:r>
        <w:rPr>
          <w:spacing w:val="9"/>
        </w:rPr>
        <w:t>HTML:</w:t>
      </w:r>
    </w:p>
    <w:p w14:paraId="3D357C8A" w14:textId="77777777" w:rsidR="00AC6077" w:rsidRDefault="00000000">
      <w:pPr>
        <w:pStyle w:val="BodyText"/>
        <w:spacing w:before="298"/>
        <w:ind w:left="2160" w:right="992" w:firstLine="720"/>
      </w:pPr>
      <w:r>
        <w:rPr>
          <w:color w:val="343434"/>
        </w:rPr>
        <w:t>PHP code is inserted directly into the HTML that makes up a website.</w:t>
      </w:r>
      <w:r>
        <w:rPr>
          <w:color w:val="343434"/>
          <w:spacing w:val="40"/>
        </w:rPr>
        <w:t xml:space="preserve"> </w:t>
      </w:r>
      <w:r>
        <w:rPr>
          <w:color w:val="343434"/>
        </w:rPr>
        <w:t>When</w:t>
      </w:r>
      <w:r>
        <w:rPr>
          <w:color w:val="343434"/>
          <w:spacing w:val="40"/>
        </w:rPr>
        <w:t xml:space="preserve"> </w:t>
      </w:r>
      <w:r>
        <w:rPr>
          <w:color w:val="343434"/>
        </w:rPr>
        <w:t>a</w:t>
      </w:r>
      <w:r>
        <w:rPr>
          <w:color w:val="343434"/>
          <w:spacing w:val="40"/>
        </w:rPr>
        <w:t xml:space="preserve"> </w:t>
      </w:r>
      <w:r>
        <w:rPr>
          <w:color w:val="343434"/>
        </w:rPr>
        <w:t>visitor</w:t>
      </w:r>
      <w:r>
        <w:rPr>
          <w:color w:val="343434"/>
          <w:spacing w:val="40"/>
        </w:rPr>
        <w:t xml:space="preserve"> </w:t>
      </w:r>
      <w:r>
        <w:rPr>
          <w:color w:val="343434"/>
        </w:rPr>
        <w:t>comes</w:t>
      </w:r>
      <w:r>
        <w:rPr>
          <w:color w:val="343434"/>
          <w:spacing w:val="40"/>
        </w:rPr>
        <w:t xml:space="preserve"> </w:t>
      </w:r>
      <w:r>
        <w:rPr>
          <w:color w:val="343434"/>
        </w:rPr>
        <w:t>to</w:t>
      </w:r>
      <w:r>
        <w:rPr>
          <w:color w:val="343434"/>
          <w:spacing w:val="40"/>
        </w:rPr>
        <w:t xml:space="preserve"> </w:t>
      </w:r>
      <w:r>
        <w:rPr>
          <w:color w:val="343434"/>
        </w:rPr>
        <w:t>the</w:t>
      </w:r>
      <w:r>
        <w:rPr>
          <w:color w:val="343434"/>
          <w:spacing w:val="40"/>
        </w:rPr>
        <w:t xml:space="preserve"> </w:t>
      </w:r>
      <w:r>
        <w:rPr>
          <w:color w:val="343434"/>
        </w:rPr>
        <w:t>website,</w:t>
      </w:r>
      <w:r>
        <w:rPr>
          <w:color w:val="343434"/>
          <w:spacing w:val="40"/>
        </w:rPr>
        <w:t xml:space="preserve"> </w:t>
      </w:r>
      <w:r>
        <w:rPr>
          <w:color w:val="343434"/>
        </w:rPr>
        <w:t>the</w:t>
      </w:r>
      <w:r>
        <w:rPr>
          <w:color w:val="343434"/>
          <w:spacing w:val="40"/>
        </w:rPr>
        <w:t xml:space="preserve"> </w:t>
      </w:r>
      <w:r>
        <w:rPr>
          <w:color w:val="343434"/>
        </w:rPr>
        <w:t>code</w:t>
      </w:r>
      <w:r>
        <w:rPr>
          <w:color w:val="343434"/>
          <w:spacing w:val="40"/>
        </w:rPr>
        <w:t xml:space="preserve"> </w:t>
      </w:r>
      <w:r>
        <w:rPr>
          <w:color w:val="343434"/>
        </w:rPr>
        <w:t>is</w:t>
      </w:r>
      <w:r>
        <w:rPr>
          <w:color w:val="343434"/>
          <w:spacing w:val="40"/>
        </w:rPr>
        <w:t xml:space="preserve"> </w:t>
      </w:r>
      <w:r>
        <w:rPr>
          <w:color w:val="343434"/>
        </w:rPr>
        <w:t>executed.</w:t>
      </w:r>
    </w:p>
    <w:p w14:paraId="47F79B8A" w14:textId="77777777" w:rsidR="00AC6077" w:rsidRDefault="00AC6077">
      <w:pPr>
        <w:pStyle w:val="BodyText"/>
        <w:sectPr w:rsidR="00AC6077">
          <w:pgSz w:w="11920" w:h="16850"/>
          <w:pgMar w:top="500" w:right="425" w:bottom="1160" w:left="0" w:header="0" w:footer="974" w:gutter="0"/>
          <w:cols w:space="720"/>
        </w:sectPr>
      </w:pPr>
    </w:p>
    <w:p w14:paraId="0116DC12" w14:textId="6F6740B4" w:rsidR="00AC6077" w:rsidRDefault="00000000">
      <w:pPr>
        <w:numPr>
          <w:ilvl w:val="0"/>
          <w:numId w:val="9"/>
        </w:numPr>
        <w:tabs>
          <w:tab w:val="left" w:pos="1423"/>
        </w:tabs>
        <w:spacing w:before="45"/>
        <w:ind w:left="912"/>
      </w:pPr>
      <w:r>
        <w:rPr>
          <w:noProof/>
        </w:rPr>
        <w:lastRenderedPageBreak/>
        <mc:AlternateContent>
          <mc:Choice Requires="wpg">
            <w:drawing>
              <wp:anchor distT="0" distB="0" distL="0" distR="0" simplePos="0" relativeHeight="251620352" behindDoc="1" locked="0" layoutInCell="1" allowOverlap="1" wp14:anchorId="1B11DDEA" wp14:editId="7FC6CA0E">
                <wp:simplePos x="0" y="0"/>
                <wp:positionH relativeFrom="page">
                  <wp:posOffset>0</wp:posOffset>
                </wp:positionH>
                <wp:positionV relativeFrom="page">
                  <wp:posOffset>304165</wp:posOffset>
                </wp:positionV>
                <wp:extent cx="7260590" cy="10086340"/>
                <wp:effectExtent l="0" t="0" r="0" b="0"/>
                <wp:wrapNone/>
                <wp:docPr id="102" name="Group 102"/>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03" name="Graphic 103"/>
                        <wps:cNvSpPr/>
                        <wps:spPr>
                          <a:xfrm>
                            <a:off x="0" y="539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04" name="Graphic 104"/>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4D8D4D60" id="Group 102" o:spid="_x0000_s1026" style="position:absolute;margin-left:0;margin-top:23.95pt;width:571.7pt;height:794.2pt;z-index:-251696128;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">
                <v:shape id="Graphic 103" o:spid="_x0000_s1027" style="position:absolute;top:539;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" path="m812800,l,,,170815r812800,l812800,xe" fillcolor="#f9c090" stroked="f">
                  <v:path arrowok="t"/>
                </v:shape>
                <v:shape id="Graphic 104"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00294A66">
        <w:t>RoadReady Parts</w:t>
      </w:r>
    </w:p>
    <w:p w14:paraId="65055755" w14:textId="77777777" w:rsidR="00AC6077" w:rsidRDefault="00AC6077">
      <w:pPr>
        <w:tabs>
          <w:tab w:val="left" w:pos="1423"/>
        </w:tabs>
        <w:spacing w:before="45"/>
        <w:ind w:left="912"/>
      </w:pPr>
    </w:p>
    <w:p w14:paraId="18F44BF2" w14:textId="77777777" w:rsidR="00AC6077" w:rsidRDefault="00000000">
      <w:pPr>
        <w:pStyle w:val="BodyText"/>
        <w:ind w:left="2160" w:right="992"/>
        <w:rPr>
          <w:color w:val="343434"/>
        </w:rPr>
      </w:pPr>
      <w:r>
        <w:rPr>
          <w:color w:val="343434"/>
        </w:rPr>
        <w:t>Because</w:t>
      </w:r>
      <w:r>
        <w:rPr>
          <w:color w:val="343434"/>
          <w:spacing w:val="39"/>
        </w:rPr>
        <w:t xml:space="preserve"> </w:t>
      </w:r>
      <w:r>
        <w:rPr>
          <w:color w:val="343434"/>
        </w:rPr>
        <w:t>PHP</w:t>
      </w:r>
      <w:r>
        <w:rPr>
          <w:color w:val="343434"/>
          <w:spacing w:val="38"/>
        </w:rPr>
        <w:t xml:space="preserve"> </w:t>
      </w:r>
      <w:r>
        <w:rPr>
          <w:color w:val="343434"/>
        </w:rPr>
        <w:t>is</w:t>
      </w:r>
      <w:r>
        <w:rPr>
          <w:color w:val="343434"/>
          <w:spacing w:val="40"/>
        </w:rPr>
        <w:t xml:space="preserve"> </w:t>
      </w:r>
      <w:r>
        <w:rPr>
          <w:color w:val="343434"/>
        </w:rPr>
        <w:t>a</w:t>
      </w:r>
      <w:r>
        <w:rPr>
          <w:color w:val="343434"/>
          <w:spacing w:val="38"/>
        </w:rPr>
        <w:t xml:space="preserve"> </w:t>
      </w:r>
      <w:proofErr w:type="gramStart"/>
      <w:r>
        <w:rPr>
          <w:color w:val="343434"/>
        </w:rPr>
        <w:t>server</w:t>
      </w:r>
      <w:r>
        <w:rPr>
          <w:color w:val="343434"/>
          <w:spacing w:val="40"/>
        </w:rPr>
        <w:t xml:space="preserve"> </w:t>
      </w:r>
      <w:r>
        <w:rPr>
          <w:color w:val="343434"/>
        </w:rPr>
        <w:t>side</w:t>
      </w:r>
      <w:proofErr w:type="gramEnd"/>
      <w:r>
        <w:rPr>
          <w:color w:val="343434"/>
          <w:spacing w:val="38"/>
        </w:rPr>
        <w:t xml:space="preserve"> </w:t>
      </w:r>
      <w:r>
        <w:rPr>
          <w:color w:val="343434"/>
        </w:rPr>
        <w:t>technology,</w:t>
      </w:r>
      <w:r>
        <w:rPr>
          <w:color w:val="343434"/>
          <w:spacing w:val="38"/>
        </w:rPr>
        <w:t xml:space="preserve"> </w:t>
      </w:r>
      <w:r>
        <w:rPr>
          <w:color w:val="343434"/>
        </w:rPr>
        <w:t>the</w:t>
      </w:r>
      <w:r>
        <w:rPr>
          <w:color w:val="343434"/>
          <w:spacing w:val="38"/>
        </w:rPr>
        <w:t xml:space="preserve"> </w:t>
      </w:r>
      <w:r>
        <w:rPr>
          <w:color w:val="343434"/>
        </w:rPr>
        <w:t>user</w:t>
      </w:r>
      <w:r>
        <w:rPr>
          <w:color w:val="343434"/>
          <w:spacing w:val="39"/>
        </w:rPr>
        <w:t xml:space="preserve"> </w:t>
      </w:r>
      <w:r>
        <w:rPr>
          <w:color w:val="343434"/>
        </w:rPr>
        <w:t>does</w:t>
      </w:r>
      <w:r>
        <w:rPr>
          <w:color w:val="343434"/>
          <w:spacing w:val="39"/>
        </w:rPr>
        <w:t xml:space="preserve"> </w:t>
      </w:r>
      <w:r>
        <w:rPr>
          <w:color w:val="343434"/>
        </w:rPr>
        <w:t>not</w:t>
      </w:r>
      <w:r>
        <w:rPr>
          <w:color w:val="343434"/>
          <w:spacing w:val="40"/>
        </w:rPr>
        <w:t xml:space="preserve"> </w:t>
      </w:r>
      <w:r>
        <w:rPr>
          <w:color w:val="343434"/>
        </w:rPr>
        <w:t>need</w:t>
      </w:r>
      <w:r>
        <w:rPr>
          <w:color w:val="343434"/>
          <w:spacing w:val="40"/>
        </w:rPr>
        <w:t xml:space="preserve"> </w:t>
      </w:r>
      <w:r>
        <w:rPr>
          <w:color w:val="343434"/>
        </w:rPr>
        <w:t>any special browser or plug-ins to see the PHP in action.</w:t>
      </w:r>
    </w:p>
    <w:p w14:paraId="6F124FB7" w14:textId="77777777" w:rsidR="00AC6077" w:rsidRDefault="00AC6077">
      <w:pPr>
        <w:pStyle w:val="BodyText"/>
        <w:ind w:left="2160" w:right="992"/>
        <w:rPr>
          <w:color w:val="343434"/>
        </w:rPr>
      </w:pPr>
    </w:p>
    <w:p w14:paraId="2C89004A" w14:textId="77777777" w:rsidR="00AC6077" w:rsidRDefault="00000000">
      <w:pPr>
        <w:pStyle w:val="Heading3"/>
        <w:numPr>
          <w:ilvl w:val="0"/>
          <w:numId w:val="8"/>
        </w:numPr>
        <w:tabs>
          <w:tab w:val="left" w:pos="2159"/>
        </w:tabs>
        <w:ind w:left="2159" w:hanging="361"/>
      </w:pPr>
      <w:r>
        <w:rPr>
          <w:spacing w:val="12"/>
        </w:rPr>
        <w:t>Simplicity:</w:t>
      </w:r>
    </w:p>
    <w:p w14:paraId="1EDCE470" w14:textId="77777777" w:rsidR="00AC6077" w:rsidRDefault="00000000">
      <w:pPr>
        <w:pStyle w:val="BodyText"/>
        <w:spacing w:before="298"/>
        <w:ind w:left="2160" w:right="1019" w:firstLine="720"/>
        <w:jc w:val="both"/>
      </w:pPr>
      <w:r>
        <w:rPr>
          <w:color w:val="343434"/>
        </w:rPr>
        <w:t>The</w:t>
      </w:r>
      <w:r>
        <w:rPr>
          <w:color w:val="343434"/>
          <w:spacing w:val="-2"/>
        </w:rPr>
        <w:t xml:space="preserve"> </w:t>
      </w:r>
      <w:r>
        <w:rPr>
          <w:color w:val="343434"/>
        </w:rPr>
        <w:t>beauty</w:t>
      </w:r>
      <w:r>
        <w:rPr>
          <w:color w:val="343434"/>
          <w:spacing w:val="-2"/>
        </w:rPr>
        <w:t xml:space="preserve"> </w:t>
      </w:r>
      <w:r>
        <w:rPr>
          <w:color w:val="343434"/>
        </w:rPr>
        <w:t>of</w:t>
      </w:r>
      <w:r>
        <w:rPr>
          <w:color w:val="343434"/>
          <w:spacing w:val="-1"/>
        </w:rPr>
        <w:t xml:space="preserve"> </w:t>
      </w:r>
      <w:r>
        <w:rPr>
          <w:color w:val="343434"/>
        </w:rPr>
        <w:t>PHP</w:t>
      </w:r>
      <w:r>
        <w:rPr>
          <w:color w:val="343434"/>
          <w:spacing w:val="-2"/>
        </w:rPr>
        <w:t xml:space="preserve"> </w:t>
      </w:r>
      <w:r>
        <w:rPr>
          <w:color w:val="343434"/>
        </w:rPr>
        <w:t>lies</w:t>
      </w:r>
      <w:r>
        <w:rPr>
          <w:color w:val="343434"/>
          <w:spacing w:val="-1"/>
        </w:rPr>
        <w:t xml:space="preserve"> </w:t>
      </w:r>
      <w:r>
        <w:rPr>
          <w:color w:val="343434"/>
        </w:rPr>
        <w:t>in its</w:t>
      </w:r>
      <w:r>
        <w:rPr>
          <w:color w:val="343434"/>
          <w:spacing w:val="-1"/>
        </w:rPr>
        <w:t xml:space="preserve"> </w:t>
      </w:r>
      <w:r>
        <w:rPr>
          <w:color w:val="343434"/>
        </w:rPr>
        <w:t>simplicity. It</w:t>
      </w:r>
      <w:r>
        <w:rPr>
          <w:color w:val="343434"/>
          <w:spacing w:val="-2"/>
        </w:rPr>
        <w:t xml:space="preserve"> </w:t>
      </w:r>
      <w:r>
        <w:rPr>
          <w:color w:val="343434"/>
        </w:rPr>
        <w:t>is</w:t>
      </w:r>
      <w:r>
        <w:rPr>
          <w:color w:val="343434"/>
          <w:spacing w:val="-3"/>
        </w:rPr>
        <w:t xml:space="preserve"> </w:t>
      </w:r>
      <w:r>
        <w:rPr>
          <w:color w:val="343434"/>
        </w:rPr>
        <w:t>easy</w:t>
      </w:r>
      <w:r>
        <w:rPr>
          <w:color w:val="343434"/>
          <w:spacing w:val="-1"/>
        </w:rPr>
        <w:t xml:space="preserve"> </w:t>
      </w:r>
      <w:r>
        <w:rPr>
          <w:color w:val="343434"/>
        </w:rPr>
        <w:t>to</w:t>
      </w:r>
      <w:r>
        <w:rPr>
          <w:color w:val="343434"/>
          <w:spacing w:val="-1"/>
        </w:rPr>
        <w:t xml:space="preserve"> </w:t>
      </w:r>
      <w:r>
        <w:rPr>
          <w:color w:val="343434"/>
        </w:rPr>
        <w:t>understand</w:t>
      </w:r>
      <w:r>
        <w:rPr>
          <w:color w:val="343434"/>
          <w:spacing w:val="-2"/>
        </w:rPr>
        <w:t xml:space="preserve"> </w:t>
      </w:r>
      <w:r>
        <w:rPr>
          <w:color w:val="343434"/>
        </w:rPr>
        <w:t>and learn, especially for those with backgrounds in programming such as C, JavaScript and HTML.</w:t>
      </w:r>
    </w:p>
    <w:p w14:paraId="1B345017" w14:textId="77777777" w:rsidR="00AC6077" w:rsidRDefault="00000000">
      <w:pPr>
        <w:pStyle w:val="Heading3"/>
        <w:numPr>
          <w:ilvl w:val="0"/>
          <w:numId w:val="8"/>
        </w:numPr>
        <w:tabs>
          <w:tab w:val="left" w:pos="2159"/>
        </w:tabs>
        <w:spacing w:before="288"/>
        <w:ind w:left="2159" w:hanging="361"/>
      </w:pPr>
      <w:r>
        <w:rPr>
          <w:spacing w:val="12"/>
        </w:rPr>
        <w:t>Security:</w:t>
      </w:r>
    </w:p>
    <w:p w14:paraId="40F14D0F" w14:textId="77777777" w:rsidR="00AC6077" w:rsidRDefault="00000000">
      <w:pPr>
        <w:pStyle w:val="BodyText"/>
        <w:spacing w:before="304" w:line="341" w:lineRule="exact"/>
        <w:ind w:left="2880"/>
      </w:pPr>
      <w:r>
        <w:rPr>
          <w:color w:val="343434"/>
        </w:rPr>
        <w:t>PHP</w:t>
      </w:r>
      <w:r>
        <w:rPr>
          <w:color w:val="343434"/>
          <w:spacing w:val="31"/>
        </w:rPr>
        <w:t xml:space="preserve"> </w:t>
      </w:r>
      <w:r>
        <w:rPr>
          <w:color w:val="343434"/>
        </w:rPr>
        <w:t>offers</w:t>
      </w:r>
      <w:r>
        <w:rPr>
          <w:color w:val="343434"/>
          <w:spacing w:val="38"/>
        </w:rPr>
        <w:t xml:space="preserve"> </w:t>
      </w:r>
      <w:r>
        <w:rPr>
          <w:color w:val="343434"/>
        </w:rPr>
        <w:t>many</w:t>
      </w:r>
      <w:r>
        <w:rPr>
          <w:color w:val="343434"/>
          <w:spacing w:val="38"/>
        </w:rPr>
        <w:t xml:space="preserve"> </w:t>
      </w:r>
      <w:r>
        <w:rPr>
          <w:color w:val="343434"/>
        </w:rPr>
        <w:t>levels</w:t>
      </w:r>
      <w:r>
        <w:rPr>
          <w:color w:val="343434"/>
          <w:spacing w:val="37"/>
        </w:rPr>
        <w:t xml:space="preserve"> </w:t>
      </w:r>
      <w:r>
        <w:rPr>
          <w:color w:val="343434"/>
        </w:rPr>
        <w:t>of</w:t>
      </w:r>
      <w:r>
        <w:rPr>
          <w:color w:val="343434"/>
          <w:spacing w:val="38"/>
        </w:rPr>
        <w:t xml:space="preserve"> </w:t>
      </w:r>
      <w:r>
        <w:rPr>
          <w:color w:val="343434"/>
        </w:rPr>
        <w:t>security</w:t>
      </w:r>
      <w:r>
        <w:rPr>
          <w:color w:val="343434"/>
          <w:spacing w:val="38"/>
        </w:rPr>
        <w:t xml:space="preserve"> </w:t>
      </w:r>
      <w:r>
        <w:rPr>
          <w:color w:val="343434"/>
        </w:rPr>
        <w:t>to</w:t>
      </w:r>
      <w:r>
        <w:rPr>
          <w:color w:val="343434"/>
          <w:spacing w:val="36"/>
        </w:rPr>
        <w:t xml:space="preserve"> </w:t>
      </w:r>
      <w:r>
        <w:rPr>
          <w:color w:val="343434"/>
        </w:rPr>
        <w:t>prevent</w:t>
      </w:r>
      <w:r>
        <w:rPr>
          <w:color w:val="343434"/>
          <w:spacing w:val="37"/>
        </w:rPr>
        <w:t xml:space="preserve"> </w:t>
      </w:r>
      <w:r>
        <w:rPr>
          <w:color w:val="343434"/>
        </w:rPr>
        <w:t>malicious</w:t>
      </w:r>
      <w:r>
        <w:rPr>
          <w:color w:val="343434"/>
          <w:spacing w:val="38"/>
        </w:rPr>
        <w:t xml:space="preserve"> </w:t>
      </w:r>
      <w:r>
        <w:rPr>
          <w:color w:val="343434"/>
          <w:spacing w:val="-2"/>
        </w:rPr>
        <w:t>attacks.</w:t>
      </w:r>
    </w:p>
    <w:p w14:paraId="042615F7" w14:textId="77777777" w:rsidR="00AC6077" w:rsidRDefault="00000000">
      <w:pPr>
        <w:pStyle w:val="BodyText"/>
        <w:spacing w:line="341" w:lineRule="exact"/>
        <w:ind w:left="2160"/>
        <w:rPr>
          <w:color w:val="343434"/>
          <w:spacing w:val="-2"/>
        </w:rPr>
      </w:pPr>
      <w:r>
        <w:rPr>
          <w:color w:val="343434"/>
        </w:rPr>
        <w:t>These</w:t>
      </w:r>
      <w:r>
        <w:rPr>
          <w:color w:val="343434"/>
          <w:spacing w:val="-9"/>
        </w:rPr>
        <w:t xml:space="preserve"> </w:t>
      </w:r>
      <w:r>
        <w:rPr>
          <w:color w:val="343434"/>
        </w:rPr>
        <w:t>security</w:t>
      </w:r>
      <w:r>
        <w:rPr>
          <w:color w:val="343434"/>
          <w:spacing w:val="-5"/>
        </w:rPr>
        <w:t xml:space="preserve"> </w:t>
      </w:r>
      <w:r>
        <w:rPr>
          <w:color w:val="343434"/>
        </w:rPr>
        <w:t>levels</w:t>
      </w:r>
      <w:r>
        <w:rPr>
          <w:color w:val="343434"/>
          <w:spacing w:val="-5"/>
        </w:rPr>
        <w:t xml:space="preserve"> </w:t>
      </w:r>
      <w:r>
        <w:rPr>
          <w:color w:val="343434"/>
        </w:rPr>
        <w:t>can</w:t>
      </w:r>
      <w:r>
        <w:rPr>
          <w:color w:val="343434"/>
          <w:spacing w:val="-7"/>
        </w:rPr>
        <w:t xml:space="preserve"> </w:t>
      </w:r>
      <w:r>
        <w:rPr>
          <w:color w:val="343434"/>
        </w:rPr>
        <w:t>be</w:t>
      </w:r>
      <w:r>
        <w:rPr>
          <w:color w:val="343434"/>
          <w:spacing w:val="-5"/>
        </w:rPr>
        <w:t xml:space="preserve"> </w:t>
      </w:r>
      <w:r>
        <w:rPr>
          <w:color w:val="343434"/>
        </w:rPr>
        <w:t>adjusted</w:t>
      </w:r>
      <w:r>
        <w:rPr>
          <w:color w:val="343434"/>
          <w:spacing w:val="-4"/>
        </w:rPr>
        <w:t xml:space="preserve"> </w:t>
      </w:r>
      <w:r>
        <w:rPr>
          <w:color w:val="343434"/>
        </w:rPr>
        <w:t>in</w:t>
      </w:r>
      <w:r>
        <w:rPr>
          <w:color w:val="343434"/>
          <w:spacing w:val="-4"/>
        </w:rPr>
        <w:t xml:space="preserve"> </w:t>
      </w:r>
      <w:r>
        <w:rPr>
          <w:color w:val="343434"/>
        </w:rPr>
        <w:t>the</w:t>
      </w:r>
      <w:r>
        <w:rPr>
          <w:color w:val="343434"/>
          <w:spacing w:val="-6"/>
        </w:rPr>
        <w:t xml:space="preserve"> </w:t>
      </w:r>
      <w:r>
        <w:rPr>
          <w:color w:val="343434"/>
        </w:rPr>
        <w:t>.in</w:t>
      </w:r>
      <w:r>
        <w:rPr>
          <w:color w:val="343434"/>
          <w:spacing w:val="-4"/>
        </w:rPr>
        <w:t xml:space="preserve"> </w:t>
      </w:r>
      <w:r>
        <w:rPr>
          <w:color w:val="343434"/>
          <w:spacing w:val="-2"/>
        </w:rPr>
        <w:t>file.</w:t>
      </w:r>
    </w:p>
    <w:p w14:paraId="44254C38" w14:textId="77777777" w:rsidR="00AC6077" w:rsidRDefault="00AC6077">
      <w:pPr>
        <w:pStyle w:val="BodyText"/>
        <w:spacing w:line="341" w:lineRule="exact"/>
        <w:ind w:left="2160"/>
        <w:rPr>
          <w:color w:val="343434"/>
          <w:spacing w:val="-2"/>
        </w:rPr>
      </w:pPr>
    </w:p>
    <w:p w14:paraId="65E9CF9E" w14:textId="77777777" w:rsidR="00AC6077" w:rsidRDefault="00000000">
      <w:pPr>
        <w:pStyle w:val="Heading3"/>
        <w:numPr>
          <w:ilvl w:val="0"/>
          <w:numId w:val="8"/>
        </w:numPr>
        <w:tabs>
          <w:tab w:val="left" w:pos="2159"/>
        </w:tabs>
        <w:ind w:left="2159" w:hanging="361"/>
      </w:pPr>
      <w:r>
        <w:rPr>
          <w:spacing w:val="14"/>
        </w:rPr>
        <w:t>Community</w:t>
      </w:r>
      <w:r>
        <w:rPr>
          <w:spacing w:val="47"/>
        </w:rPr>
        <w:t xml:space="preserve"> </w:t>
      </w:r>
      <w:r>
        <w:rPr>
          <w:spacing w:val="12"/>
        </w:rPr>
        <w:t>support:</w:t>
      </w:r>
    </w:p>
    <w:p w14:paraId="55CEC0FB" w14:textId="77777777" w:rsidR="00AC6077" w:rsidRDefault="00000000">
      <w:pPr>
        <w:pStyle w:val="BodyText"/>
        <w:spacing w:before="293"/>
        <w:ind w:left="2160" w:right="1004" w:firstLine="720"/>
        <w:jc w:val="both"/>
        <w:sectPr w:rsidR="00AC6077">
          <w:pgSz w:w="11920" w:h="16850"/>
          <w:pgMar w:top="520" w:right="425" w:bottom="1160" w:left="0" w:header="0" w:footer="974" w:gutter="0"/>
          <w:cols w:space="720"/>
        </w:sectPr>
      </w:pPr>
      <w:r>
        <w:rPr>
          <w:color w:val="343434"/>
        </w:rPr>
        <w:t>A</w:t>
      </w:r>
      <w:r>
        <w:rPr>
          <w:color w:val="343434"/>
          <w:spacing w:val="-1"/>
        </w:rPr>
        <w:t xml:space="preserve"> </w:t>
      </w:r>
      <w:r>
        <w:rPr>
          <w:color w:val="343434"/>
        </w:rPr>
        <w:t>huge</w:t>
      </w:r>
      <w:r>
        <w:rPr>
          <w:color w:val="343434"/>
          <w:spacing w:val="-3"/>
        </w:rPr>
        <w:t xml:space="preserve"> </w:t>
      </w:r>
      <w:r>
        <w:rPr>
          <w:color w:val="343434"/>
        </w:rPr>
        <w:t>advantage</w:t>
      </w:r>
      <w:r>
        <w:rPr>
          <w:color w:val="343434"/>
          <w:spacing w:val="-4"/>
        </w:rPr>
        <w:t xml:space="preserve"> </w:t>
      </w:r>
      <w:r>
        <w:rPr>
          <w:color w:val="343434"/>
        </w:rPr>
        <w:t>that</w:t>
      </w:r>
      <w:r>
        <w:rPr>
          <w:color w:val="343434"/>
          <w:spacing w:val="-3"/>
        </w:rPr>
        <w:t xml:space="preserve"> </w:t>
      </w:r>
      <w:r>
        <w:rPr>
          <w:color w:val="343434"/>
        </w:rPr>
        <w:t>PHP</w:t>
      </w:r>
      <w:r>
        <w:rPr>
          <w:color w:val="343434"/>
          <w:spacing w:val="-3"/>
        </w:rPr>
        <w:t xml:space="preserve"> </w:t>
      </w:r>
      <w:r>
        <w:rPr>
          <w:color w:val="343434"/>
        </w:rPr>
        <w:t>offers</w:t>
      </w:r>
      <w:r>
        <w:rPr>
          <w:color w:val="343434"/>
          <w:spacing w:val="-2"/>
        </w:rPr>
        <w:t xml:space="preserve"> </w:t>
      </w:r>
      <w:r>
        <w:rPr>
          <w:color w:val="343434"/>
        </w:rPr>
        <w:t>is</w:t>
      </w:r>
      <w:r>
        <w:rPr>
          <w:color w:val="343434"/>
          <w:spacing w:val="-1"/>
        </w:rPr>
        <w:t xml:space="preserve"> </w:t>
      </w:r>
      <w:r>
        <w:rPr>
          <w:color w:val="343434"/>
        </w:rPr>
        <w:t>its</w:t>
      </w:r>
      <w:r>
        <w:rPr>
          <w:color w:val="343434"/>
          <w:spacing w:val="-2"/>
        </w:rPr>
        <w:t xml:space="preserve"> </w:t>
      </w:r>
      <w:r>
        <w:rPr>
          <w:color w:val="343434"/>
        </w:rPr>
        <w:t>community.</w:t>
      </w:r>
      <w:r>
        <w:rPr>
          <w:color w:val="343434"/>
          <w:spacing w:val="-2"/>
        </w:rPr>
        <w:t xml:space="preserve"> </w:t>
      </w:r>
      <w:r>
        <w:rPr>
          <w:color w:val="343434"/>
        </w:rPr>
        <w:t>Since</w:t>
      </w:r>
      <w:r>
        <w:rPr>
          <w:color w:val="343434"/>
          <w:spacing w:val="-3"/>
        </w:rPr>
        <w:t xml:space="preserve"> </w:t>
      </w:r>
      <w:r>
        <w:rPr>
          <w:color w:val="343434"/>
        </w:rPr>
        <w:t>PHP</w:t>
      </w:r>
      <w:r>
        <w:rPr>
          <w:color w:val="343434"/>
          <w:spacing w:val="-3"/>
        </w:rPr>
        <w:t xml:space="preserve"> </w:t>
      </w:r>
      <w:r>
        <w:rPr>
          <w:color w:val="343434"/>
        </w:rPr>
        <w:t>is</w:t>
      </w:r>
      <w:r>
        <w:rPr>
          <w:color w:val="343434"/>
          <w:spacing w:val="-1"/>
        </w:rPr>
        <w:t xml:space="preserve"> </w:t>
      </w:r>
      <w:r>
        <w:rPr>
          <w:color w:val="343434"/>
        </w:rPr>
        <w:t>an open-source project, the PHP community is willing to share. If anyone is looking for a particular script, chances are another user has already created.</w:t>
      </w:r>
    </w:p>
    <w:p w14:paraId="77CE3C31" w14:textId="59B6D08D" w:rsidR="00AC6077" w:rsidRDefault="00000000">
      <w:pPr>
        <w:tabs>
          <w:tab w:val="left" w:pos="1423"/>
        </w:tabs>
        <w:spacing w:before="33"/>
        <w:ind w:left="912"/>
      </w:pPr>
      <w:r w:rsidRPr="006A32FA">
        <w:rPr>
          <w:noProof/>
          <w:color w:val="000000" w:themeColor="text1"/>
        </w:rPr>
        <w:lastRenderedPageBreak/>
        <mc:AlternateContent>
          <mc:Choice Requires="wpg">
            <w:drawing>
              <wp:anchor distT="0" distB="0" distL="0" distR="0" simplePos="0" relativeHeight="251621376" behindDoc="1" locked="0" layoutInCell="1" allowOverlap="1" wp14:anchorId="665104C3" wp14:editId="084276F2">
                <wp:simplePos x="0" y="0"/>
                <wp:positionH relativeFrom="page">
                  <wp:posOffset>0</wp:posOffset>
                </wp:positionH>
                <wp:positionV relativeFrom="page">
                  <wp:posOffset>304165</wp:posOffset>
                </wp:positionV>
                <wp:extent cx="7260590" cy="10086340"/>
                <wp:effectExtent l="0" t="0" r="0" b="0"/>
                <wp:wrapNone/>
                <wp:docPr id="105" name="Group 10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06" name="Graphic 106"/>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07" name="Graphic 10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5379384A" id="Group 105" o:spid="_x0000_s1026" style="position:absolute;margin-left:0;margin-top:23.95pt;width:571.7pt;height:794.2pt;z-index:-251695104;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">
                <v:shape id="Graphic 106" o:spid="_x0000_s1027" style="position:absolute;top:1111;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" path="m812800,l,,,170815r812800,l812800,xe" fillcolor="#f9c090" stroked="f">
                  <v:path arrowok="t"/>
                </v:shape>
                <v:shape id="Graphic 107"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5"/>
        </w:rPr>
        <w:t>16</w:t>
      </w:r>
      <w:r>
        <w:rPr>
          <w:color w:val="FFFFFF"/>
        </w:rPr>
        <w:tab/>
      </w:r>
      <w:r w:rsidR="00294A66">
        <w:t>RoadReady Parts</w:t>
      </w:r>
    </w:p>
    <w:p w14:paraId="3DE809EE" w14:textId="77777777" w:rsidR="00AC6077" w:rsidRDefault="00000000">
      <w:pPr>
        <w:pStyle w:val="BodyText"/>
        <w:spacing w:before="145"/>
        <w:rPr>
          <w:sz w:val="20"/>
        </w:rPr>
      </w:pPr>
      <w:r>
        <w:rPr>
          <w:noProof/>
          <w:sz w:val="20"/>
        </w:rPr>
        <mc:AlternateContent>
          <mc:Choice Requires="wpg">
            <w:drawing>
              <wp:anchor distT="0" distB="0" distL="0" distR="0" simplePos="0" relativeHeight="251649024" behindDoc="1" locked="0" layoutInCell="1" allowOverlap="1" wp14:anchorId="5AB1271D" wp14:editId="260D8FCF">
                <wp:simplePos x="0" y="0"/>
                <wp:positionH relativeFrom="page">
                  <wp:posOffset>1919605</wp:posOffset>
                </wp:positionH>
                <wp:positionV relativeFrom="paragraph">
                  <wp:posOffset>262255</wp:posOffset>
                </wp:positionV>
                <wp:extent cx="3486785" cy="449580"/>
                <wp:effectExtent l="0" t="0" r="0" b="0"/>
                <wp:wrapTopAndBottom/>
                <wp:docPr id="108" name="Group 108"/>
                <wp:cNvGraphicFramePr/>
                <a:graphic xmlns:a="http://schemas.openxmlformats.org/drawingml/2006/main">
                  <a:graphicData uri="http://schemas.microsoft.com/office/word/2010/wordprocessingGroup">
                    <wpg:wgp>
                      <wpg:cNvGrpSpPr/>
                      <wpg:grpSpPr>
                        <a:xfrm>
                          <a:off x="0" y="0"/>
                          <a:ext cx="3486785" cy="449580"/>
                          <a:chOff x="0" y="0"/>
                          <a:chExt cx="3486785" cy="449580"/>
                        </a:xfrm>
                      </wpg:grpSpPr>
                      <pic:pic xmlns:pic="http://schemas.openxmlformats.org/drawingml/2006/picture">
                        <pic:nvPicPr>
                          <pic:cNvPr id="109" name="Image 109"/>
                          <pic:cNvPicPr/>
                        </pic:nvPicPr>
                        <pic:blipFill>
                          <a:blip r:embed="rId60" cstate="print"/>
                          <a:stretch>
                            <a:fillRect/>
                          </a:stretch>
                        </pic:blipFill>
                        <pic:spPr>
                          <a:xfrm>
                            <a:off x="36194" y="24129"/>
                            <a:ext cx="3450590" cy="425450"/>
                          </a:xfrm>
                          <a:prstGeom prst="rect">
                            <a:avLst/>
                          </a:prstGeom>
                        </pic:spPr>
                      </pic:pic>
                      <pic:pic xmlns:pic="http://schemas.openxmlformats.org/drawingml/2006/picture">
                        <pic:nvPicPr>
                          <pic:cNvPr id="110" name="Image 110"/>
                          <pic:cNvPicPr/>
                        </pic:nvPicPr>
                        <pic:blipFill>
                          <a:blip r:embed="rId61" cstate="print"/>
                          <a:stretch>
                            <a:fillRect/>
                          </a:stretch>
                        </pic:blipFill>
                        <pic:spPr>
                          <a:xfrm>
                            <a:off x="0" y="0"/>
                            <a:ext cx="3447415" cy="422275"/>
                          </a:xfrm>
                          <a:prstGeom prst="rect">
                            <a:avLst/>
                          </a:prstGeom>
                        </pic:spPr>
                      </pic:pic>
                    </wpg:wgp>
                  </a:graphicData>
                </a:graphic>
              </wp:anchor>
            </w:drawing>
          </mc:Choice>
          <mc:Fallback>
            <w:pict>
              <v:group w14:anchorId="526E8939" id="Group 108" o:spid="_x0000_s1026" style="position:absolute;margin-left:151.15pt;margin-top:20.65pt;width:274.55pt;height:35.4pt;z-index:-251667456;mso-wrap-distance-left:0;mso-wrap-distance-right:0;mso-position-horizontal-relative:page" coordsize="34867,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">
                <v:shape id="Image 109" o:spid="_x0000_s1027" type="#_x0000_t75" style="position:absolute;left:361;top:241;width:34506;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">
                  <v:imagedata r:id="rId62" o:title=""/>
                </v:shape>
                <v:shape id="Image 110" o:spid="_x0000_s1028" type="#_x0000_t75" style="position:absolute;width:34474;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">
                  <v:imagedata r:id="rId63" o:title=""/>
                </v:shape>
                <w10:wrap type="topAndBottom" anchorx="page"/>
              </v:group>
            </w:pict>
          </mc:Fallback>
        </mc:AlternateContent>
      </w:r>
    </w:p>
    <w:p w14:paraId="09D1B91E" w14:textId="77777777" w:rsidR="00AC6077" w:rsidRDefault="00AC6077">
      <w:pPr>
        <w:pStyle w:val="Heading2"/>
        <w:tabs>
          <w:tab w:val="left" w:pos="2159"/>
        </w:tabs>
        <w:ind w:left="2200" w:firstLine="0"/>
        <w:rPr>
          <w:rFonts w:ascii="Wingdings" w:hAnsi="Wingdings"/>
          <w:b w:val="0"/>
          <w:u w:val="none"/>
        </w:rPr>
      </w:pPr>
    </w:p>
    <w:p w14:paraId="4DB77C94" w14:textId="77777777" w:rsidR="00AC6077" w:rsidRDefault="00000000">
      <w:pPr>
        <w:pStyle w:val="Heading2"/>
        <w:numPr>
          <w:ilvl w:val="0"/>
          <w:numId w:val="6"/>
        </w:numPr>
        <w:tabs>
          <w:tab w:val="left" w:pos="2159"/>
        </w:tabs>
        <w:ind w:left="2561" w:hanging="361"/>
        <w:rPr>
          <w:rFonts w:ascii="Wingdings" w:hAnsi="Wingdings"/>
          <w:b w:val="0"/>
          <w:u w:val="none"/>
        </w:rPr>
      </w:pPr>
      <w:r>
        <w:rPr>
          <w:u w:val="none"/>
        </w:rPr>
        <w:t>What</w:t>
      </w:r>
      <w:r>
        <w:rPr>
          <w:spacing w:val="-4"/>
          <w:u w:val="none"/>
        </w:rPr>
        <w:t xml:space="preserve"> </w:t>
      </w:r>
      <w:r>
        <w:rPr>
          <w:u w:val="none"/>
        </w:rPr>
        <w:t>is</w:t>
      </w:r>
      <w:r>
        <w:rPr>
          <w:spacing w:val="-3"/>
          <w:u w:val="none"/>
        </w:rPr>
        <w:t xml:space="preserve"> </w:t>
      </w:r>
      <w:r>
        <w:rPr>
          <w:u w:val="none"/>
        </w:rPr>
        <w:t>My</w:t>
      </w:r>
      <w:r>
        <w:rPr>
          <w:spacing w:val="-3"/>
          <w:u w:val="none"/>
        </w:rPr>
        <w:t xml:space="preserve"> </w:t>
      </w:r>
      <w:r>
        <w:rPr>
          <w:spacing w:val="-4"/>
          <w:u w:val="none"/>
        </w:rPr>
        <w:t>SQL?</w:t>
      </w:r>
    </w:p>
    <w:p w14:paraId="13331AF3" w14:textId="77777777" w:rsidR="00AC6077" w:rsidRDefault="00000000">
      <w:pPr>
        <w:pStyle w:val="BodyText"/>
        <w:spacing w:before="248"/>
        <w:ind w:left="1800" w:right="1329" w:firstLine="717"/>
        <w:rPr>
          <w:spacing w:val="-2"/>
        </w:rPr>
      </w:pPr>
      <w:r>
        <w:t xml:space="preserve">MySQL is an open-source relational database management </w:t>
      </w:r>
      <w:proofErr w:type="gramStart"/>
      <w:r>
        <w:t>system(</w:t>
      </w:r>
      <w:proofErr w:type="gramEnd"/>
      <w:r>
        <w:t>RDBMS)</w:t>
      </w:r>
      <w:r>
        <w:rPr>
          <w:spacing w:val="-2"/>
        </w:rPr>
        <w:t xml:space="preserve"> </w:t>
      </w:r>
      <w:r>
        <w:t>that</w:t>
      </w:r>
      <w:r>
        <w:rPr>
          <w:spacing w:val="-6"/>
        </w:rPr>
        <w:t xml:space="preserve"> </w:t>
      </w:r>
      <w:r>
        <w:t>uses</w:t>
      </w:r>
      <w:r>
        <w:rPr>
          <w:spacing w:val="-2"/>
        </w:rPr>
        <w:t xml:space="preserve"> </w:t>
      </w:r>
      <w:r>
        <w:t>Structured</w:t>
      </w:r>
      <w:r>
        <w:rPr>
          <w:spacing w:val="-2"/>
        </w:rPr>
        <w:t xml:space="preserve"> </w:t>
      </w:r>
      <w:r>
        <w:t>Query</w:t>
      </w:r>
      <w:r>
        <w:rPr>
          <w:spacing w:val="-3"/>
        </w:rPr>
        <w:t xml:space="preserve"> </w:t>
      </w:r>
      <w:r>
        <w:t>Language</w:t>
      </w:r>
      <w:r>
        <w:rPr>
          <w:spacing w:val="-4"/>
        </w:rPr>
        <w:t xml:space="preserve"> </w:t>
      </w:r>
      <w:r>
        <w:t>(SQL),</w:t>
      </w:r>
      <w:r>
        <w:rPr>
          <w:spacing w:val="-4"/>
        </w:rPr>
        <w:t xml:space="preserve"> </w:t>
      </w:r>
      <w:r>
        <w:t>the</w:t>
      </w:r>
      <w:r>
        <w:rPr>
          <w:spacing w:val="-6"/>
        </w:rPr>
        <w:t xml:space="preserve"> </w:t>
      </w:r>
      <w:r>
        <w:t xml:space="preserve">most popular language for adding, accessing, and processing data in a </w:t>
      </w:r>
      <w:r>
        <w:rPr>
          <w:spacing w:val="-2"/>
        </w:rPr>
        <w:t>database.</w:t>
      </w:r>
    </w:p>
    <w:p w14:paraId="2A9DA64F" w14:textId="77777777" w:rsidR="00AC6077" w:rsidRDefault="00AC6077">
      <w:pPr>
        <w:pStyle w:val="BodyText"/>
        <w:spacing w:before="248"/>
        <w:ind w:left="1800" w:right="1329" w:firstLine="717"/>
        <w:rPr>
          <w:spacing w:val="-2"/>
        </w:rPr>
      </w:pPr>
    </w:p>
    <w:p w14:paraId="7D01E9DB" w14:textId="77777777" w:rsidR="00AC6077" w:rsidRDefault="00000000">
      <w:pPr>
        <w:pStyle w:val="Heading2"/>
        <w:numPr>
          <w:ilvl w:val="0"/>
          <w:numId w:val="10"/>
        </w:numPr>
        <w:tabs>
          <w:tab w:val="left" w:pos="2519"/>
        </w:tabs>
        <w:ind w:left="2519" w:hanging="361"/>
        <w:rPr>
          <w:u w:val="none"/>
        </w:rPr>
      </w:pPr>
      <w:r>
        <w:rPr>
          <w:spacing w:val="12"/>
          <w:u w:val="none"/>
        </w:rPr>
        <w:t>Features:</w:t>
      </w:r>
      <w:r>
        <w:rPr>
          <w:spacing w:val="-33"/>
          <w:u w:val="none"/>
        </w:rPr>
        <w:t xml:space="preserve"> </w:t>
      </w:r>
    </w:p>
    <w:p w14:paraId="4D756980" w14:textId="77777777" w:rsidR="00AC6077" w:rsidRDefault="00AC6077">
      <w:pPr>
        <w:pStyle w:val="Heading2"/>
        <w:tabs>
          <w:tab w:val="left" w:pos="2519"/>
        </w:tabs>
        <w:ind w:left="2158" w:firstLine="0"/>
        <w:rPr>
          <w:u w:val="none"/>
        </w:rPr>
      </w:pPr>
    </w:p>
    <w:p w14:paraId="2C5D1F8E" w14:textId="77777777" w:rsidR="00AC6077" w:rsidRDefault="00000000">
      <w:pPr>
        <w:pStyle w:val="Heading3"/>
        <w:tabs>
          <w:tab w:val="left" w:pos="2159"/>
        </w:tabs>
        <w:ind w:left="1798" w:firstLineChars="100" w:firstLine="333"/>
      </w:pPr>
      <w:r>
        <w:rPr>
          <w:spacing w:val="12"/>
        </w:rPr>
        <w:t>Portability:</w:t>
      </w:r>
    </w:p>
    <w:p w14:paraId="0B904C14" w14:textId="77777777" w:rsidR="00AC6077" w:rsidRDefault="00000000">
      <w:pPr>
        <w:pStyle w:val="BodyText"/>
        <w:spacing w:before="293"/>
        <w:ind w:left="2160" w:right="1007" w:firstLine="720"/>
        <w:jc w:val="both"/>
      </w:pPr>
      <w:r>
        <w:t>MySQL</w:t>
      </w:r>
      <w:r>
        <w:rPr>
          <w:spacing w:val="-13"/>
        </w:rPr>
        <w:t xml:space="preserve"> </w:t>
      </w:r>
      <w:r>
        <w:t>runs</w:t>
      </w:r>
      <w:r>
        <w:rPr>
          <w:spacing w:val="-9"/>
        </w:rPr>
        <w:t xml:space="preserve"> </w:t>
      </w:r>
      <w:r>
        <w:t>on</w:t>
      </w:r>
      <w:r>
        <w:rPr>
          <w:spacing w:val="-9"/>
        </w:rPr>
        <w:t xml:space="preserve"> </w:t>
      </w:r>
      <w:r>
        <w:t>almost</w:t>
      </w:r>
      <w:r>
        <w:rPr>
          <w:spacing w:val="-11"/>
        </w:rPr>
        <w:t xml:space="preserve"> </w:t>
      </w:r>
      <w:r>
        <w:t>every</w:t>
      </w:r>
      <w:r>
        <w:rPr>
          <w:spacing w:val="-10"/>
        </w:rPr>
        <w:t xml:space="preserve"> </w:t>
      </w:r>
      <w:r>
        <w:t>flavor</w:t>
      </w:r>
      <w:r>
        <w:rPr>
          <w:spacing w:val="-7"/>
        </w:rPr>
        <w:t xml:space="preserve"> </w:t>
      </w:r>
      <w:r>
        <w:t>of</w:t>
      </w:r>
      <w:r>
        <w:rPr>
          <w:spacing w:val="-8"/>
        </w:rPr>
        <w:t xml:space="preserve"> </w:t>
      </w:r>
      <w:r>
        <w:t>Unix,</w:t>
      </w:r>
      <w:r>
        <w:rPr>
          <w:spacing w:val="-15"/>
        </w:rPr>
        <w:t xml:space="preserve"> </w:t>
      </w:r>
      <w:r>
        <w:t>as</w:t>
      </w:r>
      <w:r>
        <w:rPr>
          <w:spacing w:val="-7"/>
        </w:rPr>
        <w:t xml:space="preserve"> </w:t>
      </w:r>
      <w:r>
        <w:t>well</w:t>
      </w:r>
      <w:r>
        <w:rPr>
          <w:spacing w:val="-10"/>
        </w:rPr>
        <w:t xml:space="preserve"> </w:t>
      </w:r>
      <w:r>
        <w:t>as</w:t>
      </w:r>
      <w:r>
        <w:rPr>
          <w:spacing w:val="-10"/>
        </w:rPr>
        <w:t xml:space="preserve"> </w:t>
      </w:r>
      <w:r>
        <w:t>Windows</w:t>
      </w:r>
      <w:r>
        <w:rPr>
          <w:spacing w:val="-9"/>
        </w:rPr>
        <w:t xml:space="preserve"> </w:t>
      </w:r>
      <w:r>
        <w:t xml:space="preserve">and MacOS X. User can obtain binaries or source code for the MySQL server as well as the tools that access it. More ports of the software become available every day. It is almost a given that MySQL will run on all </w:t>
      </w:r>
      <w:proofErr w:type="spellStart"/>
      <w:r>
        <w:t>Os</w:t>
      </w:r>
      <w:proofErr w:type="spellEnd"/>
      <w:r>
        <w:t>.</w:t>
      </w:r>
    </w:p>
    <w:p w14:paraId="39C3454D" w14:textId="77777777" w:rsidR="00AC6077" w:rsidRDefault="00AC6077">
      <w:pPr>
        <w:spacing w:before="1"/>
        <w:ind w:left="2160"/>
        <w:rPr>
          <w:sz w:val="24"/>
        </w:rPr>
      </w:pPr>
    </w:p>
    <w:p w14:paraId="134670FE" w14:textId="77777777" w:rsidR="00AC6077" w:rsidRDefault="00000000">
      <w:pPr>
        <w:pStyle w:val="Heading3"/>
        <w:tabs>
          <w:tab w:val="left" w:pos="2519"/>
        </w:tabs>
        <w:spacing w:before="145"/>
        <w:ind w:left="0" w:firstLineChars="600" w:firstLine="1994"/>
      </w:pPr>
      <w:r>
        <w:rPr>
          <w:spacing w:val="11"/>
        </w:rPr>
        <w:t>Speed:</w:t>
      </w:r>
    </w:p>
    <w:p w14:paraId="106987D5" w14:textId="77777777" w:rsidR="00AC6077" w:rsidRDefault="00000000">
      <w:pPr>
        <w:pStyle w:val="BodyText"/>
        <w:spacing w:before="295"/>
        <w:ind w:left="2160" w:right="1006" w:firstLine="720"/>
        <w:jc w:val="both"/>
      </w:pPr>
      <w:r>
        <w:t>Using</w:t>
      </w:r>
      <w:r>
        <w:rPr>
          <w:spacing w:val="-13"/>
        </w:rPr>
        <w:t xml:space="preserve"> </w:t>
      </w:r>
      <w:r>
        <w:t>techniques</w:t>
      </w:r>
      <w:r>
        <w:rPr>
          <w:spacing w:val="-12"/>
        </w:rPr>
        <w:t xml:space="preserve"> </w:t>
      </w:r>
      <w:r>
        <w:t>such</w:t>
      </w:r>
      <w:r>
        <w:rPr>
          <w:spacing w:val="-12"/>
        </w:rPr>
        <w:t xml:space="preserve"> </w:t>
      </w:r>
      <w:r>
        <w:t>as</w:t>
      </w:r>
      <w:r>
        <w:rPr>
          <w:spacing w:val="-12"/>
        </w:rPr>
        <w:t xml:space="preserve"> </w:t>
      </w:r>
      <w:r>
        <w:t>efficient</w:t>
      </w:r>
      <w:r>
        <w:rPr>
          <w:spacing w:val="-12"/>
        </w:rPr>
        <w:t xml:space="preserve"> </w:t>
      </w:r>
      <w:r>
        <w:t>indexing</w:t>
      </w:r>
      <w:r>
        <w:rPr>
          <w:spacing w:val="-15"/>
        </w:rPr>
        <w:t xml:space="preserve"> </w:t>
      </w:r>
      <w:r>
        <w:t>mechanisms,</w:t>
      </w:r>
      <w:r>
        <w:rPr>
          <w:spacing w:val="-12"/>
        </w:rPr>
        <w:t xml:space="preserve"> </w:t>
      </w:r>
      <w:proofErr w:type="spellStart"/>
      <w:r>
        <w:t>inmemory</w:t>
      </w:r>
      <w:proofErr w:type="spellEnd"/>
      <w:r>
        <w:t xml:space="preserve"> temporary tables, and highly optimized join algorithms, MySQL executes most queries much faster than most other database systems</w:t>
      </w:r>
    </w:p>
    <w:p w14:paraId="3B8CBBC3" w14:textId="77777777" w:rsidR="00AC6077" w:rsidRDefault="00000000">
      <w:pPr>
        <w:pStyle w:val="Heading3"/>
        <w:tabs>
          <w:tab w:val="left" w:pos="2159"/>
        </w:tabs>
        <w:spacing w:before="291"/>
        <w:ind w:left="1798" w:firstLineChars="100" w:firstLine="334"/>
      </w:pPr>
      <w:r>
        <w:rPr>
          <w:spacing w:val="13"/>
        </w:rPr>
        <w:t>Scalability:</w:t>
      </w:r>
    </w:p>
    <w:p w14:paraId="210C0953" w14:textId="77777777" w:rsidR="00AC6077" w:rsidRDefault="00000000">
      <w:pPr>
        <w:pStyle w:val="BodyText"/>
        <w:spacing w:before="298"/>
        <w:ind w:left="2160" w:right="1003" w:firstLine="720"/>
        <w:jc w:val="both"/>
      </w:pPr>
      <w:r>
        <w:t>Because</w:t>
      </w:r>
      <w:r>
        <w:rPr>
          <w:spacing w:val="-5"/>
        </w:rPr>
        <w:t xml:space="preserve"> </w:t>
      </w:r>
      <w:r>
        <w:t>of</w:t>
      </w:r>
      <w:r>
        <w:rPr>
          <w:spacing w:val="-3"/>
        </w:rPr>
        <w:t xml:space="preserve"> </w:t>
      </w:r>
      <w:r>
        <w:t>its</w:t>
      </w:r>
      <w:r>
        <w:rPr>
          <w:spacing w:val="-3"/>
        </w:rPr>
        <w:t xml:space="preserve"> </w:t>
      </w:r>
      <w:r>
        <w:t>modularity and</w:t>
      </w:r>
      <w:r>
        <w:rPr>
          <w:spacing w:val="-4"/>
        </w:rPr>
        <w:t xml:space="preserve"> </w:t>
      </w:r>
      <w:r>
        <w:t>its flexibility</w:t>
      </w:r>
      <w:r>
        <w:rPr>
          <w:spacing w:val="-7"/>
        </w:rPr>
        <w:t xml:space="preserve"> </w:t>
      </w:r>
      <w:r>
        <w:t>in</w:t>
      </w:r>
      <w:r>
        <w:rPr>
          <w:spacing w:val="-1"/>
        </w:rPr>
        <w:t xml:space="preserve"> </w:t>
      </w:r>
      <w:r>
        <w:t>configuration,</w:t>
      </w:r>
      <w:r>
        <w:rPr>
          <w:spacing w:val="-7"/>
        </w:rPr>
        <w:t xml:space="preserve"> </w:t>
      </w:r>
      <w:r>
        <w:t xml:space="preserve">MySQL can run in systems varying in size from embedded systems to large multiprocessor Unix servers hosting databases with tens of millions of </w:t>
      </w:r>
      <w:r>
        <w:rPr>
          <w:spacing w:val="-2"/>
        </w:rPr>
        <w:t>records.</w:t>
      </w:r>
    </w:p>
    <w:p w14:paraId="65CE74B1" w14:textId="77777777" w:rsidR="00AC6077" w:rsidRDefault="00AC6077">
      <w:pPr>
        <w:pStyle w:val="BodyText"/>
        <w:jc w:val="both"/>
        <w:sectPr w:rsidR="00AC6077">
          <w:pgSz w:w="11920" w:h="16850"/>
          <w:pgMar w:top="620" w:right="425" w:bottom="1160" w:left="0" w:header="0" w:footer="974" w:gutter="0"/>
          <w:cols w:space="720"/>
        </w:sectPr>
      </w:pPr>
    </w:p>
    <w:p w14:paraId="3C5F8557" w14:textId="1B974168" w:rsidR="00AC6077" w:rsidRDefault="00000000">
      <w:pPr>
        <w:tabs>
          <w:tab w:val="left" w:pos="1423"/>
        </w:tabs>
        <w:spacing w:before="33"/>
        <w:ind w:left="912"/>
      </w:pPr>
      <w:r w:rsidRPr="006A32FA">
        <w:rPr>
          <w:noProof/>
          <w:color w:val="000000" w:themeColor="text1"/>
        </w:rPr>
        <w:lastRenderedPageBreak/>
        <mc:AlternateContent>
          <mc:Choice Requires="wpg">
            <w:drawing>
              <wp:anchor distT="0" distB="0" distL="0" distR="0" simplePos="0" relativeHeight="251622400" behindDoc="1" locked="0" layoutInCell="1" allowOverlap="1" wp14:anchorId="16E24F74" wp14:editId="78D9DF21">
                <wp:simplePos x="0" y="0"/>
                <wp:positionH relativeFrom="page">
                  <wp:posOffset>0</wp:posOffset>
                </wp:positionH>
                <wp:positionV relativeFrom="page">
                  <wp:posOffset>304165</wp:posOffset>
                </wp:positionV>
                <wp:extent cx="7260590" cy="10086340"/>
                <wp:effectExtent l="0" t="0" r="0" b="0"/>
                <wp:wrapNone/>
                <wp:docPr id="111" name="Group 11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12" name="Graphic 112"/>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13" name="Graphic 113"/>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088465DD" id="Group 111" o:spid="_x0000_s1026" style="position:absolute;margin-left:0;margin-top:23.95pt;width:571.7pt;height:794.2pt;z-index:-251694080;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">
                <v:shape id="Graphic 112" o:spid="_x0000_s1027" style="position:absolute;top:1111;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" path="m812800,l,,,170815r812800,l812800,xe" fillcolor="#f9c090" stroked="f">
                  <v:path arrowok="t"/>
                </v:shape>
                <v:shape id="Graphic 113"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5"/>
        </w:rPr>
        <w:t>17</w:t>
      </w:r>
      <w:r>
        <w:rPr>
          <w:color w:val="FFFFFF"/>
        </w:rPr>
        <w:tab/>
      </w:r>
      <w:r w:rsidR="00294A66">
        <w:t>RoadReady Parts</w:t>
      </w:r>
    </w:p>
    <w:p w14:paraId="378B28AE" w14:textId="77777777" w:rsidR="00AC6077" w:rsidRDefault="00000000">
      <w:pPr>
        <w:pStyle w:val="Heading3"/>
        <w:tabs>
          <w:tab w:val="left" w:pos="359"/>
        </w:tabs>
        <w:ind w:left="0" w:right="7755" w:firstLineChars="600" w:firstLine="1915"/>
        <w:jc w:val="both"/>
        <w:rPr>
          <w:rFonts w:ascii="Symbol" w:hAnsi="Symbol"/>
          <w:b w:val="0"/>
        </w:rPr>
      </w:pPr>
      <w:r>
        <w:rPr>
          <w:spacing w:val="-2"/>
        </w:rPr>
        <w:t>Flexibility:</w:t>
      </w:r>
    </w:p>
    <w:p w14:paraId="70A47F63" w14:textId="77777777" w:rsidR="00AC6077" w:rsidRDefault="00000000">
      <w:pPr>
        <w:pStyle w:val="BodyText"/>
        <w:spacing w:before="134"/>
        <w:ind w:left="1279" w:right="1004" w:firstLine="1199"/>
        <w:jc w:val="both"/>
      </w:pPr>
      <w:r>
        <w:t xml:space="preserve">MySQL lets user to choose the table types that they need to meet their Software’s requirements, ranging from in-memory heap tables, </w:t>
      </w:r>
      <w:proofErr w:type="spellStart"/>
      <w:r>
        <w:t>faston</w:t>
      </w:r>
      <w:proofErr w:type="spellEnd"/>
      <w:r>
        <w:t>-disk MyISAM tables, merge tables that group together other sets of tables to form larger “virtual” tables, and transaction-safe tables</w:t>
      </w:r>
    </w:p>
    <w:p w14:paraId="71B7F38B" w14:textId="77777777" w:rsidR="00AC6077" w:rsidRDefault="00000000">
      <w:pPr>
        <w:pStyle w:val="Heading3"/>
        <w:tabs>
          <w:tab w:val="left" w:pos="361"/>
        </w:tabs>
        <w:spacing w:before="340"/>
        <w:ind w:left="0" w:right="7663" w:firstLineChars="550" w:firstLine="1822"/>
        <w:jc w:val="both"/>
      </w:pPr>
      <w:r>
        <w:rPr>
          <w:spacing w:val="10"/>
        </w:rPr>
        <w:t>Ease</w:t>
      </w:r>
      <w:r>
        <w:rPr>
          <w:spacing w:val="52"/>
        </w:rPr>
        <w:t xml:space="preserve"> </w:t>
      </w:r>
      <w:r>
        <w:t>of</w:t>
      </w:r>
      <w:r>
        <w:rPr>
          <w:spacing w:val="52"/>
        </w:rPr>
        <w:t xml:space="preserve"> </w:t>
      </w:r>
      <w:r>
        <w:rPr>
          <w:spacing w:val="-5"/>
        </w:rPr>
        <w:t>use</w:t>
      </w:r>
    </w:p>
    <w:p w14:paraId="390721FE" w14:textId="77777777" w:rsidR="00AC6077" w:rsidRDefault="00000000">
      <w:pPr>
        <w:pStyle w:val="BodyText"/>
        <w:spacing w:before="296"/>
        <w:ind w:left="1440" w:right="1002" w:firstLine="717"/>
        <w:jc w:val="both"/>
      </w:pPr>
      <w:r>
        <w:t>MySQL is easy to install and administer. While other database systems require</w:t>
      </w:r>
      <w:r>
        <w:rPr>
          <w:spacing w:val="-16"/>
        </w:rPr>
        <w:t xml:space="preserve"> </w:t>
      </w:r>
      <w:r>
        <w:t>special</w:t>
      </w:r>
      <w:r>
        <w:rPr>
          <w:spacing w:val="-11"/>
        </w:rPr>
        <w:t xml:space="preserve"> </w:t>
      </w:r>
      <w:r>
        <w:t>knowledge</w:t>
      </w:r>
      <w:r>
        <w:rPr>
          <w:spacing w:val="-13"/>
        </w:rPr>
        <w:t xml:space="preserve"> </w:t>
      </w:r>
      <w:r>
        <w:t>and</w:t>
      </w:r>
      <w:r>
        <w:rPr>
          <w:spacing w:val="-10"/>
        </w:rPr>
        <w:t xml:space="preserve"> </w:t>
      </w:r>
      <w:r>
        <w:t>training,</w:t>
      </w:r>
      <w:r>
        <w:rPr>
          <w:spacing w:val="-14"/>
        </w:rPr>
        <w:t xml:space="preserve"> </w:t>
      </w:r>
      <w:r>
        <w:t>not</w:t>
      </w:r>
      <w:r>
        <w:rPr>
          <w:spacing w:val="-14"/>
        </w:rPr>
        <w:t xml:space="preserve"> </w:t>
      </w:r>
      <w:r>
        <w:t>to</w:t>
      </w:r>
      <w:r>
        <w:rPr>
          <w:spacing w:val="-13"/>
        </w:rPr>
        <w:t xml:space="preserve"> </w:t>
      </w:r>
      <w:r>
        <w:t>mention</w:t>
      </w:r>
      <w:r>
        <w:rPr>
          <w:spacing w:val="-12"/>
        </w:rPr>
        <w:t xml:space="preserve"> </w:t>
      </w:r>
      <w:r>
        <w:t>special</w:t>
      </w:r>
      <w:r>
        <w:rPr>
          <w:spacing w:val="-13"/>
        </w:rPr>
        <w:t xml:space="preserve"> </w:t>
      </w:r>
      <w:r>
        <w:t>operating</w:t>
      </w:r>
      <w:r>
        <w:rPr>
          <w:spacing w:val="-14"/>
        </w:rPr>
        <w:t xml:space="preserve"> </w:t>
      </w:r>
      <w:r>
        <w:t>system configurations, MySQL can be installed in less than 10 minutes if user has done it before MySQL requires little maintenance and administration other than adding or changing user permissions and creating or removing databases</w:t>
      </w:r>
    </w:p>
    <w:p w14:paraId="61AFE8E9" w14:textId="77777777" w:rsidR="00AC6077" w:rsidRDefault="00AC6077">
      <w:pPr>
        <w:pStyle w:val="BodyText"/>
        <w:spacing w:before="296"/>
        <w:ind w:left="1440" w:right="1002" w:firstLine="717"/>
        <w:jc w:val="both"/>
      </w:pPr>
    </w:p>
    <w:p w14:paraId="3487121B" w14:textId="77777777" w:rsidR="00AC6077" w:rsidRDefault="00000000">
      <w:pPr>
        <w:pStyle w:val="Heading2"/>
        <w:numPr>
          <w:ilvl w:val="0"/>
          <w:numId w:val="11"/>
        </w:numPr>
        <w:tabs>
          <w:tab w:val="left" w:pos="1799"/>
        </w:tabs>
        <w:ind w:left="1799" w:hanging="361"/>
        <w:rPr>
          <w:sz w:val="36"/>
          <w:u w:val="none"/>
        </w:rPr>
      </w:pPr>
      <w:r>
        <w:rPr>
          <w:spacing w:val="13"/>
          <w:u w:val="thick"/>
        </w:rPr>
        <w:t>Relational</w:t>
      </w:r>
      <w:r>
        <w:rPr>
          <w:spacing w:val="66"/>
          <w:u w:val="thick"/>
        </w:rPr>
        <w:t xml:space="preserve"> </w:t>
      </w:r>
      <w:r>
        <w:rPr>
          <w:spacing w:val="12"/>
          <w:u w:val="thick"/>
        </w:rPr>
        <w:t>Database</w:t>
      </w:r>
      <w:r>
        <w:rPr>
          <w:spacing w:val="66"/>
          <w:u w:val="thick"/>
        </w:rPr>
        <w:t xml:space="preserve"> </w:t>
      </w:r>
      <w:r>
        <w:rPr>
          <w:spacing w:val="16"/>
          <w:u w:val="thick"/>
        </w:rPr>
        <w:t>System</w:t>
      </w:r>
      <w:r>
        <w:rPr>
          <w:spacing w:val="16"/>
          <w:u w:val="none"/>
        </w:rPr>
        <w:t>:</w:t>
      </w:r>
      <w:r>
        <w:rPr>
          <w:spacing w:val="41"/>
          <w:u w:val="none"/>
        </w:rPr>
        <w:t xml:space="preserve"> </w:t>
      </w:r>
    </w:p>
    <w:p w14:paraId="3CCE5905" w14:textId="77777777" w:rsidR="00AC6077" w:rsidRDefault="00000000">
      <w:pPr>
        <w:pStyle w:val="BodyText"/>
        <w:spacing w:before="298"/>
        <w:ind w:left="1440" w:right="1135" w:firstLine="717"/>
      </w:pPr>
      <w:r>
        <w:rPr>
          <w:spacing w:val="12"/>
        </w:rPr>
        <w:t>Like</w:t>
      </w:r>
      <w:r>
        <w:rPr>
          <w:spacing w:val="40"/>
        </w:rPr>
        <w:t xml:space="preserve"> </w:t>
      </w:r>
      <w:r>
        <w:rPr>
          <w:spacing w:val="15"/>
        </w:rPr>
        <w:t>almost</w:t>
      </w:r>
      <w:r>
        <w:rPr>
          <w:spacing w:val="40"/>
        </w:rPr>
        <w:t xml:space="preserve"> </w:t>
      </w:r>
      <w:r>
        <w:rPr>
          <w:spacing w:val="9"/>
        </w:rPr>
        <w:t>all</w:t>
      </w:r>
      <w:r>
        <w:rPr>
          <w:spacing w:val="40"/>
        </w:rPr>
        <w:t xml:space="preserve"> </w:t>
      </w:r>
      <w:r>
        <w:rPr>
          <w:spacing w:val="14"/>
        </w:rPr>
        <w:t>other</w:t>
      </w:r>
      <w:r>
        <w:rPr>
          <w:spacing w:val="40"/>
        </w:rPr>
        <w:t xml:space="preserve"> </w:t>
      </w:r>
      <w:r>
        <w:rPr>
          <w:spacing w:val="16"/>
        </w:rPr>
        <w:t>database</w:t>
      </w:r>
      <w:r>
        <w:rPr>
          <w:spacing w:val="40"/>
        </w:rPr>
        <w:t xml:space="preserve"> </w:t>
      </w:r>
      <w:r>
        <w:rPr>
          <w:spacing w:val="16"/>
        </w:rPr>
        <w:t>systems</w:t>
      </w:r>
      <w:r>
        <w:rPr>
          <w:spacing w:val="40"/>
        </w:rPr>
        <w:t xml:space="preserve"> </w:t>
      </w:r>
      <w:r>
        <w:t>on</w:t>
      </w:r>
      <w:r>
        <w:rPr>
          <w:spacing w:val="40"/>
        </w:rPr>
        <w:t xml:space="preserve"> </w:t>
      </w:r>
      <w:r>
        <w:rPr>
          <w:spacing w:val="9"/>
        </w:rPr>
        <w:t>the</w:t>
      </w:r>
      <w:r>
        <w:rPr>
          <w:spacing w:val="40"/>
        </w:rPr>
        <w:t xml:space="preserve"> </w:t>
      </w:r>
      <w:r>
        <w:rPr>
          <w:spacing w:val="15"/>
        </w:rPr>
        <w:t>market,</w:t>
      </w:r>
      <w:r>
        <w:rPr>
          <w:spacing w:val="40"/>
        </w:rPr>
        <w:t xml:space="preserve"> </w:t>
      </w:r>
      <w:r>
        <w:rPr>
          <w:spacing w:val="14"/>
        </w:rPr>
        <w:t>MySQL</w:t>
      </w:r>
      <w:r>
        <w:rPr>
          <w:spacing w:val="40"/>
        </w:rPr>
        <w:t xml:space="preserve"> </w:t>
      </w:r>
      <w:r>
        <w:t>is</w:t>
      </w:r>
      <w:r>
        <w:rPr>
          <w:spacing w:val="18"/>
        </w:rPr>
        <w:t xml:space="preserve"> relational</w:t>
      </w:r>
      <w:r>
        <w:rPr>
          <w:spacing w:val="40"/>
        </w:rPr>
        <w:t xml:space="preserve"> </w:t>
      </w:r>
      <w:r>
        <w:rPr>
          <w:spacing w:val="15"/>
        </w:rPr>
        <w:t>database</w:t>
      </w:r>
      <w:r>
        <w:rPr>
          <w:spacing w:val="40"/>
        </w:rPr>
        <w:t xml:space="preserve"> </w:t>
      </w:r>
      <w:r>
        <w:rPr>
          <w:spacing w:val="15"/>
        </w:rPr>
        <w:t>system.</w:t>
      </w:r>
    </w:p>
    <w:p w14:paraId="5339EC08" w14:textId="77777777" w:rsidR="00AC6077" w:rsidRDefault="00000000">
      <w:pPr>
        <w:pStyle w:val="Heading2"/>
        <w:numPr>
          <w:ilvl w:val="0"/>
          <w:numId w:val="11"/>
        </w:numPr>
        <w:tabs>
          <w:tab w:val="left" w:pos="1900"/>
        </w:tabs>
        <w:spacing w:before="287"/>
        <w:ind w:left="1900" w:hanging="462"/>
        <w:rPr>
          <w:u w:val="none"/>
        </w:rPr>
      </w:pPr>
      <w:r>
        <w:rPr>
          <w:spacing w:val="14"/>
          <w:u w:val="thick"/>
        </w:rPr>
        <w:t>Client/Server</w:t>
      </w:r>
      <w:r>
        <w:rPr>
          <w:spacing w:val="73"/>
          <w:u w:val="thick"/>
        </w:rPr>
        <w:t xml:space="preserve"> </w:t>
      </w:r>
      <w:r>
        <w:rPr>
          <w:spacing w:val="14"/>
          <w:u w:val="thick"/>
        </w:rPr>
        <w:t>Architecture:</w:t>
      </w:r>
      <w:r>
        <w:rPr>
          <w:spacing w:val="41"/>
          <w:u w:val="thick"/>
        </w:rPr>
        <w:t xml:space="preserve"> </w:t>
      </w:r>
    </w:p>
    <w:p w14:paraId="7020D93A" w14:textId="77777777" w:rsidR="00AC6077" w:rsidRDefault="00000000">
      <w:pPr>
        <w:pStyle w:val="BodyText"/>
        <w:spacing w:before="286"/>
        <w:ind w:left="1440" w:right="1008" w:firstLine="717"/>
        <w:jc w:val="both"/>
      </w:pPr>
      <w:r>
        <w:t>MySQL is a client/server system. There is a database server (MySQL) and arbitrarily many clients (application programs), who communicate with the server; that is, they query data, save changes, etc. The clients can run on the same computer as the server or on another computer (communication via a local network or the Internet).</w:t>
      </w:r>
    </w:p>
    <w:p w14:paraId="373A7C9C" w14:textId="77777777" w:rsidR="00AC6077" w:rsidRDefault="00AC6077">
      <w:pPr>
        <w:pStyle w:val="BodyText"/>
        <w:spacing w:before="286"/>
        <w:ind w:left="1440" w:right="1008" w:firstLine="717"/>
        <w:jc w:val="both"/>
      </w:pPr>
    </w:p>
    <w:p w14:paraId="59CB2DEF" w14:textId="77777777" w:rsidR="00AC6077" w:rsidRDefault="00000000">
      <w:pPr>
        <w:pStyle w:val="Heading3"/>
        <w:numPr>
          <w:ilvl w:val="1"/>
          <w:numId w:val="11"/>
        </w:numPr>
        <w:tabs>
          <w:tab w:val="left" w:pos="2160"/>
        </w:tabs>
        <w:ind w:hanging="362"/>
      </w:pPr>
      <w:r>
        <w:rPr>
          <w:spacing w:val="16"/>
          <w:u w:val="thick"/>
        </w:rPr>
        <w:t>Limitation:</w:t>
      </w:r>
      <w:r>
        <w:rPr>
          <w:spacing w:val="21"/>
          <w:u w:val="thick"/>
        </w:rPr>
        <w:t xml:space="preserve"> </w:t>
      </w:r>
    </w:p>
    <w:p w14:paraId="62AE0BAE" w14:textId="77777777" w:rsidR="00AC6077" w:rsidRDefault="00000000">
      <w:pPr>
        <w:pStyle w:val="BodyText"/>
        <w:spacing w:before="298"/>
        <w:ind w:left="2160" w:right="1009" w:firstLine="720"/>
        <w:jc w:val="both"/>
      </w:pPr>
      <w:r>
        <w:t>In</w:t>
      </w:r>
      <w:r>
        <w:rPr>
          <w:spacing w:val="-6"/>
        </w:rPr>
        <w:t xml:space="preserve"> </w:t>
      </w:r>
      <w:r>
        <w:t>using</w:t>
      </w:r>
      <w:r>
        <w:rPr>
          <w:spacing w:val="-4"/>
        </w:rPr>
        <w:t xml:space="preserve"> </w:t>
      </w:r>
      <w:r>
        <w:t>MyISAM</w:t>
      </w:r>
      <w:r>
        <w:rPr>
          <w:spacing w:val="-4"/>
        </w:rPr>
        <w:t xml:space="preserve"> </w:t>
      </w:r>
      <w:r>
        <w:t>tables,</w:t>
      </w:r>
      <w:r>
        <w:rPr>
          <w:spacing w:val="-5"/>
        </w:rPr>
        <w:t xml:space="preserve"> </w:t>
      </w:r>
      <w:r>
        <w:t>MySQL</w:t>
      </w:r>
      <w:r>
        <w:rPr>
          <w:spacing w:val="-5"/>
        </w:rPr>
        <w:t xml:space="preserve"> </w:t>
      </w:r>
      <w:r>
        <w:t>is</w:t>
      </w:r>
      <w:r>
        <w:rPr>
          <w:spacing w:val="-4"/>
        </w:rPr>
        <w:t xml:space="preserve"> </w:t>
      </w:r>
      <w:r>
        <w:t>not</w:t>
      </w:r>
      <w:r>
        <w:rPr>
          <w:spacing w:val="-4"/>
        </w:rPr>
        <w:t xml:space="preserve"> </w:t>
      </w:r>
      <w:r>
        <w:t>able</w:t>
      </w:r>
      <w:r>
        <w:rPr>
          <w:spacing w:val="-7"/>
        </w:rPr>
        <w:t xml:space="preserve"> </w:t>
      </w:r>
      <w:r>
        <w:t>to</w:t>
      </w:r>
      <w:r>
        <w:rPr>
          <w:spacing w:val="-3"/>
        </w:rPr>
        <w:t xml:space="preserve"> </w:t>
      </w:r>
      <w:r>
        <w:t>execute</w:t>
      </w:r>
      <w:r>
        <w:rPr>
          <w:spacing w:val="-7"/>
        </w:rPr>
        <w:t xml:space="preserve"> </w:t>
      </w:r>
      <w:r>
        <w:t>hot</w:t>
      </w:r>
      <w:r>
        <w:rPr>
          <w:spacing w:val="-4"/>
        </w:rPr>
        <w:t xml:space="preserve"> </w:t>
      </w:r>
      <w:r>
        <w:t xml:space="preserve">backups, which are backups during operation without blocking the tables with locks. Here again, the solution is </w:t>
      </w:r>
      <w:proofErr w:type="spellStart"/>
      <w:r>
        <w:t>InnoDB</w:t>
      </w:r>
      <w:proofErr w:type="spellEnd"/>
      <w:r>
        <w:t>, though here the hot backup function is available only in the form of a commercial supplement.</w:t>
      </w:r>
    </w:p>
    <w:p w14:paraId="4A02F497" w14:textId="77777777" w:rsidR="00AC6077" w:rsidRDefault="00AC6077">
      <w:pPr>
        <w:pStyle w:val="BodyText"/>
        <w:spacing w:before="298"/>
        <w:ind w:left="2160" w:right="1009" w:firstLine="720"/>
        <w:jc w:val="both"/>
      </w:pPr>
    </w:p>
    <w:p w14:paraId="6E6E31A6" w14:textId="77777777" w:rsidR="00AC6077" w:rsidRDefault="00000000">
      <w:pPr>
        <w:pStyle w:val="BodyText"/>
        <w:ind w:left="2160" w:right="992" w:firstLine="782"/>
      </w:pPr>
      <w:r>
        <w:t>Many</w:t>
      </w:r>
      <w:r>
        <w:rPr>
          <w:spacing w:val="-7"/>
        </w:rPr>
        <w:t xml:space="preserve"> </w:t>
      </w:r>
      <w:r>
        <w:t>database</w:t>
      </w:r>
      <w:r>
        <w:rPr>
          <w:spacing w:val="-4"/>
        </w:rPr>
        <w:t xml:space="preserve"> </w:t>
      </w:r>
      <w:r>
        <w:t>systems</w:t>
      </w:r>
      <w:r>
        <w:rPr>
          <w:spacing w:val="-3"/>
        </w:rPr>
        <w:t xml:space="preserve"> </w:t>
      </w:r>
      <w:r>
        <w:t>offer</w:t>
      </w:r>
      <w:r>
        <w:rPr>
          <w:spacing w:val="-5"/>
        </w:rPr>
        <w:t xml:space="preserve"> </w:t>
      </w:r>
      <w:r>
        <w:t>the</w:t>
      </w:r>
      <w:r>
        <w:rPr>
          <w:spacing w:val="-5"/>
        </w:rPr>
        <w:t xml:space="preserve"> </w:t>
      </w:r>
      <w:r>
        <w:t>possibility</w:t>
      </w:r>
      <w:r>
        <w:rPr>
          <w:spacing w:val="-5"/>
        </w:rPr>
        <w:t xml:space="preserve"> </w:t>
      </w:r>
      <w:r>
        <w:t>of</w:t>
      </w:r>
      <w:r>
        <w:rPr>
          <w:spacing w:val="-3"/>
        </w:rPr>
        <w:t xml:space="preserve"> </w:t>
      </w:r>
      <w:r>
        <w:t>defining</w:t>
      </w:r>
      <w:r>
        <w:rPr>
          <w:spacing w:val="-5"/>
        </w:rPr>
        <w:t xml:space="preserve"> </w:t>
      </w:r>
      <w:r>
        <w:t>custom data types. MySQL does not support such functionality, nor is any currently planned.</w:t>
      </w:r>
    </w:p>
    <w:p w14:paraId="1473A39F" w14:textId="77777777" w:rsidR="00AC6077" w:rsidRDefault="00AC6077">
      <w:pPr>
        <w:pStyle w:val="BodyText"/>
        <w:sectPr w:rsidR="00AC6077">
          <w:pgSz w:w="11920" w:h="16850"/>
          <w:pgMar w:top="620" w:right="425" w:bottom="1160" w:left="0" w:header="0" w:footer="974" w:gutter="0"/>
          <w:cols w:space="720"/>
        </w:sectPr>
      </w:pPr>
    </w:p>
    <w:p w14:paraId="3358B70C" w14:textId="7DB283F6" w:rsidR="00AC6077" w:rsidRDefault="00000000">
      <w:pPr>
        <w:tabs>
          <w:tab w:val="left" w:pos="1423"/>
        </w:tabs>
        <w:spacing w:before="33"/>
        <w:ind w:left="912"/>
      </w:pPr>
      <w:r w:rsidRPr="006A32FA">
        <w:rPr>
          <w:noProof/>
          <w:color w:val="000000" w:themeColor="text1"/>
        </w:rPr>
        <w:lastRenderedPageBreak/>
        <mc:AlternateContent>
          <mc:Choice Requires="wpg">
            <w:drawing>
              <wp:anchor distT="0" distB="0" distL="0" distR="0" simplePos="0" relativeHeight="251623424" behindDoc="1" locked="0" layoutInCell="1" allowOverlap="1" wp14:anchorId="6ACE3493" wp14:editId="5951DE30">
                <wp:simplePos x="0" y="0"/>
                <wp:positionH relativeFrom="page">
                  <wp:posOffset>0</wp:posOffset>
                </wp:positionH>
                <wp:positionV relativeFrom="page">
                  <wp:posOffset>304165</wp:posOffset>
                </wp:positionV>
                <wp:extent cx="7260590" cy="10086340"/>
                <wp:effectExtent l="0" t="0" r="0" b="0"/>
                <wp:wrapNone/>
                <wp:docPr id="114" name="Group 114"/>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15" name="Graphic 115"/>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16" name="Graphic 116"/>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498DE40D" id="Group 114" o:spid="_x0000_s1026" style="position:absolute;margin-left:0;margin-top:23.95pt;width:571.7pt;height:794.2pt;z-index:-251693056;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">
                <v:shape id="Graphic 115" o:spid="_x0000_s1027" style="position:absolute;top:1111;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" path="m812800,l,,,170815r812800,l812800,xe" fillcolor="#f9c090" stroked="f">
                  <v:path arrowok="t"/>
                </v:shape>
                <v:shape id="Graphic 116"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5"/>
        </w:rPr>
        <w:t>18</w:t>
      </w:r>
      <w:r>
        <w:rPr>
          <w:color w:val="FFFFFF"/>
        </w:rPr>
        <w:tab/>
      </w:r>
      <w:r w:rsidR="00294A66">
        <w:t>RoadReady Parts</w:t>
      </w:r>
    </w:p>
    <w:p w14:paraId="6D73083F" w14:textId="77777777" w:rsidR="00AC6077" w:rsidRDefault="00000000">
      <w:pPr>
        <w:pStyle w:val="BodyText"/>
        <w:spacing w:before="107"/>
        <w:rPr>
          <w:sz w:val="20"/>
        </w:rPr>
      </w:pPr>
      <w:r>
        <w:rPr>
          <w:noProof/>
          <w:sz w:val="20"/>
        </w:rPr>
        <mc:AlternateContent>
          <mc:Choice Requires="wpg">
            <w:drawing>
              <wp:anchor distT="0" distB="0" distL="0" distR="0" simplePos="0" relativeHeight="251651072" behindDoc="1" locked="0" layoutInCell="1" allowOverlap="1" wp14:anchorId="0C0D7AC3" wp14:editId="7152B09E">
                <wp:simplePos x="0" y="0"/>
                <wp:positionH relativeFrom="page">
                  <wp:posOffset>1641475</wp:posOffset>
                </wp:positionH>
                <wp:positionV relativeFrom="paragraph">
                  <wp:posOffset>238125</wp:posOffset>
                </wp:positionV>
                <wp:extent cx="4340225" cy="449580"/>
                <wp:effectExtent l="0" t="0" r="0" b="0"/>
                <wp:wrapTopAndBottom/>
                <wp:docPr id="117" name="Group 117"/>
                <wp:cNvGraphicFramePr/>
                <a:graphic xmlns:a="http://schemas.openxmlformats.org/drawingml/2006/main">
                  <a:graphicData uri="http://schemas.microsoft.com/office/word/2010/wordprocessingGroup">
                    <wpg:wgp>
                      <wpg:cNvGrpSpPr/>
                      <wpg:grpSpPr>
                        <a:xfrm>
                          <a:off x="0" y="0"/>
                          <a:ext cx="4340225" cy="449580"/>
                          <a:chOff x="0" y="0"/>
                          <a:chExt cx="4340225" cy="449580"/>
                        </a:xfrm>
                      </wpg:grpSpPr>
                      <pic:pic xmlns:pic="http://schemas.openxmlformats.org/drawingml/2006/picture">
                        <pic:nvPicPr>
                          <pic:cNvPr id="118" name="Image 118"/>
                          <pic:cNvPicPr/>
                        </pic:nvPicPr>
                        <pic:blipFill>
                          <a:blip r:embed="rId64" cstate="print"/>
                          <a:stretch>
                            <a:fillRect/>
                          </a:stretch>
                        </pic:blipFill>
                        <pic:spPr>
                          <a:xfrm>
                            <a:off x="36194" y="24129"/>
                            <a:ext cx="4304030" cy="425450"/>
                          </a:xfrm>
                          <a:prstGeom prst="rect">
                            <a:avLst/>
                          </a:prstGeom>
                        </pic:spPr>
                      </pic:pic>
                      <pic:pic xmlns:pic="http://schemas.openxmlformats.org/drawingml/2006/picture">
                        <pic:nvPicPr>
                          <pic:cNvPr id="119" name="Image 119"/>
                          <pic:cNvPicPr/>
                        </pic:nvPicPr>
                        <pic:blipFill>
                          <a:blip r:embed="rId65" cstate="print"/>
                          <a:stretch>
                            <a:fillRect/>
                          </a:stretch>
                        </pic:blipFill>
                        <pic:spPr>
                          <a:xfrm>
                            <a:off x="0" y="0"/>
                            <a:ext cx="4300855" cy="422275"/>
                          </a:xfrm>
                          <a:prstGeom prst="rect">
                            <a:avLst/>
                          </a:prstGeom>
                        </pic:spPr>
                      </pic:pic>
                    </wpg:wgp>
                  </a:graphicData>
                </a:graphic>
              </wp:anchor>
            </w:drawing>
          </mc:Choice>
          <mc:Fallback>
            <w:pict>
              <v:group w14:anchorId="086D2AE5" id="Group 117" o:spid="_x0000_s1026" style="position:absolute;margin-left:129.25pt;margin-top:18.75pt;width:341.75pt;height:35.4pt;z-index:-251665408;mso-wrap-distance-left:0;mso-wrap-distance-right:0;mso-position-horizontal-relative:page" coordsize="43402,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">
                <v:shape id="Image 118" o:spid="_x0000_s1027" type="#_x0000_t75" style="position:absolute;left:361;top:241;width:43041;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">
                  <v:imagedata r:id="rId66" o:title=""/>
                </v:shape>
                <v:shape id="Image 119" o:spid="_x0000_s1028" type="#_x0000_t75" style="position:absolute;width:43008;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">
                  <v:imagedata r:id="rId67" o:title=""/>
                </v:shape>
                <w10:wrap type="topAndBottom" anchorx="page"/>
              </v:group>
            </w:pict>
          </mc:Fallback>
        </mc:AlternateContent>
      </w:r>
    </w:p>
    <w:p w14:paraId="71103E43" w14:textId="77777777" w:rsidR="00AC6077" w:rsidRDefault="00AC6077">
      <w:pPr>
        <w:pStyle w:val="BodyText"/>
        <w:ind w:left="1440" w:right="1066" w:firstLine="717"/>
        <w:jc w:val="both"/>
      </w:pPr>
    </w:p>
    <w:p w14:paraId="17318767" w14:textId="77777777" w:rsidR="00AC6077" w:rsidRDefault="00AC6077">
      <w:pPr>
        <w:pStyle w:val="BodyText"/>
        <w:ind w:left="1440" w:right="1066" w:firstLine="717"/>
        <w:jc w:val="both"/>
      </w:pPr>
    </w:p>
    <w:p w14:paraId="62244605" w14:textId="77777777" w:rsidR="00AC6077" w:rsidRDefault="00000000">
      <w:pPr>
        <w:pStyle w:val="BodyText"/>
        <w:ind w:left="1440" w:right="1066" w:firstLine="717"/>
        <w:jc w:val="both"/>
      </w:pPr>
      <w:r>
        <w:t xml:space="preserve">It </w:t>
      </w:r>
      <w:r>
        <w:rPr>
          <w:spacing w:val="16"/>
        </w:rPr>
        <w:t xml:space="preserve">specified </w:t>
      </w:r>
      <w:r>
        <w:rPr>
          <w:spacing w:val="15"/>
        </w:rPr>
        <w:t xml:space="preserve">minimum </w:t>
      </w:r>
      <w:r>
        <w:rPr>
          <w:spacing w:val="18"/>
        </w:rPr>
        <w:t xml:space="preserve">requirement </w:t>
      </w:r>
      <w:r>
        <w:t xml:space="preserve">of </w:t>
      </w:r>
      <w:r>
        <w:rPr>
          <w:spacing w:val="9"/>
        </w:rPr>
        <w:t xml:space="preserve">any </w:t>
      </w:r>
      <w:proofErr w:type="gramStart"/>
      <w:r>
        <w:rPr>
          <w:spacing w:val="15"/>
        </w:rPr>
        <w:t xml:space="preserve">project </w:t>
      </w:r>
      <w:r>
        <w:t>.</w:t>
      </w:r>
      <w:proofErr w:type="gramEnd"/>
      <w:r>
        <w:t xml:space="preserve"> It </w:t>
      </w:r>
      <w:proofErr w:type="gramStart"/>
      <w:r>
        <w:rPr>
          <w:spacing w:val="15"/>
        </w:rPr>
        <w:t>contain</w:t>
      </w:r>
      <w:proofErr w:type="gramEnd"/>
      <w:r>
        <w:rPr>
          <w:spacing w:val="15"/>
        </w:rPr>
        <w:t xml:space="preserve"> </w:t>
      </w:r>
      <w:r>
        <w:rPr>
          <w:spacing w:val="16"/>
        </w:rPr>
        <w:t xml:space="preserve">hardware </w:t>
      </w:r>
      <w:r>
        <w:rPr>
          <w:spacing w:val="9"/>
        </w:rPr>
        <w:t xml:space="preserve">and </w:t>
      </w:r>
      <w:r>
        <w:rPr>
          <w:spacing w:val="16"/>
        </w:rPr>
        <w:t xml:space="preserve">software </w:t>
      </w:r>
      <w:r>
        <w:rPr>
          <w:spacing w:val="18"/>
        </w:rPr>
        <w:t xml:space="preserve">requirements </w:t>
      </w:r>
      <w:r>
        <w:t xml:space="preserve">of </w:t>
      </w:r>
      <w:r>
        <w:rPr>
          <w:spacing w:val="16"/>
        </w:rPr>
        <w:t xml:space="preserve">project. </w:t>
      </w:r>
      <w:r>
        <w:rPr>
          <w:spacing w:val="9"/>
        </w:rPr>
        <w:t xml:space="preserve">The </w:t>
      </w:r>
      <w:r>
        <w:rPr>
          <w:spacing w:val="15"/>
        </w:rPr>
        <w:t xml:space="preserve">detail </w:t>
      </w:r>
      <w:r>
        <w:rPr>
          <w:spacing w:val="13"/>
        </w:rPr>
        <w:t xml:space="preserve">about </w:t>
      </w:r>
      <w:r>
        <w:rPr>
          <w:spacing w:val="15"/>
        </w:rPr>
        <w:t>minimum</w:t>
      </w:r>
      <w:r>
        <w:rPr>
          <w:spacing w:val="80"/>
        </w:rPr>
        <w:t xml:space="preserve"> </w:t>
      </w:r>
      <w:r>
        <w:rPr>
          <w:spacing w:val="14"/>
        </w:rPr>
        <w:t>system</w:t>
      </w:r>
      <w:r>
        <w:rPr>
          <w:spacing w:val="80"/>
        </w:rPr>
        <w:t xml:space="preserve"> </w:t>
      </w:r>
      <w:r>
        <w:rPr>
          <w:spacing w:val="17"/>
        </w:rPr>
        <w:t>requirement</w:t>
      </w:r>
      <w:r>
        <w:rPr>
          <w:spacing w:val="80"/>
        </w:rPr>
        <w:t xml:space="preserve"> </w:t>
      </w:r>
      <w:r>
        <w:t>in</w:t>
      </w:r>
      <w:r>
        <w:rPr>
          <w:spacing w:val="80"/>
        </w:rPr>
        <w:t xml:space="preserve"> </w:t>
      </w:r>
      <w:r>
        <w:rPr>
          <w:spacing w:val="13"/>
        </w:rPr>
        <w:t>this</w:t>
      </w:r>
      <w:r>
        <w:rPr>
          <w:spacing w:val="80"/>
        </w:rPr>
        <w:t xml:space="preserve"> </w:t>
      </w:r>
      <w:r>
        <w:rPr>
          <w:spacing w:val="15"/>
        </w:rPr>
        <w:t>project</w:t>
      </w:r>
      <w:r>
        <w:rPr>
          <w:spacing w:val="80"/>
        </w:rPr>
        <w:t xml:space="preserve"> </w:t>
      </w:r>
      <w:r>
        <w:t>as</w:t>
      </w:r>
      <w:r>
        <w:rPr>
          <w:spacing w:val="80"/>
        </w:rPr>
        <w:t xml:space="preserve"> </w:t>
      </w:r>
      <w:r>
        <w:rPr>
          <w:spacing w:val="13"/>
        </w:rPr>
        <w:t>given</w:t>
      </w:r>
      <w:r>
        <w:rPr>
          <w:spacing w:val="80"/>
        </w:rPr>
        <w:t xml:space="preserve"> </w:t>
      </w:r>
      <w:proofErr w:type="gramStart"/>
      <w:r>
        <w:rPr>
          <w:spacing w:val="15"/>
        </w:rPr>
        <w:t>bellow</w:t>
      </w:r>
      <w:r>
        <w:rPr>
          <w:spacing w:val="11"/>
        </w:rPr>
        <w:t xml:space="preserve"> </w:t>
      </w:r>
      <w:r>
        <w:t>.</w:t>
      </w:r>
      <w:proofErr w:type="gramEnd"/>
    </w:p>
    <w:p w14:paraId="249F1239" w14:textId="77777777" w:rsidR="00AC6077" w:rsidRDefault="00000000">
      <w:pPr>
        <w:pStyle w:val="Heading3"/>
        <w:numPr>
          <w:ilvl w:val="0"/>
          <w:numId w:val="12"/>
        </w:numPr>
        <w:tabs>
          <w:tab w:val="left" w:pos="2159"/>
        </w:tabs>
        <w:ind w:left="2159" w:hanging="361"/>
      </w:pPr>
      <w:r>
        <w:rPr>
          <w:spacing w:val="-2"/>
        </w:rPr>
        <w:t>Platform</w:t>
      </w:r>
      <w:r>
        <w:rPr>
          <w:spacing w:val="-3"/>
        </w:rPr>
        <w:t xml:space="preserve"> </w:t>
      </w:r>
      <w:r>
        <w:rPr>
          <w:spacing w:val="-2"/>
        </w:rPr>
        <w:t>(Software):</w:t>
      </w:r>
    </w:p>
    <w:p w14:paraId="058AD779" w14:textId="77777777" w:rsidR="00AC6077" w:rsidRDefault="00000000">
      <w:pPr>
        <w:pStyle w:val="BodyText"/>
        <w:spacing w:before="299" w:line="360" w:lineRule="auto"/>
        <w:ind w:left="2520" w:right="7022"/>
      </w:pPr>
      <w:r>
        <w:rPr>
          <w:noProof/>
        </w:rPr>
        <w:drawing>
          <wp:inline distT="0" distB="0" distL="0" distR="0" wp14:anchorId="249A7D3A" wp14:editId="55C2D44A">
            <wp:extent cx="152400" cy="142240"/>
            <wp:effectExtent l="0" t="0" r="0" b="0"/>
            <wp:docPr id="120" name="Image 120" descr="*"/>
            <wp:cNvGraphicFramePr/>
            <a:graphic xmlns:a="http://schemas.openxmlformats.org/drawingml/2006/main">
              <a:graphicData uri="http://schemas.openxmlformats.org/drawingml/2006/picture">
                <pic:pic xmlns:pic="http://schemas.openxmlformats.org/drawingml/2006/picture">
                  <pic:nvPicPr>
                    <pic:cNvPr id="120" name="Image 120" descr="*"/>
                    <pic:cNvPicPr/>
                  </pic:nvPicPr>
                  <pic:blipFill>
                    <a:blip r:embed="rId59" cstate="print"/>
                    <a:stretch>
                      <a:fillRect/>
                    </a:stretch>
                  </pic:blipFill>
                  <pic:spPr>
                    <a:xfrm>
                      <a:off x="0" y="0"/>
                      <a:ext cx="152400" cy="142240"/>
                    </a:xfrm>
                    <a:prstGeom prst="rect">
                      <a:avLst/>
                    </a:prstGeom>
                  </pic:spPr>
                </pic:pic>
              </a:graphicData>
            </a:graphic>
          </wp:inline>
        </w:drawing>
      </w:r>
      <w:r>
        <w:rPr>
          <w:rFonts w:ascii="Times New Roman"/>
          <w:spacing w:val="40"/>
          <w:sz w:val="20"/>
        </w:rPr>
        <w:t xml:space="preserve"> </w:t>
      </w:r>
      <w:r>
        <w:t>Windows</w:t>
      </w:r>
      <w:r>
        <w:rPr>
          <w:spacing w:val="-16"/>
        </w:rPr>
        <w:t xml:space="preserve"> </w:t>
      </w:r>
      <w:r>
        <w:t xml:space="preserve">XP </w:t>
      </w:r>
      <w:r>
        <w:rPr>
          <w:noProof/>
        </w:rPr>
        <w:drawing>
          <wp:inline distT="0" distB="0" distL="0" distR="0" wp14:anchorId="2E56F9E5" wp14:editId="59BD85F4">
            <wp:extent cx="152400" cy="142240"/>
            <wp:effectExtent l="0" t="0" r="0" b="0"/>
            <wp:docPr id="121" name="Image 121" descr="*"/>
            <wp:cNvGraphicFramePr/>
            <a:graphic xmlns:a="http://schemas.openxmlformats.org/drawingml/2006/main">
              <a:graphicData uri="http://schemas.openxmlformats.org/drawingml/2006/picture">
                <pic:pic xmlns:pic="http://schemas.openxmlformats.org/drawingml/2006/picture">
                  <pic:nvPicPr>
                    <pic:cNvPr id="121" name="Image 121" descr="*"/>
                    <pic:cNvPicPr/>
                  </pic:nvPicPr>
                  <pic:blipFill>
                    <a:blip r:embed="rId59" cstate="print"/>
                    <a:stretch>
                      <a:fillRect/>
                    </a:stretch>
                  </pic:blipFill>
                  <pic:spPr>
                    <a:xfrm>
                      <a:off x="0" y="0"/>
                      <a:ext cx="152400" cy="142240"/>
                    </a:xfrm>
                    <a:prstGeom prst="rect">
                      <a:avLst/>
                    </a:prstGeom>
                  </pic:spPr>
                </pic:pic>
              </a:graphicData>
            </a:graphic>
          </wp:inline>
        </w:drawing>
      </w:r>
      <w:r>
        <w:rPr>
          <w:rFonts w:ascii="Times New Roman"/>
          <w:spacing w:val="32"/>
        </w:rPr>
        <w:t xml:space="preserve"> </w:t>
      </w:r>
      <w:r>
        <w:t>Windows</w:t>
      </w:r>
      <w:r>
        <w:rPr>
          <w:spacing w:val="-12"/>
        </w:rPr>
        <w:t xml:space="preserve"> </w:t>
      </w:r>
      <w:r>
        <w:t>98</w:t>
      </w:r>
    </w:p>
    <w:p w14:paraId="3A78EA5D" w14:textId="77777777" w:rsidR="00AC6077" w:rsidRDefault="00000000">
      <w:pPr>
        <w:pStyle w:val="BodyText"/>
        <w:spacing w:before="11"/>
        <w:ind w:left="2520"/>
      </w:pPr>
      <w:r>
        <w:rPr>
          <w:noProof/>
        </w:rPr>
        <w:drawing>
          <wp:inline distT="0" distB="0" distL="0" distR="0" wp14:anchorId="56C8D195" wp14:editId="711D2934">
            <wp:extent cx="177800" cy="166370"/>
            <wp:effectExtent l="0" t="0" r="0" b="0"/>
            <wp:docPr id="122" name="Image 122" descr="*"/>
            <wp:cNvGraphicFramePr/>
            <a:graphic xmlns:a="http://schemas.openxmlformats.org/drawingml/2006/main">
              <a:graphicData uri="http://schemas.openxmlformats.org/drawingml/2006/picture">
                <pic:pic xmlns:pic="http://schemas.openxmlformats.org/drawingml/2006/picture">
                  <pic:nvPicPr>
                    <pic:cNvPr id="122" name="Image 122" descr="*"/>
                    <pic:cNvPicPr/>
                  </pic:nvPicPr>
                  <pic:blipFill>
                    <a:blip r:embed="rId59" cstate="print"/>
                    <a:stretch>
                      <a:fillRect/>
                    </a:stretch>
                  </pic:blipFill>
                  <pic:spPr>
                    <a:xfrm>
                      <a:off x="0" y="0"/>
                      <a:ext cx="178257" cy="166370"/>
                    </a:xfrm>
                    <a:prstGeom prst="rect">
                      <a:avLst/>
                    </a:prstGeom>
                  </pic:spPr>
                </pic:pic>
              </a:graphicData>
            </a:graphic>
          </wp:inline>
        </w:drawing>
      </w:r>
      <w:r>
        <w:rPr>
          <w:rFonts w:ascii="Times New Roman"/>
          <w:spacing w:val="37"/>
          <w:sz w:val="20"/>
        </w:rPr>
        <w:t xml:space="preserve"> </w:t>
      </w:r>
      <w:r>
        <w:t>Windows any other platform</w:t>
      </w:r>
    </w:p>
    <w:p w14:paraId="4BC3CE79" w14:textId="77777777" w:rsidR="00AC6077" w:rsidRDefault="00AC6077">
      <w:pPr>
        <w:pStyle w:val="BodyText"/>
        <w:spacing w:before="11"/>
        <w:ind w:left="2520"/>
      </w:pPr>
    </w:p>
    <w:p w14:paraId="31D4C5E2" w14:textId="77777777" w:rsidR="00AC6077" w:rsidRDefault="00000000">
      <w:pPr>
        <w:pStyle w:val="Heading3"/>
        <w:numPr>
          <w:ilvl w:val="0"/>
          <w:numId w:val="12"/>
        </w:numPr>
        <w:tabs>
          <w:tab w:val="left" w:pos="2159"/>
        </w:tabs>
        <w:ind w:left="2159" w:hanging="361"/>
      </w:pPr>
      <w:r>
        <w:t>Front</w:t>
      </w:r>
      <w:r>
        <w:rPr>
          <w:spacing w:val="-10"/>
        </w:rPr>
        <w:t xml:space="preserve"> </w:t>
      </w:r>
      <w:r>
        <w:t>End</w:t>
      </w:r>
      <w:r>
        <w:rPr>
          <w:spacing w:val="-7"/>
        </w:rPr>
        <w:t xml:space="preserve"> </w:t>
      </w:r>
      <w:proofErr w:type="gramStart"/>
      <w:r>
        <w:t>And</w:t>
      </w:r>
      <w:proofErr w:type="gramEnd"/>
      <w:r>
        <w:rPr>
          <w:spacing w:val="-6"/>
        </w:rPr>
        <w:t xml:space="preserve"> </w:t>
      </w:r>
      <w:r>
        <w:t>Back</w:t>
      </w:r>
      <w:r>
        <w:rPr>
          <w:spacing w:val="-8"/>
        </w:rPr>
        <w:t xml:space="preserve"> </w:t>
      </w:r>
      <w:r>
        <w:t>End</w:t>
      </w:r>
      <w:r>
        <w:rPr>
          <w:spacing w:val="-10"/>
        </w:rPr>
        <w:t xml:space="preserve"> </w:t>
      </w:r>
      <w:r>
        <w:t>Tools</w:t>
      </w:r>
      <w:r>
        <w:rPr>
          <w:spacing w:val="-5"/>
        </w:rPr>
        <w:t xml:space="preserve"> </w:t>
      </w:r>
      <w:r>
        <w:rPr>
          <w:spacing w:val="-2"/>
        </w:rPr>
        <w:t>(Software):</w:t>
      </w:r>
    </w:p>
    <w:p w14:paraId="4AB84558" w14:textId="77777777" w:rsidR="00AC6077" w:rsidRDefault="00000000">
      <w:pPr>
        <w:pStyle w:val="Heading5"/>
        <w:ind w:left="3240"/>
      </w:pPr>
      <w:r>
        <w:rPr>
          <w:b w:val="0"/>
          <w:noProof/>
        </w:rPr>
        <w:drawing>
          <wp:inline distT="0" distB="0" distL="0" distR="0" wp14:anchorId="06C29533" wp14:editId="71E268D1">
            <wp:extent cx="125730" cy="116840"/>
            <wp:effectExtent l="0" t="0" r="0" b="0"/>
            <wp:docPr id="123" name="Image 123" descr="*"/>
            <wp:cNvGraphicFramePr/>
            <a:graphic xmlns:a="http://schemas.openxmlformats.org/drawingml/2006/main">
              <a:graphicData uri="http://schemas.openxmlformats.org/drawingml/2006/picture">
                <pic:pic xmlns:pic="http://schemas.openxmlformats.org/drawingml/2006/picture">
                  <pic:nvPicPr>
                    <pic:cNvPr id="123" name="Image 123" descr="*"/>
                    <pic:cNvPicPr/>
                  </pic:nvPicPr>
                  <pic:blipFill>
                    <a:blip r:embed="rId59" cstate="print"/>
                    <a:stretch>
                      <a:fillRect/>
                    </a:stretch>
                  </pic:blipFill>
                  <pic:spPr>
                    <a:xfrm>
                      <a:off x="0" y="0"/>
                      <a:ext cx="125730" cy="117348"/>
                    </a:xfrm>
                    <a:prstGeom prst="rect">
                      <a:avLst/>
                    </a:prstGeom>
                  </pic:spPr>
                </pic:pic>
              </a:graphicData>
            </a:graphic>
          </wp:inline>
        </w:drawing>
      </w:r>
      <w:r>
        <w:rPr>
          <w:rFonts w:ascii="Times New Roman"/>
          <w:b w:val="0"/>
          <w:spacing w:val="80"/>
          <w:w w:val="150"/>
          <w:sz w:val="20"/>
        </w:rPr>
        <w:t xml:space="preserve"> </w:t>
      </w:r>
      <w:r>
        <w:rPr>
          <w:spacing w:val="13"/>
        </w:rPr>
        <w:t>Front</w:t>
      </w:r>
      <w:r>
        <w:rPr>
          <w:spacing w:val="80"/>
        </w:rPr>
        <w:t xml:space="preserve"> </w:t>
      </w:r>
      <w:r>
        <w:t>End</w:t>
      </w:r>
      <w:r>
        <w:rPr>
          <w:spacing w:val="80"/>
        </w:rPr>
        <w:t xml:space="preserve"> </w:t>
      </w:r>
      <w:r>
        <w:rPr>
          <w:spacing w:val="15"/>
        </w:rPr>
        <w:t>Tools:</w:t>
      </w:r>
    </w:p>
    <w:p w14:paraId="1A491D6F" w14:textId="77777777" w:rsidR="00AC6077" w:rsidRDefault="00000000">
      <w:pPr>
        <w:pStyle w:val="ListParagraph"/>
        <w:numPr>
          <w:ilvl w:val="1"/>
          <w:numId w:val="12"/>
        </w:numPr>
        <w:tabs>
          <w:tab w:val="left" w:pos="4320"/>
        </w:tabs>
        <w:spacing w:before="173"/>
        <w:ind w:left="4320" w:hanging="359"/>
        <w:rPr>
          <w:sz w:val="28"/>
        </w:rPr>
      </w:pPr>
      <w:r>
        <w:rPr>
          <w:spacing w:val="8"/>
          <w:sz w:val="28"/>
        </w:rPr>
        <w:t>HTML</w:t>
      </w:r>
    </w:p>
    <w:p w14:paraId="01FAE459" w14:textId="77777777" w:rsidR="00AC6077" w:rsidRDefault="00000000">
      <w:pPr>
        <w:pStyle w:val="ListParagraph"/>
        <w:numPr>
          <w:ilvl w:val="1"/>
          <w:numId w:val="12"/>
        </w:numPr>
        <w:tabs>
          <w:tab w:val="left" w:pos="4320"/>
        </w:tabs>
        <w:spacing w:before="161"/>
        <w:ind w:left="4320" w:hanging="359"/>
        <w:rPr>
          <w:sz w:val="28"/>
        </w:rPr>
      </w:pPr>
      <w:r>
        <w:rPr>
          <w:spacing w:val="-5"/>
          <w:sz w:val="28"/>
        </w:rPr>
        <w:t>PHP</w:t>
      </w:r>
    </w:p>
    <w:p w14:paraId="1116E694" w14:textId="77777777" w:rsidR="00AC6077" w:rsidRDefault="00000000">
      <w:pPr>
        <w:pStyle w:val="Heading5"/>
        <w:ind w:left="3240"/>
        <w:rPr>
          <w:spacing w:val="12"/>
        </w:rPr>
      </w:pPr>
      <w:r>
        <w:rPr>
          <w:b w:val="0"/>
          <w:noProof/>
        </w:rPr>
        <w:drawing>
          <wp:inline distT="0" distB="0" distL="0" distR="0" wp14:anchorId="15DC08F9" wp14:editId="3550F36D">
            <wp:extent cx="151130" cy="140970"/>
            <wp:effectExtent l="0" t="0" r="0" b="0"/>
            <wp:docPr id="124" name="Image 124" descr="*"/>
            <wp:cNvGraphicFramePr/>
            <a:graphic xmlns:a="http://schemas.openxmlformats.org/drawingml/2006/main">
              <a:graphicData uri="http://schemas.openxmlformats.org/drawingml/2006/picture">
                <pic:pic xmlns:pic="http://schemas.openxmlformats.org/drawingml/2006/picture">
                  <pic:nvPicPr>
                    <pic:cNvPr id="124" name="Image 124" descr="*"/>
                    <pic:cNvPicPr/>
                  </pic:nvPicPr>
                  <pic:blipFill>
                    <a:blip r:embed="rId59" cstate="print"/>
                    <a:stretch>
                      <a:fillRect/>
                    </a:stretch>
                  </pic:blipFill>
                  <pic:spPr>
                    <a:xfrm>
                      <a:off x="0" y="0"/>
                      <a:ext cx="151726" cy="141604"/>
                    </a:xfrm>
                    <a:prstGeom prst="rect">
                      <a:avLst/>
                    </a:prstGeom>
                  </pic:spPr>
                </pic:pic>
              </a:graphicData>
            </a:graphic>
          </wp:inline>
        </w:drawing>
      </w:r>
      <w:r>
        <w:rPr>
          <w:rFonts w:ascii="Times New Roman"/>
          <w:b w:val="0"/>
          <w:spacing w:val="80"/>
          <w:sz w:val="20"/>
        </w:rPr>
        <w:t xml:space="preserve"> </w:t>
      </w:r>
      <w:r>
        <w:rPr>
          <w:spacing w:val="12"/>
        </w:rPr>
        <w:t>Back</w:t>
      </w:r>
      <w:r>
        <w:rPr>
          <w:spacing w:val="80"/>
        </w:rPr>
        <w:t xml:space="preserve"> </w:t>
      </w:r>
      <w:r>
        <w:rPr>
          <w:spacing w:val="12"/>
        </w:rPr>
        <w:t>End:</w:t>
      </w:r>
    </w:p>
    <w:p w14:paraId="369870BE" w14:textId="77777777" w:rsidR="00AC6077" w:rsidRDefault="00000000">
      <w:pPr>
        <w:pStyle w:val="ListParagraph"/>
        <w:numPr>
          <w:ilvl w:val="2"/>
          <w:numId w:val="12"/>
        </w:numPr>
        <w:tabs>
          <w:tab w:val="left" w:pos="4740"/>
        </w:tabs>
        <w:spacing w:before="168"/>
        <w:ind w:left="4740" w:hanging="359"/>
        <w:rPr>
          <w:sz w:val="24"/>
        </w:rPr>
      </w:pPr>
      <w:r>
        <w:rPr>
          <w:sz w:val="24"/>
        </w:rPr>
        <w:t>My</w:t>
      </w:r>
      <w:r>
        <w:rPr>
          <w:spacing w:val="-8"/>
          <w:sz w:val="24"/>
        </w:rPr>
        <w:t xml:space="preserve"> </w:t>
      </w:r>
      <w:r>
        <w:rPr>
          <w:spacing w:val="-5"/>
          <w:sz w:val="24"/>
        </w:rPr>
        <w:t>SQL</w:t>
      </w:r>
    </w:p>
    <w:p w14:paraId="112A039D" w14:textId="77777777" w:rsidR="00AC6077" w:rsidRDefault="00AC6077">
      <w:pPr>
        <w:pStyle w:val="ListParagraph"/>
        <w:numPr>
          <w:ilvl w:val="2"/>
          <w:numId w:val="12"/>
        </w:numPr>
        <w:tabs>
          <w:tab w:val="left" w:pos="4740"/>
        </w:tabs>
        <w:spacing w:before="168"/>
        <w:ind w:left="4740" w:hanging="359"/>
        <w:rPr>
          <w:sz w:val="24"/>
        </w:rPr>
      </w:pPr>
    </w:p>
    <w:p w14:paraId="13D968AB" w14:textId="77777777" w:rsidR="00AC6077" w:rsidRDefault="00000000">
      <w:pPr>
        <w:pStyle w:val="Heading3"/>
        <w:numPr>
          <w:ilvl w:val="0"/>
          <w:numId w:val="12"/>
        </w:numPr>
        <w:tabs>
          <w:tab w:val="left" w:pos="2159"/>
        </w:tabs>
        <w:ind w:left="2159" w:hanging="361"/>
      </w:pPr>
      <w:r>
        <w:rPr>
          <w:spacing w:val="-2"/>
        </w:rPr>
        <w:t>Hardware</w:t>
      </w:r>
      <w:r>
        <w:rPr>
          <w:spacing w:val="-5"/>
        </w:rPr>
        <w:t xml:space="preserve"> </w:t>
      </w:r>
      <w:r>
        <w:rPr>
          <w:spacing w:val="-2"/>
        </w:rPr>
        <w:t>Requirement Specification:</w:t>
      </w:r>
    </w:p>
    <w:p w14:paraId="1691184E" w14:textId="77777777" w:rsidR="00AC6077" w:rsidRDefault="00AC6077">
      <w:pPr>
        <w:pStyle w:val="Heading3"/>
        <w:tabs>
          <w:tab w:val="left" w:pos="2159"/>
        </w:tabs>
        <w:ind w:left="1798" w:firstLine="0"/>
      </w:pPr>
    </w:p>
    <w:p w14:paraId="575E13F1" w14:textId="77777777" w:rsidR="00AC6077" w:rsidRDefault="00000000">
      <w:pPr>
        <w:pStyle w:val="BodyText"/>
        <w:ind w:left="2160"/>
      </w:pPr>
      <w:r>
        <w:rPr>
          <w:noProof/>
        </w:rPr>
        <w:drawing>
          <wp:inline distT="0" distB="0" distL="0" distR="0" wp14:anchorId="7D97748F" wp14:editId="365F9B98">
            <wp:extent cx="151130" cy="141605"/>
            <wp:effectExtent l="0" t="0" r="0" b="0"/>
            <wp:docPr id="125" name="Image 125" descr="*"/>
            <wp:cNvGraphicFramePr/>
            <a:graphic xmlns:a="http://schemas.openxmlformats.org/drawingml/2006/main">
              <a:graphicData uri="http://schemas.openxmlformats.org/drawingml/2006/picture">
                <pic:pic xmlns:pic="http://schemas.openxmlformats.org/drawingml/2006/picture">
                  <pic:nvPicPr>
                    <pic:cNvPr id="125" name="Image 125" descr="*"/>
                    <pic:cNvPicPr/>
                  </pic:nvPicPr>
                  <pic:blipFill>
                    <a:blip r:embed="rId59" cstate="print"/>
                    <a:stretch>
                      <a:fillRect/>
                    </a:stretch>
                  </pic:blipFill>
                  <pic:spPr>
                    <a:xfrm>
                      <a:off x="0" y="0"/>
                      <a:ext cx="151726" cy="141605"/>
                    </a:xfrm>
                    <a:prstGeom prst="rect">
                      <a:avLst/>
                    </a:prstGeom>
                  </pic:spPr>
                </pic:pic>
              </a:graphicData>
            </a:graphic>
          </wp:inline>
        </w:drawing>
      </w:r>
      <w:r>
        <w:rPr>
          <w:rFonts w:ascii="Times New Roman"/>
          <w:spacing w:val="80"/>
          <w:sz w:val="20"/>
        </w:rPr>
        <w:t xml:space="preserve"> </w:t>
      </w:r>
      <w:r>
        <w:t>512 MB RAM.</w:t>
      </w:r>
    </w:p>
    <w:p w14:paraId="4F2FF9D0" w14:textId="77777777" w:rsidR="00AC6077" w:rsidRDefault="00000000">
      <w:pPr>
        <w:pStyle w:val="BodyText"/>
        <w:spacing w:before="340"/>
        <w:ind w:left="2160"/>
      </w:pPr>
      <w:r>
        <w:rPr>
          <w:noProof/>
        </w:rPr>
        <w:drawing>
          <wp:inline distT="0" distB="0" distL="0" distR="0" wp14:anchorId="0CE0E3A0" wp14:editId="2A891697">
            <wp:extent cx="151130" cy="141605"/>
            <wp:effectExtent l="0" t="0" r="0" b="0"/>
            <wp:docPr id="126" name="Image 126" descr="*"/>
            <wp:cNvGraphicFramePr/>
            <a:graphic xmlns:a="http://schemas.openxmlformats.org/drawingml/2006/main">
              <a:graphicData uri="http://schemas.openxmlformats.org/drawingml/2006/picture">
                <pic:pic xmlns:pic="http://schemas.openxmlformats.org/drawingml/2006/picture">
                  <pic:nvPicPr>
                    <pic:cNvPr id="126" name="Image 126" descr="*"/>
                    <pic:cNvPicPr/>
                  </pic:nvPicPr>
                  <pic:blipFill>
                    <a:blip r:embed="rId59" cstate="print"/>
                    <a:stretch>
                      <a:fillRect/>
                    </a:stretch>
                  </pic:blipFill>
                  <pic:spPr>
                    <a:xfrm>
                      <a:off x="0" y="0"/>
                      <a:ext cx="151726" cy="141605"/>
                    </a:xfrm>
                    <a:prstGeom prst="rect">
                      <a:avLst/>
                    </a:prstGeom>
                  </pic:spPr>
                </pic:pic>
              </a:graphicData>
            </a:graphic>
          </wp:inline>
        </w:drawing>
      </w:r>
      <w:r>
        <w:rPr>
          <w:rFonts w:ascii="Times New Roman"/>
          <w:spacing w:val="80"/>
          <w:sz w:val="20"/>
        </w:rPr>
        <w:t xml:space="preserve"> </w:t>
      </w:r>
      <w:proofErr w:type="gramStart"/>
      <w:r>
        <w:t>PHP :</w:t>
      </w:r>
      <w:proofErr w:type="gramEnd"/>
      <w:r>
        <w:t xml:space="preserve"> Version 7.3 or Greater</w:t>
      </w:r>
    </w:p>
    <w:p w14:paraId="7E8F84AA" w14:textId="77777777" w:rsidR="00AC6077" w:rsidRDefault="00000000">
      <w:pPr>
        <w:pStyle w:val="BodyText"/>
        <w:spacing w:before="1" w:line="480" w:lineRule="auto"/>
        <w:ind w:left="2160" w:right="2260"/>
      </w:pPr>
      <w:r>
        <w:rPr>
          <w:noProof/>
        </w:rPr>
        <w:drawing>
          <wp:inline distT="0" distB="0" distL="0" distR="0" wp14:anchorId="683471CD" wp14:editId="3EFEA23C">
            <wp:extent cx="151130" cy="141605"/>
            <wp:effectExtent l="0" t="0" r="0" b="0"/>
            <wp:docPr id="127" name="Image 127" descr="*"/>
            <wp:cNvGraphicFramePr/>
            <a:graphic xmlns:a="http://schemas.openxmlformats.org/drawingml/2006/main">
              <a:graphicData uri="http://schemas.openxmlformats.org/drawingml/2006/picture">
                <pic:pic xmlns:pic="http://schemas.openxmlformats.org/drawingml/2006/picture">
                  <pic:nvPicPr>
                    <pic:cNvPr id="127" name="Image 127" descr="*"/>
                    <pic:cNvPicPr/>
                  </pic:nvPicPr>
                  <pic:blipFill>
                    <a:blip r:embed="rId59" cstate="print"/>
                    <a:stretch>
                      <a:fillRect/>
                    </a:stretch>
                  </pic:blipFill>
                  <pic:spPr>
                    <a:xfrm>
                      <a:off x="0" y="0"/>
                      <a:ext cx="151726" cy="141605"/>
                    </a:xfrm>
                    <a:prstGeom prst="rect">
                      <a:avLst/>
                    </a:prstGeom>
                  </pic:spPr>
                </pic:pic>
              </a:graphicData>
            </a:graphic>
          </wp:inline>
        </w:drawing>
      </w:r>
      <w:r>
        <w:rPr>
          <w:rFonts w:ascii="Times New Roman" w:hAnsi="Times New Roman"/>
          <w:spacing w:val="68"/>
          <w:sz w:val="20"/>
        </w:rPr>
        <w:t xml:space="preserve"> </w:t>
      </w:r>
      <w:r>
        <w:t>MySQL</w:t>
      </w:r>
      <w:r>
        <w:rPr>
          <w:spacing w:val="-8"/>
        </w:rPr>
        <w:t xml:space="preserve"> </w:t>
      </w:r>
      <w:r>
        <w:t>version</w:t>
      </w:r>
      <w:r>
        <w:rPr>
          <w:spacing w:val="-3"/>
        </w:rPr>
        <w:t xml:space="preserve"> </w:t>
      </w:r>
      <w:r>
        <w:t>5.0.15</w:t>
      </w:r>
      <w:r>
        <w:rPr>
          <w:spacing w:val="-7"/>
        </w:rPr>
        <w:t xml:space="preserve"> </w:t>
      </w:r>
      <w:r>
        <w:t>or</w:t>
      </w:r>
      <w:r>
        <w:rPr>
          <w:spacing w:val="-5"/>
        </w:rPr>
        <w:t xml:space="preserve"> </w:t>
      </w:r>
      <w:proofErr w:type="spellStart"/>
      <w:r>
        <w:t>grater</w:t>
      </w:r>
      <w:proofErr w:type="spellEnd"/>
      <w:r>
        <w:rPr>
          <w:spacing w:val="-5"/>
        </w:rPr>
        <w:t xml:space="preserve"> </w:t>
      </w:r>
      <w:r>
        <w:t>or</w:t>
      </w:r>
      <w:r>
        <w:rPr>
          <w:spacing w:val="-5"/>
        </w:rPr>
        <w:t xml:space="preserve"> </w:t>
      </w:r>
      <w:r>
        <w:t>any</w:t>
      </w:r>
      <w:r>
        <w:rPr>
          <w:spacing w:val="-5"/>
        </w:rPr>
        <w:t xml:space="preserve"> </w:t>
      </w:r>
      <w:r>
        <w:t>version</w:t>
      </w:r>
      <w:r>
        <w:rPr>
          <w:spacing w:val="-7"/>
        </w:rPr>
        <w:t xml:space="preserve"> </w:t>
      </w:r>
      <w:r>
        <w:t>of</w:t>
      </w:r>
      <w:r>
        <w:rPr>
          <w:spacing w:val="-5"/>
        </w:rPr>
        <w:t xml:space="preserve"> </w:t>
      </w:r>
      <w:proofErr w:type="spellStart"/>
      <w:r>
        <w:t>mariaDB</w:t>
      </w:r>
      <w:proofErr w:type="spellEnd"/>
      <w:r>
        <w:t xml:space="preserve"> </w:t>
      </w:r>
      <w:r>
        <w:rPr>
          <w:noProof/>
        </w:rPr>
        <w:drawing>
          <wp:inline distT="0" distB="0" distL="0" distR="0" wp14:anchorId="49A2ACB1" wp14:editId="00C7D46D">
            <wp:extent cx="152400" cy="142240"/>
            <wp:effectExtent l="0" t="0" r="0" b="0"/>
            <wp:docPr id="128" name="Image 128" descr="*"/>
            <wp:cNvGraphicFramePr/>
            <a:graphic xmlns:a="http://schemas.openxmlformats.org/drawingml/2006/main">
              <a:graphicData uri="http://schemas.openxmlformats.org/drawingml/2006/picture">
                <pic:pic xmlns:pic="http://schemas.openxmlformats.org/drawingml/2006/picture">
                  <pic:nvPicPr>
                    <pic:cNvPr id="128" name="Image 128" descr="*"/>
                    <pic:cNvPicPr/>
                  </pic:nvPicPr>
                  <pic:blipFill>
                    <a:blip r:embed="rId59" cstate="print"/>
                    <a:stretch>
                      <a:fillRect/>
                    </a:stretch>
                  </pic:blipFill>
                  <pic:spPr>
                    <a:xfrm>
                      <a:off x="0" y="0"/>
                      <a:ext cx="152400" cy="142240"/>
                    </a:xfrm>
                    <a:prstGeom prst="rect">
                      <a:avLst/>
                    </a:prstGeom>
                  </pic:spPr>
                </pic:pic>
              </a:graphicData>
            </a:graphic>
          </wp:inline>
        </w:drawing>
      </w:r>
      <w:r>
        <w:rPr>
          <w:rFonts w:ascii="Times New Roman" w:hAnsi="Times New Roman"/>
          <w:spacing w:val="40"/>
        </w:rPr>
        <w:t xml:space="preserve"> </w:t>
      </w:r>
      <w:r>
        <w:t>WEB server –Apache.</w:t>
      </w:r>
    </w:p>
    <w:p w14:paraId="62E1615F" w14:textId="77777777" w:rsidR="00AC6077" w:rsidRDefault="00AC6077">
      <w:pPr>
        <w:pStyle w:val="BodyText"/>
        <w:spacing w:line="480" w:lineRule="auto"/>
        <w:sectPr w:rsidR="00AC6077">
          <w:pgSz w:w="11920" w:h="16850"/>
          <w:pgMar w:top="620" w:right="425" w:bottom="1160" w:left="0" w:header="0" w:footer="974" w:gutter="0"/>
          <w:cols w:space="720"/>
        </w:sectPr>
      </w:pPr>
    </w:p>
    <w:p w14:paraId="7B615DD6" w14:textId="1A080CB8" w:rsidR="00AC6077" w:rsidRDefault="00000000">
      <w:pPr>
        <w:tabs>
          <w:tab w:val="left" w:pos="1423"/>
        </w:tabs>
        <w:spacing w:before="33"/>
        <w:ind w:left="912"/>
      </w:pPr>
      <w:r w:rsidRPr="006A32FA">
        <w:rPr>
          <w:noProof/>
          <w:color w:val="000000" w:themeColor="text1"/>
        </w:rPr>
        <w:lastRenderedPageBreak/>
        <mc:AlternateContent>
          <mc:Choice Requires="wpg">
            <w:drawing>
              <wp:anchor distT="0" distB="0" distL="0" distR="0" simplePos="0" relativeHeight="251624448" behindDoc="1" locked="0" layoutInCell="1" allowOverlap="1" wp14:anchorId="0D2D1013" wp14:editId="34C5B22D">
                <wp:simplePos x="0" y="0"/>
                <wp:positionH relativeFrom="page">
                  <wp:posOffset>0</wp:posOffset>
                </wp:positionH>
                <wp:positionV relativeFrom="page">
                  <wp:posOffset>304165</wp:posOffset>
                </wp:positionV>
                <wp:extent cx="7260590" cy="10086340"/>
                <wp:effectExtent l="0" t="0" r="0" b="0"/>
                <wp:wrapNone/>
                <wp:docPr id="129" name="Group 129"/>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30" name="Graphic 130"/>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31" name="Graphic 131"/>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43F659C8" id="Group 129" o:spid="_x0000_s1026" style="position:absolute;margin-left:0;margin-top:23.95pt;width:571.7pt;height:794.2pt;z-index:-251692032;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">
                <v:shape id="Graphic 130" o:spid="_x0000_s1027" style="position:absolute;top:1111;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" path="m812800,l,,,170815r812800,l812800,xe" fillcolor="#f9c090" stroked="f">
                  <v:path arrowok="t"/>
                </v:shape>
                <v:shape id="Graphic 131"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5"/>
        </w:rPr>
        <w:t>19</w:t>
      </w:r>
      <w:r>
        <w:rPr>
          <w:color w:val="FFFFFF"/>
        </w:rPr>
        <w:tab/>
      </w:r>
      <w:r w:rsidR="00294A66">
        <w:t>RoadReady Parts</w:t>
      </w:r>
    </w:p>
    <w:p w14:paraId="6159E343" w14:textId="77777777" w:rsidR="00AC6077" w:rsidRDefault="00000000">
      <w:pPr>
        <w:pStyle w:val="BodyText"/>
        <w:spacing w:before="157"/>
        <w:rPr>
          <w:sz w:val="20"/>
        </w:rPr>
      </w:pPr>
      <w:r>
        <w:rPr>
          <w:noProof/>
          <w:sz w:val="20"/>
        </w:rPr>
        <mc:AlternateContent>
          <mc:Choice Requires="wpg">
            <w:drawing>
              <wp:anchor distT="0" distB="0" distL="0" distR="0" simplePos="0" relativeHeight="251654144" behindDoc="1" locked="0" layoutInCell="1" allowOverlap="1" wp14:anchorId="4C086EEB" wp14:editId="3DB65D7D">
                <wp:simplePos x="0" y="0"/>
                <wp:positionH relativeFrom="page">
                  <wp:posOffset>1919605</wp:posOffset>
                </wp:positionH>
                <wp:positionV relativeFrom="paragraph">
                  <wp:posOffset>269875</wp:posOffset>
                </wp:positionV>
                <wp:extent cx="3867785" cy="449580"/>
                <wp:effectExtent l="0" t="0" r="0" b="0"/>
                <wp:wrapTopAndBottom/>
                <wp:docPr id="132" name="Group 132"/>
                <wp:cNvGraphicFramePr/>
                <a:graphic xmlns:a="http://schemas.openxmlformats.org/drawingml/2006/main">
                  <a:graphicData uri="http://schemas.microsoft.com/office/word/2010/wordprocessingGroup">
                    <wpg:wgp>
                      <wpg:cNvGrpSpPr/>
                      <wpg:grpSpPr>
                        <a:xfrm>
                          <a:off x="0" y="0"/>
                          <a:ext cx="3867785" cy="449580"/>
                          <a:chOff x="0" y="0"/>
                          <a:chExt cx="3867785" cy="449580"/>
                        </a:xfrm>
                      </wpg:grpSpPr>
                      <pic:pic xmlns:pic="http://schemas.openxmlformats.org/drawingml/2006/picture">
                        <pic:nvPicPr>
                          <pic:cNvPr id="133" name="Image 133"/>
                          <pic:cNvPicPr/>
                        </pic:nvPicPr>
                        <pic:blipFill>
                          <a:blip r:embed="rId68" cstate="print"/>
                          <a:stretch>
                            <a:fillRect/>
                          </a:stretch>
                        </pic:blipFill>
                        <pic:spPr>
                          <a:xfrm>
                            <a:off x="36194" y="24129"/>
                            <a:ext cx="3831590" cy="425450"/>
                          </a:xfrm>
                          <a:prstGeom prst="rect">
                            <a:avLst/>
                          </a:prstGeom>
                        </pic:spPr>
                      </pic:pic>
                      <pic:pic xmlns:pic="http://schemas.openxmlformats.org/drawingml/2006/picture">
                        <pic:nvPicPr>
                          <pic:cNvPr id="134" name="Image 134"/>
                          <pic:cNvPicPr/>
                        </pic:nvPicPr>
                        <pic:blipFill>
                          <a:blip r:embed="rId69" cstate="print"/>
                          <a:stretch>
                            <a:fillRect/>
                          </a:stretch>
                        </pic:blipFill>
                        <pic:spPr>
                          <a:xfrm>
                            <a:off x="0" y="0"/>
                            <a:ext cx="3828415" cy="422275"/>
                          </a:xfrm>
                          <a:prstGeom prst="rect">
                            <a:avLst/>
                          </a:prstGeom>
                        </pic:spPr>
                      </pic:pic>
                    </wpg:wgp>
                  </a:graphicData>
                </a:graphic>
              </wp:anchor>
            </w:drawing>
          </mc:Choice>
          <mc:Fallback>
            <w:pict>
              <v:group w14:anchorId="1B7825C7" id="Group 132" o:spid="_x0000_s1026" style="position:absolute;margin-left:151.15pt;margin-top:21.25pt;width:304.55pt;height:35.4pt;z-index:-251662336;mso-wrap-distance-left:0;mso-wrap-distance-right:0;mso-position-horizontal-relative:page" coordsize="38677,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">
                <v:shape id="Image 133" o:spid="_x0000_s1027" type="#_x0000_t75" style="position:absolute;left:361;top:241;width:38316;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">
                  <v:imagedata r:id="rId70" o:title=""/>
                </v:shape>
                <v:shape id="Image 134" o:spid="_x0000_s1028" type="#_x0000_t75" style="position:absolute;width:38284;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">
                  <v:imagedata r:id="rId71" o:title=""/>
                </v:shape>
                <w10:wrap type="topAndBottom" anchorx="page"/>
              </v:group>
            </w:pict>
          </mc:Fallback>
        </mc:AlternateContent>
      </w:r>
    </w:p>
    <w:p w14:paraId="50705961" w14:textId="77777777" w:rsidR="00AC6077" w:rsidRDefault="00AC6077">
      <w:pPr>
        <w:pStyle w:val="Heading2"/>
        <w:tabs>
          <w:tab w:val="left" w:pos="2160"/>
        </w:tabs>
        <w:ind w:left="1798" w:firstLine="0"/>
        <w:rPr>
          <w:u w:val="none"/>
        </w:rPr>
      </w:pPr>
    </w:p>
    <w:p w14:paraId="0121C87E" w14:textId="77777777" w:rsidR="00AC6077" w:rsidRDefault="00000000">
      <w:pPr>
        <w:pStyle w:val="Heading2"/>
        <w:numPr>
          <w:ilvl w:val="1"/>
          <w:numId w:val="11"/>
        </w:numPr>
        <w:tabs>
          <w:tab w:val="left" w:pos="2160"/>
        </w:tabs>
        <w:ind w:hanging="362"/>
        <w:rPr>
          <w:u w:val="none"/>
        </w:rPr>
      </w:pPr>
      <w:r>
        <w:rPr>
          <w:u w:val="thick"/>
        </w:rPr>
        <w:t>Feasibility</w:t>
      </w:r>
      <w:r>
        <w:rPr>
          <w:spacing w:val="-9"/>
          <w:u w:val="thick"/>
        </w:rPr>
        <w:t xml:space="preserve"> </w:t>
      </w:r>
      <w:r>
        <w:rPr>
          <w:spacing w:val="-2"/>
          <w:u w:val="thick"/>
        </w:rPr>
        <w:t>Study:</w:t>
      </w:r>
    </w:p>
    <w:p w14:paraId="08152C9E" w14:textId="77777777" w:rsidR="00AC6077" w:rsidRDefault="00AC6077">
      <w:pPr>
        <w:pStyle w:val="Heading2"/>
        <w:tabs>
          <w:tab w:val="left" w:pos="2160"/>
        </w:tabs>
        <w:ind w:left="0" w:firstLine="0"/>
        <w:rPr>
          <w:spacing w:val="-2"/>
          <w:u w:val="thick"/>
        </w:rPr>
      </w:pPr>
    </w:p>
    <w:p w14:paraId="2F5D6EA2" w14:textId="77777777" w:rsidR="00AC6077" w:rsidRDefault="00000000">
      <w:pPr>
        <w:pStyle w:val="BodyText"/>
        <w:ind w:left="1440" w:right="992" w:firstLine="717"/>
        <w:rPr>
          <w:sz w:val="24"/>
        </w:rPr>
      </w:pPr>
      <w:r>
        <w:t>Feasibility</w:t>
      </w:r>
      <w:r>
        <w:rPr>
          <w:spacing w:val="-3"/>
        </w:rPr>
        <w:t xml:space="preserve"> </w:t>
      </w:r>
      <w:r>
        <w:t>study</w:t>
      </w:r>
      <w:r>
        <w:rPr>
          <w:spacing w:val="-3"/>
        </w:rPr>
        <w:t xml:space="preserve"> </w:t>
      </w:r>
      <w:r>
        <w:t>provides</w:t>
      </w:r>
      <w:r>
        <w:rPr>
          <w:spacing w:val="-6"/>
        </w:rPr>
        <w:t xml:space="preserve"> </w:t>
      </w:r>
      <w:r>
        <w:t>us</w:t>
      </w:r>
      <w:r>
        <w:rPr>
          <w:spacing w:val="-2"/>
        </w:rPr>
        <w:t xml:space="preserve"> </w:t>
      </w:r>
      <w:r>
        <w:t>information</w:t>
      </w:r>
      <w:r>
        <w:rPr>
          <w:spacing w:val="-2"/>
        </w:rPr>
        <w:t xml:space="preserve"> </w:t>
      </w:r>
      <w:r>
        <w:t>about</w:t>
      </w:r>
      <w:r>
        <w:rPr>
          <w:spacing w:val="-4"/>
        </w:rPr>
        <w:t xml:space="preserve"> </w:t>
      </w:r>
      <w:r>
        <w:t>cost</w:t>
      </w:r>
      <w:r>
        <w:rPr>
          <w:spacing w:val="-4"/>
        </w:rPr>
        <w:t xml:space="preserve"> </w:t>
      </w:r>
      <w:r>
        <w:t>of</w:t>
      </w:r>
      <w:r>
        <w:rPr>
          <w:spacing w:val="-2"/>
        </w:rPr>
        <w:t xml:space="preserve"> </w:t>
      </w:r>
      <w:r>
        <w:t>our</w:t>
      </w:r>
      <w:r>
        <w:rPr>
          <w:spacing w:val="-5"/>
        </w:rPr>
        <w:t xml:space="preserve"> </w:t>
      </w:r>
      <w:r>
        <w:t>project.</w:t>
      </w:r>
      <w:r>
        <w:rPr>
          <w:spacing w:val="-2"/>
        </w:rPr>
        <w:t xml:space="preserve"> </w:t>
      </w:r>
      <w:r>
        <w:t>This work on three-feature technical, economical, operational feasibility study</w:t>
      </w:r>
      <w:r>
        <w:rPr>
          <w:sz w:val="24"/>
        </w:rPr>
        <w:t>.</w:t>
      </w:r>
    </w:p>
    <w:p w14:paraId="2E6A1BE6" w14:textId="77777777" w:rsidR="00AC6077" w:rsidRDefault="00AC6077">
      <w:pPr>
        <w:pStyle w:val="BodyText"/>
        <w:ind w:left="1440" w:right="992" w:firstLine="717"/>
        <w:rPr>
          <w:sz w:val="24"/>
        </w:rPr>
      </w:pPr>
    </w:p>
    <w:p w14:paraId="37BD1CFC" w14:textId="77777777" w:rsidR="00AC6077" w:rsidRDefault="00000000">
      <w:pPr>
        <w:pStyle w:val="Heading5"/>
        <w:numPr>
          <w:ilvl w:val="0"/>
          <w:numId w:val="13"/>
        </w:numPr>
        <w:tabs>
          <w:tab w:val="left" w:pos="2159"/>
        </w:tabs>
        <w:ind w:left="2159" w:hanging="361"/>
      </w:pPr>
      <w:r>
        <w:rPr>
          <w:spacing w:val="-2"/>
        </w:rPr>
        <w:t>Technical:</w:t>
      </w:r>
    </w:p>
    <w:p w14:paraId="6D0DCA3F" w14:textId="77777777" w:rsidR="00AC6077" w:rsidRDefault="00000000">
      <w:pPr>
        <w:pStyle w:val="BodyText"/>
        <w:spacing w:before="283"/>
        <w:ind w:left="1440" w:right="1011" w:firstLine="717"/>
        <w:jc w:val="both"/>
        <w:rPr>
          <w:spacing w:val="-2"/>
        </w:rPr>
      </w:pPr>
      <w:r>
        <w:t xml:space="preserve">Technical feasibility </w:t>
      </w:r>
      <w:proofErr w:type="gramStart"/>
      <w:r>
        <w:t>check</w:t>
      </w:r>
      <w:proofErr w:type="gramEnd"/>
      <w:r>
        <w:t xml:space="preserve"> the project is technically possible or not. Technical</w:t>
      </w:r>
      <w:r>
        <w:rPr>
          <w:spacing w:val="-16"/>
        </w:rPr>
        <w:t xml:space="preserve"> </w:t>
      </w:r>
      <w:r>
        <w:t>feasibility</w:t>
      </w:r>
      <w:r>
        <w:rPr>
          <w:spacing w:val="-16"/>
        </w:rPr>
        <w:t xml:space="preserve"> </w:t>
      </w:r>
      <w:r>
        <w:t>can</w:t>
      </w:r>
      <w:r>
        <w:rPr>
          <w:spacing w:val="-16"/>
        </w:rPr>
        <w:t xml:space="preserve"> </w:t>
      </w:r>
      <w:r>
        <w:t>work</w:t>
      </w:r>
      <w:r>
        <w:rPr>
          <w:spacing w:val="-16"/>
        </w:rPr>
        <w:t xml:space="preserve"> </w:t>
      </w:r>
      <w:r>
        <w:t>for</w:t>
      </w:r>
      <w:r>
        <w:rPr>
          <w:spacing w:val="-16"/>
        </w:rPr>
        <w:t xml:space="preserve"> </w:t>
      </w:r>
      <w:r>
        <w:t>the</w:t>
      </w:r>
      <w:r>
        <w:rPr>
          <w:spacing w:val="-15"/>
        </w:rPr>
        <w:t xml:space="preserve"> </w:t>
      </w:r>
      <w:r>
        <w:t>project</w:t>
      </w:r>
      <w:r>
        <w:rPr>
          <w:spacing w:val="-16"/>
        </w:rPr>
        <w:t xml:space="preserve"> </w:t>
      </w:r>
      <w:r>
        <w:t>to</w:t>
      </w:r>
      <w:r>
        <w:rPr>
          <w:spacing w:val="-16"/>
        </w:rPr>
        <w:t xml:space="preserve"> </w:t>
      </w:r>
      <w:r>
        <w:t>be</w:t>
      </w:r>
      <w:r>
        <w:rPr>
          <w:spacing w:val="-15"/>
        </w:rPr>
        <w:t xml:space="preserve"> </w:t>
      </w:r>
      <w:r>
        <w:t>done</w:t>
      </w:r>
      <w:r>
        <w:rPr>
          <w:spacing w:val="-16"/>
        </w:rPr>
        <w:t xml:space="preserve"> </w:t>
      </w:r>
      <w:r>
        <w:t>with</w:t>
      </w:r>
      <w:r>
        <w:rPr>
          <w:spacing w:val="-14"/>
        </w:rPr>
        <w:t xml:space="preserve"> </w:t>
      </w:r>
      <w:r>
        <w:t>current</w:t>
      </w:r>
      <w:r>
        <w:rPr>
          <w:spacing w:val="-16"/>
        </w:rPr>
        <w:t xml:space="preserve"> </w:t>
      </w:r>
      <w:r>
        <w:t xml:space="preserve">equipment, existing software technology &amp; available personnel. There is need for new </w:t>
      </w:r>
      <w:r>
        <w:rPr>
          <w:spacing w:val="-2"/>
        </w:rPr>
        <w:t>technology.</w:t>
      </w:r>
    </w:p>
    <w:p w14:paraId="4514BB30" w14:textId="77777777" w:rsidR="00AC6077" w:rsidRDefault="00AC6077">
      <w:pPr>
        <w:pStyle w:val="BodyText"/>
        <w:spacing w:before="283"/>
        <w:ind w:left="1440" w:right="1011" w:firstLine="717"/>
        <w:jc w:val="both"/>
        <w:rPr>
          <w:spacing w:val="-2"/>
        </w:rPr>
      </w:pPr>
    </w:p>
    <w:p w14:paraId="475DF448" w14:textId="77777777" w:rsidR="00AC6077" w:rsidRDefault="00000000">
      <w:pPr>
        <w:pStyle w:val="Heading3"/>
        <w:numPr>
          <w:ilvl w:val="0"/>
          <w:numId w:val="13"/>
        </w:numPr>
        <w:tabs>
          <w:tab w:val="left" w:pos="2159"/>
        </w:tabs>
        <w:ind w:left="2159" w:hanging="361"/>
      </w:pPr>
      <w:r>
        <w:rPr>
          <w:spacing w:val="-2"/>
        </w:rPr>
        <w:t>Economical:</w:t>
      </w:r>
    </w:p>
    <w:p w14:paraId="7A7151CF" w14:textId="77777777" w:rsidR="00AC6077" w:rsidRDefault="00000000">
      <w:pPr>
        <w:pStyle w:val="BodyText"/>
        <w:spacing w:before="298"/>
        <w:ind w:left="1440" w:right="1017" w:firstLine="717"/>
        <w:jc w:val="both"/>
      </w:pPr>
      <w:proofErr w:type="spellStart"/>
      <w:r>
        <w:t>Economical</w:t>
      </w:r>
      <w:proofErr w:type="spellEnd"/>
      <w:r>
        <w:t xml:space="preserve"> Feasibility check, there are sufficient benefits to creating the system. It determines costs and expected of each of the alternative</w:t>
      </w:r>
    </w:p>
    <w:p w14:paraId="685C625D" w14:textId="77777777" w:rsidR="00AC6077" w:rsidRDefault="00AC6077">
      <w:pPr>
        <w:pStyle w:val="BodyText"/>
        <w:spacing w:before="298"/>
        <w:ind w:left="1440" w:right="1017" w:firstLine="717"/>
        <w:jc w:val="both"/>
      </w:pPr>
    </w:p>
    <w:p w14:paraId="3B3686D7" w14:textId="77777777" w:rsidR="00AC6077" w:rsidRDefault="00000000">
      <w:pPr>
        <w:pStyle w:val="Heading3"/>
        <w:numPr>
          <w:ilvl w:val="0"/>
          <w:numId w:val="13"/>
        </w:numPr>
        <w:tabs>
          <w:tab w:val="left" w:pos="2159"/>
        </w:tabs>
        <w:ind w:left="2159" w:hanging="361"/>
      </w:pPr>
      <w:r>
        <w:rPr>
          <w:spacing w:val="-2"/>
        </w:rPr>
        <w:t>Operational:</w:t>
      </w:r>
    </w:p>
    <w:p w14:paraId="35DFC604" w14:textId="77777777" w:rsidR="00AC6077" w:rsidRDefault="00000000">
      <w:pPr>
        <w:pStyle w:val="BodyText"/>
        <w:spacing w:line="338" w:lineRule="exact"/>
        <w:ind w:left="2160"/>
      </w:pPr>
      <w:r>
        <w:t>Will</w:t>
      </w:r>
      <w:r>
        <w:rPr>
          <w:spacing w:val="-5"/>
        </w:rPr>
        <w:t xml:space="preserve"> </w:t>
      </w:r>
      <w:r>
        <w:t>the</w:t>
      </w:r>
      <w:r>
        <w:rPr>
          <w:spacing w:val="-6"/>
        </w:rPr>
        <w:t xml:space="preserve"> </w:t>
      </w:r>
      <w:r>
        <w:t>system</w:t>
      </w:r>
      <w:r>
        <w:rPr>
          <w:spacing w:val="-6"/>
        </w:rPr>
        <w:t xml:space="preserve"> </w:t>
      </w:r>
      <w:r>
        <w:t>be</w:t>
      </w:r>
      <w:r>
        <w:rPr>
          <w:spacing w:val="-6"/>
        </w:rPr>
        <w:t xml:space="preserve"> </w:t>
      </w:r>
      <w:r>
        <w:t>used</w:t>
      </w:r>
      <w:r>
        <w:rPr>
          <w:spacing w:val="-7"/>
        </w:rPr>
        <w:t xml:space="preserve"> </w:t>
      </w:r>
      <w:r>
        <w:t>if</w:t>
      </w:r>
      <w:r>
        <w:rPr>
          <w:spacing w:val="-5"/>
        </w:rPr>
        <w:t xml:space="preserve"> </w:t>
      </w:r>
      <w:r>
        <w:t>it</w:t>
      </w:r>
      <w:r>
        <w:rPr>
          <w:spacing w:val="-3"/>
        </w:rPr>
        <w:t xml:space="preserve"> </w:t>
      </w:r>
      <w:r>
        <w:t>is</w:t>
      </w:r>
      <w:r>
        <w:rPr>
          <w:spacing w:val="-5"/>
        </w:rPr>
        <w:t xml:space="preserve"> </w:t>
      </w:r>
      <w:r>
        <w:t>developed</w:t>
      </w:r>
      <w:r>
        <w:rPr>
          <w:spacing w:val="-3"/>
        </w:rPr>
        <w:t xml:space="preserve"> </w:t>
      </w:r>
      <w:r>
        <w:t>&amp;</w:t>
      </w:r>
      <w:r>
        <w:rPr>
          <w:spacing w:val="-2"/>
        </w:rPr>
        <w:t xml:space="preserve"> implemented?</w:t>
      </w:r>
    </w:p>
    <w:p w14:paraId="64BC4E1C" w14:textId="77777777" w:rsidR="00AC6077" w:rsidRDefault="00000000">
      <w:pPr>
        <w:pStyle w:val="BodyText"/>
        <w:spacing w:line="242" w:lineRule="auto"/>
        <w:ind w:left="2134" w:right="992" w:firstLine="26"/>
      </w:pPr>
      <w:r>
        <w:t>Will</w:t>
      </w:r>
      <w:r>
        <w:rPr>
          <w:spacing w:val="-2"/>
        </w:rPr>
        <w:t xml:space="preserve"> </w:t>
      </w:r>
      <w:r>
        <w:t>there</w:t>
      </w:r>
      <w:r>
        <w:rPr>
          <w:spacing w:val="-5"/>
        </w:rPr>
        <w:t xml:space="preserve"> </w:t>
      </w:r>
      <w:r>
        <w:t>be</w:t>
      </w:r>
      <w:r>
        <w:rPr>
          <w:spacing w:val="-3"/>
        </w:rPr>
        <w:t xml:space="preserve"> </w:t>
      </w:r>
      <w:r>
        <w:t>resistance</w:t>
      </w:r>
      <w:r>
        <w:rPr>
          <w:spacing w:val="-3"/>
        </w:rPr>
        <w:t xml:space="preserve"> </w:t>
      </w:r>
      <w:r>
        <w:t>from</w:t>
      </w:r>
      <w:r>
        <w:rPr>
          <w:spacing w:val="-4"/>
        </w:rPr>
        <w:t xml:space="preserve"> </w:t>
      </w:r>
      <w:r>
        <w:t>user</w:t>
      </w:r>
      <w:r>
        <w:rPr>
          <w:spacing w:val="-2"/>
        </w:rPr>
        <w:t xml:space="preserve"> </w:t>
      </w:r>
      <w:r>
        <w:t>that</w:t>
      </w:r>
      <w:r>
        <w:rPr>
          <w:spacing w:val="-3"/>
        </w:rPr>
        <w:t xml:space="preserve"> </w:t>
      </w:r>
      <w:r>
        <w:t>will</w:t>
      </w:r>
      <w:r>
        <w:rPr>
          <w:spacing w:val="-4"/>
        </w:rPr>
        <w:t xml:space="preserve"> </w:t>
      </w:r>
      <w:r>
        <w:t>undermine</w:t>
      </w:r>
      <w:r>
        <w:rPr>
          <w:spacing w:val="-3"/>
        </w:rPr>
        <w:t xml:space="preserve"> </w:t>
      </w:r>
      <w:r>
        <w:t>the</w:t>
      </w:r>
      <w:r>
        <w:rPr>
          <w:spacing w:val="-3"/>
        </w:rPr>
        <w:t xml:space="preserve"> </w:t>
      </w:r>
      <w:r>
        <w:t>possible application the possible application benefits?</w:t>
      </w:r>
    </w:p>
    <w:p w14:paraId="270D6D07" w14:textId="77777777" w:rsidR="00AC6077" w:rsidRDefault="00AC6077">
      <w:pPr>
        <w:pStyle w:val="BodyText"/>
        <w:spacing w:line="242" w:lineRule="auto"/>
        <w:sectPr w:rsidR="00AC6077">
          <w:pgSz w:w="11920" w:h="16850"/>
          <w:pgMar w:top="620" w:right="425" w:bottom="1160" w:left="0" w:header="0" w:footer="974" w:gutter="0"/>
          <w:cols w:space="720"/>
        </w:sectPr>
      </w:pPr>
    </w:p>
    <w:p w14:paraId="491C6BC0" w14:textId="4B3473F7" w:rsidR="00AC6077" w:rsidRDefault="00000000">
      <w:pPr>
        <w:tabs>
          <w:tab w:val="left" w:pos="1423"/>
        </w:tabs>
        <w:spacing w:before="33"/>
        <w:ind w:left="912"/>
      </w:pPr>
      <w:r w:rsidRPr="006A32FA">
        <w:rPr>
          <w:noProof/>
          <w:color w:val="000000" w:themeColor="text1"/>
        </w:rPr>
        <w:lastRenderedPageBreak/>
        <mc:AlternateContent>
          <mc:Choice Requires="wpg">
            <w:drawing>
              <wp:anchor distT="0" distB="0" distL="0" distR="0" simplePos="0" relativeHeight="251625472" behindDoc="1" locked="0" layoutInCell="1" allowOverlap="1" wp14:anchorId="1E98C527" wp14:editId="1F5140EA">
                <wp:simplePos x="0" y="0"/>
                <wp:positionH relativeFrom="page">
                  <wp:posOffset>0</wp:posOffset>
                </wp:positionH>
                <wp:positionV relativeFrom="page">
                  <wp:posOffset>304165</wp:posOffset>
                </wp:positionV>
                <wp:extent cx="7260590" cy="10086340"/>
                <wp:effectExtent l="0" t="0" r="0" b="0"/>
                <wp:wrapNone/>
                <wp:docPr id="135" name="Group 13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36" name="Graphic 136"/>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37" name="Graphic 13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25AF503C" id="Group 135" o:spid="_x0000_s1026" style="position:absolute;margin-left:0;margin-top:23.95pt;width:571.7pt;height:794.2pt;z-index:-251691008;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">
                <v:shape id="Graphic 136"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" path="m812800,l,,,170815r812800,l812800,xe" fillcolor="#f9c090" stroked="f">
                  <v:path arrowok="t"/>
                </v:shape>
                <v:shape id="Graphic 137"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5"/>
        </w:rPr>
        <w:t>20</w:t>
      </w:r>
      <w:r>
        <w:rPr>
          <w:color w:val="FFFFFF"/>
        </w:rPr>
        <w:tab/>
      </w:r>
      <w:r w:rsidR="00294A66">
        <w:t>RoadReady Parts</w:t>
      </w:r>
    </w:p>
    <w:p w14:paraId="625E8628" w14:textId="77777777" w:rsidR="00AC6077" w:rsidRDefault="00000000">
      <w:pPr>
        <w:pStyle w:val="BodyText"/>
        <w:spacing w:before="105"/>
        <w:rPr>
          <w:sz w:val="20"/>
        </w:rPr>
      </w:pPr>
      <w:r>
        <w:rPr>
          <w:noProof/>
          <w:sz w:val="20"/>
        </w:rPr>
        <mc:AlternateContent>
          <mc:Choice Requires="wpg">
            <w:drawing>
              <wp:anchor distT="0" distB="0" distL="0" distR="0" simplePos="0" relativeHeight="251655168" behindDoc="1" locked="0" layoutInCell="1" allowOverlap="1" wp14:anchorId="7C43B379" wp14:editId="217C984B">
                <wp:simplePos x="0" y="0"/>
                <wp:positionH relativeFrom="page">
                  <wp:posOffset>1925320</wp:posOffset>
                </wp:positionH>
                <wp:positionV relativeFrom="paragraph">
                  <wp:posOffset>236855</wp:posOffset>
                </wp:positionV>
                <wp:extent cx="4074795" cy="449580"/>
                <wp:effectExtent l="0" t="0" r="0" b="0"/>
                <wp:wrapTopAndBottom/>
                <wp:docPr id="138" name="Group 138"/>
                <wp:cNvGraphicFramePr/>
                <a:graphic xmlns:a="http://schemas.openxmlformats.org/drawingml/2006/main">
                  <a:graphicData uri="http://schemas.microsoft.com/office/word/2010/wordprocessingGroup">
                    <wpg:wgp>
                      <wpg:cNvGrpSpPr/>
                      <wpg:grpSpPr>
                        <a:xfrm>
                          <a:off x="0" y="0"/>
                          <a:ext cx="4074795" cy="449580"/>
                          <a:chOff x="0" y="0"/>
                          <a:chExt cx="4074795" cy="449580"/>
                        </a:xfrm>
                      </wpg:grpSpPr>
                      <pic:pic xmlns:pic="http://schemas.openxmlformats.org/drawingml/2006/picture">
                        <pic:nvPicPr>
                          <pic:cNvPr id="139" name="Image 139"/>
                          <pic:cNvPicPr/>
                        </pic:nvPicPr>
                        <pic:blipFill>
                          <a:blip r:embed="rId72" cstate="print"/>
                          <a:stretch>
                            <a:fillRect/>
                          </a:stretch>
                        </pic:blipFill>
                        <pic:spPr>
                          <a:xfrm>
                            <a:off x="36194" y="24129"/>
                            <a:ext cx="4038600" cy="425450"/>
                          </a:xfrm>
                          <a:prstGeom prst="rect">
                            <a:avLst/>
                          </a:prstGeom>
                        </pic:spPr>
                      </pic:pic>
                      <pic:pic xmlns:pic="http://schemas.openxmlformats.org/drawingml/2006/picture">
                        <pic:nvPicPr>
                          <pic:cNvPr id="140" name="Image 140"/>
                          <pic:cNvPicPr/>
                        </pic:nvPicPr>
                        <pic:blipFill>
                          <a:blip r:embed="rId73" cstate="print"/>
                          <a:stretch>
                            <a:fillRect/>
                          </a:stretch>
                        </pic:blipFill>
                        <pic:spPr>
                          <a:xfrm>
                            <a:off x="0" y="0"/>
                            <a:ext cx="4036060" cy="422275"/>
                          </a:xfrm>
                          <a:prstGeom prst="rect">
                            <a:avLst/>
                          </a:prstGeom>
                        </pic:spPr>
                      </pic:pic>
                    </wpg:wgp>
                  </a:graphicData>
                </a:graphic>
              </wp:anchor>
            </w:drawing>
          </mc:Choice>
          <mc:Fallback>
            <w:pict>
              <v:group w14:anchorId="6FA95DB0" id="Group 138" o:spid="_x0000_s1026" style="position:absolute;margin-left:151.6pt;margin-top:18.65pt;width:320.85pt;height:35.4pt;z-index:-251661312;mso-wrap-distance-left:0;mso-wrap-distance-right:0;mso-position-horizontal-relative:page" coordsize="40747,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">
                <v:shape id="Image 139" o:spid="_x0000_s1027" type="#_x0000_t75" style="position:absolute;left:361;top:241;width:40386;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">
                  <v:imagedata r:id="rId74" o:title=""/>
                </v:shape>
                <v:shape id="Image 140" o:spid="_x0000_s1028" type="#_x0000_t75" style="position:absolute;width:40360;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">
                  <v:imagedata r:id="rId75" o:title=""/>
                </v:shape>
                <w10:wrap type="topAndBottom" anchorx="page"/>
              </v:group>
            </w:pict>
          </mc:Fallback>
        </mc:AlternateContent>
      </w:r>
    </w:p>
    <w:p w14:paraId="5F4D8B77" w14:textId="77777777" w:rsidR="00AC6077" w:rsidRDefault="00AC6077">
      <w:pPr>
        <w:pStyle w:val="BodyText"/>
        <w:ind w:left="1440" w:right="1018" w:firstLine="717"/>
        <w:jc w:val="both"/>
      </w:pPr>
    </w:p>
    <w:p w14:paraId="3CEC3364" w14:textId="77777777" w:rsidR="00AC6077" w:rsidRDefault="00AC6077">
      <w:pPr>
        <w:pStyle w:val="BodyText"/>
        <w:ind w:left="1440" w:right="1018" w:firstLine="717"/>
        <w:jc w:val="both"/>
      </w:pPr>
    </w:p>
    <w:p w14:paraId="4C7C5107" w14:textId="77777777" w:rsidR="00AC6077" w:rsidRDefault="00000000">
      <w:pPr>
        <w:pStyle w:val="BodyText"/>
        <w:ind w:left="1440" w:right="1018" w:firstLine="717"/>
        <w:jc w:val="both"/>
      </w:pPr>
      <w:r>
        <w:t xml:space="preserve">The analysis doesn’t know the working process of the user for which, he is going to develop information system. The analyst </w:t>
      </w:r>
      <w:proofErr w:type="gramStart"/>
      <w:r>
        <w:t>use</w:t>
      </w:r>
      <w:proofErr w:type="gramEnd"/>
      <w:r>
        <w:t xml:space="preserve"> specific methods for collecting data about requirement, which is called fact-finding technique.</w:t>
      </w:r>
    </w:p>
    <w:p w14:paraId="583D613E" w14:textId="77777777" w:rsidR="00AC6077" w:rsidRDefault="00AC6077">
      <w:pPr>
        <w:pStyle w:val="BodyText"/>
        <w:ind w:left="1440" w:right="1018" w:firstLine="717"/>
        <w:jc w:val="both"/>
      </w:pPr>
    </w:p>
    <w:p w14:paraId="45C87059" w14:textId="77777777" w:rsidR="00AC6077" w:rsidRDefault="00000000">
      <w:pPr>
        <w:pStyle w:val="BodyText"/>
        <w:ind w:left="1440" w:right="1006" w:firstLine="717"/>
        <w:jc w:val="both"/>
      </w:pPr>
      <w:r>
        <w:t xml:space="preserve">It includes the interview, questionnaire and record review. Analyst employees more than one of these techniques to help an accurate and comprehensive investigation. Analyst requires progressive lower level of detail for logical design. Hence it is also true that two project are never same in </w:t>
      </w:r>
      <w:proofErr w:type="spellStart"/>
      <w:r>
        <w:t>am</w:t>
      </w:r>
      <w:proofErr w:type="spellEnd"/>
      <w:r>
        <w:t xml:space="preserve"> information</w:t>
      </w:r>
      <w:r>
        <w:rPr>
          <w:spacing w:val="-1"/>
        </w:rPr>
        <w:t xml:space="preserve"> </w:t>
      </w:r>
      <w:r>
        <w:t>system. It</w:t>
      </w:r>
      <w:r>
        <w:rPr>
          <w:spacing w:val="-4"/>
        </w:rPr>
        <w:t xml:space="preserve"> </w:t>
      </w:r>
      <w:r>
        <w:t>means that</w:t>
      </w:r>
      <w:r>
        <w:rPr>
          <w:spacing w:val="-1"/>
        </w:rPr>
        <w:t xml:space="preserve"> </w:t>
      </w:r>
      <w:r>
        <w:t>analyst must use</w:t>
      </w:r>
      <w:r>
        <w:rPr>
          <w:spacing w:val="-3"/>
        </w:rPr>
        <w:t xml:space="preserve"> </w:t>
      </w:r>
      <w:r>
        <w:t>information-gathering</w:t>
      </w:r>
      <w:r>
        <w:rPr>
          <w:spacing w:val="-1"/>
        </w:rPr>
        <w:t xml:space="preserve"> </w:t>
      </w:r>
      <w:r>
        <w:t>tool.</w:t>
      </w:r>
    </w:p>
    <w:p w14:paraId="358AE498" w14:textId="77777777" w:rsidR="00AC6077" w:rsidRDefault="00000000">
      <w:pPr>
        <w:pStyle w:val="Heading3"/>
        <w:numPr>
          <w:ilvl w:val="0"/>
          <w:numId w:val="13"/>
        </w:numPr>
        <w:tabs>
          <w:tab w:val="left" w:pos="2159"/>
        </w:tabs>
        <w:spacing w:before="292"/>
        <w:ind w:left="2159" w:hanging="361"/>
      </w:pPr>
      <w:r>
        <w:t>Interview:</w:t>
      </w:r>
      <w:r>
        <w:rPr>
          <w:spacing w:val="-15"/>
        </w:rPr>
        <w:t xml:space="preserve"> </w:t>
      </w:r>
    </w:p>
    <w:p w14:paraId="2C706207" w14:textId="77777777" w:rsidR="00AC6077" w:rsidRDefault="00000000">
      <w:pPr>
        <w:pStyle w:val="BodyText"/>
        <w:spacing w:before="293"/>
        <w:ind w:left="1800" w:right="1004" w:firstLine="357"/>
        <w:jc w:val="both"/>
      </w:pPr>
      <w:r>
        <w:t>This is technique is used to collect information from individual or from groups.</w:t>
      </w:r>
      <w:r>
        <w:rPr>
          <w:spacing w:val="-5"/>
        </w:rPr>
        <w:t xml:space="preserve"> </w:t>
      </w:r>
      <w:r>
        <w:t>It</w:t>
      </w:r>
      <w:r>
        <w:rPr>
          <w:spacing w:val="-8"/>
        </w:rPr>
        <w:t xml:space="preserve"> </w:t>
      </w:r>
      <w:r>
        <w:t>is</w:t>
      </w:r>
      <w:r>
        <w:rPr>
          <w:spacing w:val="-4"/>
        </w:rPr>
        <w:t xml:space="preserve"> </w:t>
      </w:r>
      <w:r>
        <w:t>an</w:t>
      </w:r>
      <w:r>
        <w:rPr>
          <w:spacing w:val="-5"/>
        </w:rPr>
        <w:t xml:space="preserve"> </w:t>
      </w:r>
      <w:r>
        <w:t>art</w:t>
      </w:r>
      <w:r>
        <w:rPr>
          <w:spacing w:val="-5"/>
        </w:rPr>
        <w:t xml:space="preserve"> </w:t>
      </w:r>
      <w:r>
        <w:t>better</w:t>
      </w:r>
      <w:r>
        <w:rPr>
          <w:spacing w:val="-7"/>
        </w:rPr>
        <w:t xml:space="preserve"> </w:t>
      </w:r>
      <w:r>
        <w:t>learned</w:t>
      </w:r>
      <w:r>
        <w:rPr>
          <w:spacing w:val="-8"/>
        </w:rPr>
        <w:t xml:space="preserve"> </w:t>
      </w:r>
      <w:r>
        <w:t>from</w:t>
      </w:r>
      <w:r>
        <w:rPr>
          <w:spacing w:val="-5"/>
        </w:rPr>
        <w:t xml:space="preserve"> </w:t>
      </w:r>
      <w:r>
        <w:t>practice</w:t>
      </w:r>
      <w:r>
        <w:rPr>
          <w:spacing w:val="-7"/>
        </w:rPr>
        <w:t xml:space="preserve"> </w:t>
      </w:r>
      <w:r>
        <w:t>than</w:t>
      </w:r>
      <w:r>
        <w:rPr>
          <w:spacing w:val="-6"/>
        </w:rPr>
        <w:t xml:space="preserve"> </w:t>
      </w:r>
      <w:r>
        <w:t>books.</w:t>
      </w:r>
      <w:r>
        <w:rPr>
          <w:spacing w:val="-3"/>
        </w:rPr>
        <w:t xml:space="preserve"> </w:t>
      </w:r>
      <w:r>
        <w:t>It</w:t>
      </w:r>
      <w:r>
        <w:rPr>
          <w:spacing w:val="-8"/>
        </w:rPr>
        <w:t xml:space="preserve"> </w:t>
      </w:r>
      <w:r>
        <w:t>is</w:t>
      </w:r>
      <w:r>
        <w:rPr>
          <w:spacing w:val="-6"/>
        </w:rPr>
        <w:t xml:space="preserve"> </w:t>
      </w:r>
      <w:r>
        <w:t>an</w:t>
      </w:r>
      <w:r>
        <w:rPr>
          <w:spacing w:val="-6"/>
        </w:rPr>
        <w:t xml:space="preserve"> </w:t>
      </w:r>
      <w:r>
        <w:t>individual technique to gather qualitative information, opinions, policies, suggestion, underlying problem etc.</w:t>
      </w:r>
    </w:p>
    <w:p w14:paraId="6E6D72F8" w14:textId="77777777" w:rsidR="00AC6077" w:rsidRDefault="00000000">
      <w:pPr>
        <w:pStyle w:val="Heading3"/>
        <w:numPr>
          <w:ilvl w:val="0"/>
          <w:numId w:val="13"/>
        </w:numPr>
        <w:tabs>
          <w:tab w:val="left" w:pos="2235"/>
        </w:tabs>
        <w:spacing w:before="119"/>
        <w:ind w:left="2235" w:hanging="361"/>
      </w:pPr>
      <w:r>
        <w:rPr>
          <w:spacing w:val="-2"/>
        </w:rPr>
        <w:t>Questionnaires:</w:t>
      </w:r>
      <w:r>
        <w:rPr>
          <w:spacing w:val="10"/>
        </w:rPr>
        <w:t xml:space="preserve"> </w:t>
      </w:r>
    </w:p>
    <w:p w14:paraId="77E0786B" w14:textId="77777777" w:rsidR="00AC6077" w:rsidRDefault="00000000">
      <w:pPr>
        <w:pStyle w:val="BodyText"/>
        <w:spacing w:before="346"/>
        <w:ind w:left="1800" w:right="1007" w:firstLine="357"/>
        <w:jc w:val="both"/>
      </w:pPr>
      <w:r>
        <w:t>This</w:t>
      </w:r>
      <w:r>
        <w:rPr>
          <w:spacing w:val="-16"/>
        </w:rPr>
        <w:t xml:space="preserve"> </w:t>
      </w:r>
      <w:r>
        <w:t>technique</w:t>
      </w:r>
      <w:r>
        <w:rPr>
          <w:spacing w:val="-16"/>
        </w:rPr>
        <w:t xml:space="preserve"> </w:t>
      </w:r>
      <w:r>
        <w:t>is</w:t>
      </w:r>
      <w:r>
        <w:rPr>
          <w:spacing w:val="-16"/>
        </w:rPr>
        <w:t xml:space="preserve"> </w:t>
      </w:r>
      <w:r>
        <w:t>used</w:t>
      </w:r>
      <w:r>
        <w:rPr>
          <w:spacing w:val="-16"/>
        </w:rPr>
        <w:t xml:space="preserve"> </w:t>
      </w:r>
      <w:r>
        <w:t>to</w:t>
      </w:r>
      <w:r>
        <w:rPr>
          <w:spacing w:val="-16"/>
        </w:rPr>
        <w:t xml:space="preserve"> </w:t>
      </w:r>
      <w:r>
        <w:t>collect</w:t>
      </w:r>
      <w:r>
        <w:rPr>
          <w:spacing w:val="-15"/>
        </w:rPr>
        <w:t xml:space="preserve"> </w:t>
      </w:r>
      <w:r>
        <w:t>information</w:t>
      </w:r>
      <w:r>
        <w:rPr>
          <w:spacing w:val="-16"/>
        </w:rPr>
        <w:t xml:space="preserve"> </w:t>
      </w:r>
      <w:r>
        <w:t>from</w:t>
      </w:r>
      <w:r>
        <w:rPr>
          <w:spacing w:val="-16"/>
        </w:rPr>
        <w:t xml:space="preserve"> </w:t>
      </w:r>
      <w:r>
        <w:t>large</w:t>
      </w:r>
      <w:r>
        <w:rPr>
          <w:spacing w:val="-16"/>
        </w:rPr>
        <w:t xml:space="preserve"> </w:t>
      </w:r>
      <w:r>
        <w:t>number</w:t>
      </w:r>
      <w:r>
        <w:rPr>
          <w:spacing w:val="-16"/>
        </w:rPr>
        <w:t xml:space="preserve"> </w:t>
      </w:r>
      <w:r>
        <w:t>of</w:t>
      </w:r>
      <w:r>
        <w:rPr>
          <w:spacing w:val="-16"/>
        </w:rPr>
        <w:t xml:space="preserve"> </w:t>
      </w:r>
      <w:r>
        <w:t>people. Questionnaires give to every person and they fill Questionnaires. According to their answer decision are taken.</w:t>
      </w:r>
    </w:p>
    <w:p w14:paraId="7978A976" w14:textId="77777777" w:rsidR="00AC6077" w:rsidRDefault="00000000">
      <w:pPr>
        <w:pStyle w:val="Heading3"/>
        <w:numPr>
          <w:ilvl w:val="0"/>
          <w:numId w:val="13"/>
        </w:numPr>
        <w:tabs>
          <w:tab w:val="left" w:pos="2235"/>
        </w:tabs>
        <w:spacing w:before="288"/>
        <w:ind w:left="2235" w:hanging="361"/>
      </w:pPr>
      <w:r>
        <w:t>Record</w:t>
      </w:r>
      <w:r>
        <w:rPr>
          <w:spacing w:val="-16"/>
        </w:rPr>
        <w:t xml:space="preserve"> </w:t>
      </w:r>
      <w:r>
        <w:t>Review:</w:t>
      </w:r>
      <w:r>
        <w:rPr>
          <w:spacing w:val="-8"/>
        </w:rPr>
        <w:t xml:space="preserve"> </w:t>
      </w:r>
    </w:p>
    <w:p w14:paraId="250A192B" w14:textId="77777777" w:rsidR="00AC6077" w:rsidRDefault="00000000">
      <w:pPr>
        <w:pStyle w:val="BodyText"/>
        <w:spacing w:before="348"/>
        <w:ind w:left="1800" w:right="1008" w:firstLine="357"/>
        <w:jc w:val="both"/>
      </w:pPr>
      <w:r>
        <w:t>A</w:t>
      </w:r>
      <w:r>
        <w:rPr>
          <w:spacing w:val="-1"/>
        </w:rPr>
        <w:t xml:space="preserve"> </w:t>
      </w:r>
      <w:r>
        <w:t>good</w:t>
      </w:r>
      <w:r>
        <w:rPr>
          <w:spacing w:val="-1"/>
        </w:rPr>
        <w:t xml:space="preserve"> </w:t>
      </w:r>
      <w:r>
        <w:t>analyst</w:t>
      </w:r>
      <w:r>
        <w:rPr>
          <w:spacing w:val="-1"/>
        </w:rPr>
        <w:t xml:space="preserve"> </w:t>
      </w:r>
      <w:r>
        <w:t>gets</w:t>
      </w:r>
      <w:r>
        <w:rPr>
          <w:spacing w:val="-1"/>
        </w:rPr>
        <w:t xml:space="preserve"> </w:t>
      </w:r>
      <w:r>
        <w:t>facts</w:t>
      </w:r>
      <w:r>
        <w:rPr>
          <w:spacing w:val="-2"/>
        </w:rPr>
        <w:t xml:space="preserve"> </w:t>
      </w:r>
      <w:r>
        <w:t>from</w:t>
      </w:r>
      <w:r>
        <w:rPr>
          <w:spacing w:val="-2"/>
        </w:rPr>
        <w:t xml:space="preserve"> </w:t>
      </w:r>
      <w:r>
        <w:t>documentation.</w:t>
      </w:r>
      <w:r>
        <w:rPr>
          <w:spacing w:val="-1"/>
        </w:rPr>
        <w:t xml:space="preserve"> </w:t>
      </w:r>
      <w:r>
        <w:t>An</w:t>
      </w:r>
      <w:r>
        <w:rPr>
          <w:spacing w:val="-1"/>
        </w:rPr>
        <w:t xml:space="preserve"> </w:t>
      </w:r>
      <w:r>
        <w:t>existing</w:t>
      </w:r>
      <w:r>
        <w:rPr>
          <w:spacing w:val="-3"/>
        </w:rPr>
        <w:t xml:space="preserve"> </w:t>
      </w:r>
      <w:r>
        <w:t>system</w:t>
      </w:r>
      <w:r>
        <w:rPr>
          <w:spacing w:val="-1"/>
        </w:rPr>
        <w:t xml:space="preserve"> </w:t>
      </w:r>
      <w:r>
        <w:t>can</w:t>
      </w:r>
      <w:r>
        <w:rPr>
          <w:spacing w:val="-4"/>
        </w:rPr>
        <w:t xml:space="preserve"> </w:t>
      </w:r>
      <w:r>
        <w:t>be better understood by examining existing documents, forms and files. This record</w:t>
      </w:r>
      <w:r>
        <w:rPr>
          <w:spacing w:val="-10"/>
        </w:rPr>
        <w:t xml:space="preserve"> </w:t>
      </w:r>
      <w:r>
        <w:t>review</w:t>
      </w:r>
      <w:r>
        <w:rPr>
          <w:spacing w:val="-6"/>
        </w:rPr>
        <w:t xml:space="preserve"> </w:t>
      </w:r>
      <w:r>
        <w:t>can</w:t>
      </w:r>
      <w:r>
        <w:rPr>
          <w:spacing w:val="-8"/>
        </w:rPr>
        <w:t xml:space="preserve"> </w:t>
      </w:r>
      <w:r>
        <w:t>take</w:t>
      </w:r>
      <w:r>
        <w:rPr>
          <w:spacing w:val="-10"/>
        </w:rPr>
        <w:t xml:space="preserve"> </w:t>
      </w:r>
      <w:r>
        <w:t>place</w:t>
      </w:r>
      <w:r>
        <w:rPr>
          <w:spacing w:val="-7"/>
        </w:rPr>
        <w:t xml:space="preserve"> </w:t>
      </w:r>
      <w:r>
        <w:t>at</w:t>
      </w:r>
      <w:r>
        <w:rPr>
          <w:spacing w:val="-8"/>
        </w:rPr>
        <w:t xml:space="preserve"> </w:t>
      </w:r>
      <w:r>
        <w:t>beginning</w:t>
      </w:r>
      <w:r>
        <w:rPr>
          <w:spacing w:val="-8"/>
        </w:rPr>
        <w:t xml:space="preserve"> </w:t>
      </w:r>
      <w:r>
        <w:t>of</w:t>
      </w:r>
      <w:r>
        <w:rPr>
          <w:spacing w:val="-7"/>
        </w:rPr>
        <w:t xml:space="preserve"> </w:t>
      </w:r>
      <w:r>
        <w:t>the</w:t>
      </w:r>
      <w:r>
        <w:rPr>
          <w:spacing w:val="-10"/>
        </w:rPr>
        <w:t xml:space="preserve"> </w:t>
      </w:r>
      <w:r>
        <w:t>system</w:t>
      </w:r>
      <w:r>
        <w:rPr>
          <w:spacing w:val="-5"/>
        </w:rPr>
        <w:t xml:space="preserve"> </w:t>
      </w:r>
      <w:r>
        <w:t>study</w:t>
      </w:r>
      <w:r>
        <w:rPr>
          <w:spacing w:val="-7"/>
        </w:rPr>
        <w:t xml:space="preserve"> </w:t>
      </w:r>
      <w:r>
        <w:t>or</w:t>
      </w:r>
      <w:r>
        <w:rPr>
          <w:spacing w:val="-7"/>
        </w:rPr>
        <w:t xml:space="preserve"> </w:t>
      </w:r>
      <w:r>
        <w:t>letter</w:t>
      </w:r>
      <w:r>
        <w:rPr>
          <w:spacing w:val="-9"/>
        </w:rPr>
        <w:t xml:space="preserve"> </w:t>
      </w:r>
      <w:r>
        <w:t>in</w:t>
      </w:r>
      <w:r>
        <w:rPr>
          <w:spacing w:val="-6"/>
        </w:rPr>
        <w:t xml:space="preserve"> </w:t>
      </w:r>
      <w:r>
        <w:t>the study for comparing actual operation with what the records indicates.</w:t>
      </w:r>
    </w:p>
    <w:p w14:paraId="0F743F7F" w14:textId="77777777" w:rsidR="00AC6077" w:rsidRDefault="00000000">
      <w:pPr>
        <w:pStyle w:val="Heading3"/>
        <w:numPr>
          <w:ilvl w:val="0"/>
          <w:numId w:val="13"/>
        </w:numPr>
        <w:tabs>
          <w:tab w:val="left" w:pos="2235"/>
        </w:tabs>
        <w:ind w:left="2235" w:hanging="361"/>
      </w:pPr>
      <w:r>
        <w:rPr>
          <w:spacing w:val="-2"/>
        </w:rPr>
        <w:t>Observation:</w:t>
      </w:r>
      <w:r>
        <w:rPr>
          <w:spacing w:val="1"/>
        </w:rPr>
        <w:t xml:space="preserve"> </w:t>
      </w:r>
    </w:p>
    <w:p w14:paraId="79B49970" w14:textId="77777777" w:rsidR="00AC6077" w:rsidRDefault="00000000">
      <w:pPr>
        <w:pStyle w:val="BodyText"/>
        <w:spacing w:before="296"/>
        <w:ind w:left="2160" w:right="1007" w:firstLine="720"/>
        <w:jc w:val="both"/>
      </w:pPr>
      <w:r>
        <w:t>Observation can bring in missed facts, new ways to improve the existing procedures, duplicate work done inadvertently etc. Observation provides</w:t>
      </w:r>
      <w:r>
        <w:rPr>
          <w:spacing w:val="-16"/>
        </w:rPr>
        <w:t xml:space="preserve"> </w:t>
      </w:r>
      <w:r>
        <w:t>close</w:t>
      </w:r>
      <w:r>
        <w:rPr>
          <w:spacing w:val="-16"/>
        </w:rPr>
        <w:t xml:space="preserve"> </w:t>
      </w:r>
      <w:r>
        <w:t>view</w:t>
      </w:r>
      <w:r>
        <w:rPr>
          <w:spacing w:val="-16"/>
        </w:rPr>
        <w:t xml:space="preserve"> </w:t>
      </w:r>
      <w:r>
        <w:t>of</w:t>
      </w:r>
      <w:r>
        <w:rPr>
          <w:spacing w:val="-16"/>
        </w:rPr>
        <w:t xml:space="preserve"> </w:t>
      </w:r>
      <w:r>
        <w:t>working</w:t>
      </w:r>
      <w:r>
        <w:rPr>
          <w:spacing w:val="-16"/>
        </w:rPr>
        <w:t xml:space="preserve"> </w:t>
      </w:r>
      <w:r>
        <w:t>of</w:t>
      </w:r>
      <w:r>
        <w:rPr>
          <w:spacing w:val="-15"/>
        </w:rPr>
        <w:t xml:space="preserve"> </w:t>
      </w:r>
      <w:r>
        <w:t>real</w:t>
      </w:r>
      <w:r>
        <w:rPr>
          <w:spacing w:val="-16"/>
        </w:rPr>
        <w:t xml:space="preserve"> </w:t>
      </w:r>
      <w:r>
        <w:t>system.</w:t>
      </w:r>
      <w:r>
        <w:rPr>
          <w:spacing w:val="-13"/>
        </w:rPr>
        <w:t xml:space="preserve"> </w:t>
      </w:r>
      <w:r>
        <w:t>This</w:t>
      </w:r>
      <w:r>
        <w:rPr>
          <w:spacing w:val="-13"/>
        </w:rPr>
        <w:t xml:space="preserve"> </w:t>
      </w:r>
      <w:r>
        <w:t>task</w:t>
      </w:r>
      <w:r>
        <w:rPr>
          <w:spacing w:val="-16"/>
        </w:rPr>
        <w:t xml:space="preserve"> </w:t>
      </w:r>
      <w:r>
        <w:t>is</w:t>
      </w:r>
      <w:r>
        <w:rPr>
          <w:spacing w:val="-14"/>
        </w:rPr>
        <w:t xml:space="preserve"> </w:t>
      </w:r>
      <w:r>
        <w:t>delicate</w:t>
      </w:r>
      <w:r>
        <w:rPr>
          <w:spacing w:val="-16"/>
        </w:rPr>
        <w:t xml:space="preserve"> </w:t>
      </w:r>
      <w:r>
        <w:t>because people do not like to be observer when they work.</w:t>
      </w:r>
    </w:p>
    <w:p w14:paraId="206F67A2" w14:textId="77777777" w:rsidR="00AC6077" w:rsidRDefault="00AC6077">
      <w:pPr>
        <w:pStyle w:val="BodyText"/>
        <w:jc w:val="both"/>
        <w:sectPr w:rsidR="00AC6077">
          <w:pgSz w:w="11920" w:h="16850"/>
          <w:pgMar w:top="580" w:right="425" w:bottom="1160" w:left="0" w:header="0" w:footer="974" w:gutter="0"/>
          <w:cols w:space="720"/>
        </w:sectPr>
      </w:pPr>
    </w:p>
    <w:p w14:paraId="6CE774C3" w14:textId="76179BB7" w:rsidR="00AC6077" w:rsidRDefault="00000000">
      <w:pPr>
        <w:tabs>
          <w:tab w:val="left" w:pos="1423"/>
        </w:tabs>
        <w:spacing w:before="33"/>
        <w:ind w:left="912"/>
      </w:pPr>
      <w:r>
        <w:rPr>
          <w:noProof/>
        </w:rPr>
        <w:lastRenderedPageBreak/>
        <mc:AlternateContent>
          <mc:Choice Requires="wpg">
            <w:drawing>
              <wp:anchor distT="0" distB="0" distL="0" distR="0" simplePos="0" relativeHeight="251626496" behindDoc="1" locked="0" layoutInCell="1" allowOverlap="1" wp14:anchorId="2B27B963" wp14:editId="0B341F50">
                <wp:simplePos x="0" y="0"/>
                <wp:positionH relativeFrom="page">
                  <wp:posOffset>-161925</wp:posOffset>
                </wp:positionH>
                <wp:positionV relativeFrom="page">
                  <wp:posOffset>342265</wp:posOffset>
                </wp:positionV>
                <wp:extent cx="7260590" cy="10086340"/>
                <wp:effectExtent l="0" t="0" r="16510" b="10160"/>
                <wp:wrapNone/>
                <wp:docPr id="141" name="Group 14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42" name="Graphic 142"/>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0142C283" w14:textId="77777777" w:rsidR="00AC6077" w:rsidRDefault="00000000">
                              <w:pPr>
                                <w:jc w:val="center"/>
                              </w:pPr>
                              <w:r>
                                <w:t xml:space="preserve">            21</w:t>
                              </w:r>
                            </w:p>
                          </w:txbxContent>
                        </wps:txbx>
                        <wps:bodyPr wrap="square" lIns="0" tIns="0" rIns="0" bIns="0" rtlCol="0">
                          <a:noAutofit/>
                        </wps:bodyPr>
                      </wps:wsp>
                      <wps:wsp>
                        <wps:cNvPr id="143" name="Graphic 143"/>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145" name="Graphic 145"/>
                        <wps:cNvSpPr/>
                        <wps:spPr>
                          <a:xfrm>
                            <a:off x="4522723" y="5646801"/>
                            <a:ext cx="563245" cy="450215"/>
                          </a:xfrm>
                          <a:custGeom>
                            <a:avLst/>
                            <a:gdLst/>
                            <a:ahLst/>
                            <a:cxnLst/>
                            <a:rect l="l" t="t" r="r" b="b"/>
                            <a:pathLst>
                              <a:path w="563245" h="450215">
                                <a:moveTo>
                                  <a:pt x="0" y="0"/>
                                </a:moveTo>
                                <a:lnTo>
                                  <a:pt x="42545" y="18161"/>
                                </a:lnTo>
                                <a:lnTo>
                                  <a:pt x="83947" y="38100"/>
                                </a:lnTo>
                                <a:lnTo>
                                  <a:pt x="124713" y="59182"/>
                                </a:lnTo>
                                <a:lnTo>
                                  <a:pt x="164337" y="82042"/>
                                </a:lnTo>
                                <a:lnTo>
                                  <a:pt x="203326" y="105410"/>
                                </a:lnTo>
                                <a:lnTo>
                                  <a:pt x="241173" y="130683"/>
                                </a:lnTo>
                                <a:lnTo>
                                  <a:pt x="278384" y="157607"/>
                                </a:lnTo>
                                <a:lnTo>
                                  <a:pt x="314325" y="185166"/>
                                </a:lnTo>
                                <a:lnTo>
                                  <a:pt x="349758" y="214376"/>
                                </a:lnTo>
                                <a:lnTo>
                                  <a:pt x="383413" y="244348"/>
                                </a:lnTo>
                                <a:lnTo>
                                  <a:pt x="416433" y="275971"/>
                                </a:lnTo>
                                <a:lnTo>
                                  <a:pt x="448183" y="308102"/>
                                </a:lnTo>
                                <a:lnTo>
                                  <a:pt x="478789" y="342138"/>
                                </a:lnTo>
                                <a:lnTo>
                                  <a:pt x="507618" y="376682"/>
                                </a:lnTo>
                                <a:lnTo>
                                  <a:pt x="535813" y="413004"/>
                                </a:lnTo>
                                <a:lnTo>
                                  <a:pt x="562737" y="449961"/>
                                </a:lnTo>
                              </a:path>
                            </a:pathLst>
                          </a:custGeom>
                          <a:ln w="6096">
                            <a:solidFill>
                              <a:srgbClr val="4470C4"/>
                            </a:solidFill>
                            <a:prstDash val="solid"/>
                          </a:ln>
                        </wps:spPr>
                        <wps:bodyPr wrap="square" lIns="0" tIns="0" rIns="0" bIns="0" rtlCol="0">
                          <a:noAutofit/>
                        </wps:bodyPr>
                      </wps:wsp>
                      <pic:pic xmlns:pic="http://schemas.openxmlformats.org/drawingml/2006/picture">
                        <pic:nvPicPr>
                          <pic:cNvPr id="146" name="Image 146"/>
                          <pic:cNvPicPr/>
                        </pic:nvPicPr>
                        <pic:blipFill>
                          <a:blip r:embed="rId76" cstate="print"/>
                          <a:stretch>
                            <a:fillRect/>
                          </a:stretch>
                        </pic:blipFill>
                        <pic:spPr>
                          <a:xfrm>
                            <a:off x="4747133" y="6098501"/>
                            <a:ext cx="999642" cy="637451"/>
                          </a:xfrm>
                          <a:prstGeom prst="rect">
                            <a:avLst/>
                          </a:prstGeom>
                        </pic:spPr>
                      </pic:pic>
                      <wps:wsp>
                        <wps:cNvPr id="147" name="Graphic 147"/>
                        <wps:cNvSpPr/>
                        <wps:spPr>
                          <a:xfrm>
                            <a:off x="5093970" y="6740652"/>
                            <a:ext cx="215900" cy="763905"/>
                          </a:xfrm>
                          <a:custGeom>
                            <a:avLst/>
                            <a:gdLst/>
                            <a:ahLst/>
                            <a:cxnLst/>
                            <a:rect l="l" t="t" r="r" b="b"/>
                            <a:pathLst>
                              <a:path w="215900" h="763905">
                                <a:moveTo>
                                  <a:pt x="214121" y="0"/>
                                </a:moveTo>
                                <a:lnTo>
                                  <a:pt x="215900" y="47497"/>
                                </a:lnTo>
                                <a:lnTo>
                                  <a:pt x="215391" y="94868"/>
                                </a:lnTo>
                                <a:lnTo>
                                  <a:pt x="213613" y="142366"/>
                                </a:lnTo>
                                <a:lnTo>
                                  <a:pt x="209930" y="189864"/>
                                </a:lnTo>
                                <a:lnTo>
                                  <a:pt x="203962" y="236727"/>
                                </a:lnTo>
                                <a:lnTo>
                                  <a:pt x="196722" y="283590"/>
                                </a:lnTo>
                                <a:lnTo>
                                  <a:pt x="187197" y="329818"/>
                                </a:lnTo>
                                <a:lnTo>
                                  <a:pt x="176402" y="375538"/>
                                </a:lnTo>
                                <a:lnTo>
                                  <a:pt x="163702" y="421258"/>
                                </a:lnTo>
                                <a:lnTo>
                                  <a:pt x="149351" y="466343"/>
                                </a:lnTo>
                                <a:lnTo>
                                  <a:pt x="133095" y="510920"/>
                                </a:lnTo>
                                <a:lnTo>
                                  <a:pt x="115188" y="554862"/>
                                </a:lnTo>
                                <a:lnTo>
                                  <a:pt x="95376" y="597534"/>
                                </a:lnTo>
                                <a:lnTo>
                                  <a:pt x="74294" y="640333"/>
                                </a:lnTo>
                                <a:lnTo>
                                  <a:pt x="50926" y="682497"/>
                                </a:lnTo>
                                <a:lnTo>
                                  <a:pt x="26288" y="723518"/>
                                </a:lnTo>
                                <a:lnTo>
                                  <a:pt x="0" y="763396"/>
                                </a:lnTo>
                              </a:path>
                            </a:pathLst>
                          </a:custGeom>
                          <a:ln w="6096">
                            <a:solidFill>
                              <a:srgbClr val="4470C4"/>
                            </a:solidFill>
                            <a:prstDash val="solid"/>
                          </a:ln>
                        </wps:spPr>
                        <wps:bodyPr wrap="square" lIns="0" tIns="0" rIns="0" bIns="0" rtlCol="0">
                          <a:noAutofit/>
                        </wps:bodyPr>
                      </wps:wsp>
                      <pic:pic xmlns:pic="http://schemas.openxmlformats.org/drawingml/2006/picture">
                        <pic:nvPicPr>
                          <pic:cNvPr id="148" name="Image 148"/>
                          <pic:cNvPicPr/>
                        </pic:nvPicPr>
                        <pic:blipFill>
                          <a:blip r:embed="rId76" cstate="print"/>
                          <a:stretch>
                            <a:fillRect/>
                          </a:stretch>
                        </pic:blipFill>
                        <pic:spPr>
                          <a:xfrm>
                            <a:off x="4279138" y="7507566"/>
                            <a:ext cx="999642" cy="637451"/>
                          </a:xfrm>
                          <a:prstGeom prst="rect">
                            <a:avLst/>
                          </a:prstGeom>
                        </pic:spPr>
                      </pic:pic>
                      <wps:wsp>
                        <wps:cNvPr id="149" name="Graphic 149"/>
                        <wps:cNvSpPr/>
                        <wps:spPr>
                          <a:xfrm>
                            <a:off x="3762502" y="8041258"/>
                            <a:ext cx="514350" cy="25400"/>
                          </a:xfrm>
                          <a:custGeom>
                            <a:avLst/>
                            <a:gdLst/>
                            <a:ahLst/>
                            <a:cxnLst/>
                            <a:rect l="l" t="t" r="r" b="b"/>
                            <a:pathLst>
                              <a:path w="514350" h="25400">
                                <a:moveTo>
                                  <a:pt x="514223" y="0"/>
                                </a:moveTo>
                                <a:lnTo>
                                  <a:pt x="467995" y="8255"/>
                                </a:lnTo>
                                <a:lnTo>
                                  <a:pt x="421132" y="15240"/>
                                </a:lnTo>
                                <a:lnTo>
                                  <a:pt x="374396" y="19938"/>
                                </a:lnTo>
                                <a:lnTo>
                                  <a:pt x="327533" y="23494"/>
                                </a:lnTo>
                                <a:lnTo>
                                  <a:pt x="280797" y="25273"/>
                                </a:lnTo>
                                <a:lnTo>
                                  <a:pt x="233934" y="25273"/>
                                </a:lnTo>
                                <a:lnTo>
                                  <a:pt x="186562" y="23494"/>
                                </a:lnTo>
                                <a:lnTo>
                                  <a:pt x="139700" y="19938"/>
                                </a:lnTo>
                                <a:lnTo>
                                  <a:pt x="92963" y="15240"/>
                                </a:lnTo>
                                <a:lnTo>
                                  <a:pt x="46736" y="8255"/>
                                </a:lnTo>
                                <a:lnTo>
                                  <a:pt x="0" y="0"/>
                                </a:lnTo>
                              </a:path>
                            </a:pathLst>
                          </a:custGeom>
                          <a:ln w="6096">
                            <a:solidFill>
                              <a:srgbClr val="4470C4"/>
                            </a:solidFill>
                            <a:prstDash val="solid"/>
                          </a:ln>
                        </wps:spPr>
                        <wps:bodyPr wrap="square" lIns="0" tIns="0" rIns="0" bIns="0" rtlCol="0">
                          <a:noAutofit/>
                        </wps:bodyPr>
                      </wps:wsp>
                      <pic:pic xmlns:pic="http://schemas.openxmlformats.org/drawingml/2006/picture">
                        <pic:nvPicPr>
                          <pic:cNvPr id="150" name="Image 150"/>
                          <pic:cNvPicPr/>
                        </pic:nvPicPr>
                        <pic:blipFill>
                          <a:blip r:embed="rId77" cstate="print"/>
                          <a:stretch>
                            <a:fillRect/>
                          </a:stretch>
                        </pic:blipFill>
                        <pic:spPr>
                          <a:xfrm>
                            <a:off x="2760979" y="7507566"/>
                            <a:ext cx="999642" cy="637451"/>
                          </a:xfrm>
                          <a:prstGeom prst="rect">
                            <a:avLst/>
                          </a:prstGeom>
                        </pic:spPr>
                      </pic:pic>
                      <wps:wsp>
                        <wps:cNvPr id="151" name="Graphic 151"/>
                        <wps:cNvSpPr/>
                        <wps:spPr>
                          <a:xfrm>
                            <a:off x="2729229" y="6740652"/>
                            <a:ext cx="215900" cy="763905"/>
                          </a:xfrm>
                          <a:custGeom>
                            <a:avLst/>
                            <a:gdLst/>
                            <a:ahLst/>
                            <a:cxnLst/>
                            <a:rect l="l" t="t" r="r" b="b"/>
                            <a:pathLst>
                              <a:path w="215900" h="763905">
                                <a:moveTo>
                                  <a:pt x="215392" y="763396"/>
                                </a:moveTo>
                                <a:lnTo>
                                  <a:pt x="189611" y="723518"/>
                                </a:lnTo>
                                <a:lnTo>
                                  <a:pt x="164972" y="682497"/>
                                </a:lnTo>
                                <a:lnTo>
                                  <a:pt x="141605" y="640333"/>
                                </a:lnTo>
                                <a:lnTo>
                                  <a:pt x="120522" y="597534"/>
                                </a:lnTo>
                                <a:lnTo>
                                  <a:pt x="100837" y="554862"/>
                                </a:lnTo>
                                <a:lnTo>
                                  <a:pt x="82803" y="510920"/>
                                </a:lnTo>
                                <a:lnTo>
                                  <a:pt x="66547" y="466343"/>
                                </a:lnTo>
                                <a:lnTo>
                                  <a:pt x="52196" y="421258"/>
                                </a:lnTo>
                                <a:lnTo>
                                  <a:pt x="39624" y="375538"/>
                                </a:lnTo>
                                <a:lnTo>
                                  <a:pt x="28193" y="329818"/>
                                </a:lnTo>
                                <a:lnTo>
                                  <a:pt x="19176" y="283590"/>
                                </a:lnTo>
                                <a:lnTo>
                                  <a:pt x="11430" y="236727"/>
                                </a:lnTo>
                                <a:lnTo>
                                  <a:pt x="5968" y="189864"/>
                                </a:lnTo>
                                <a:lnTo>
                                  <a:pt x="2412" y="142366"/>
                                </a:lnTo>
                                <a:lnTo>
                                  <a:pt x="0" y="94868"/>
                                </a:lnTo>
                                <a:lnTo>
                                  <a:pt x="0" y="47497"/>
                                </a:lnTo>
                                <a:lnTo>
                                  <a:pt x="1777" y="0"/>
                                </a:lnTo>
                              </a:path>
                            </a:pathLst>
                          </a:custGeom>
                          <a:ln w="6096">
                            <a:solidFill>
                              <a:srgbClr val="4470C4"/>
                            </a:solidFill>
                            <a:prstDash val="solid"/>
                          </a:ln>
                        </wps:spPr>
                        <wps:bodyPr wrap="square" lIns="0" tIns="0" rIns="0" bIns="0" rtlCol="0">
                          <a:noAutofit/>
                        </wps:bodyPr>
                      </wps:wsp>
                      <pic:pic xmlns:pic="http://schemas.openxmlformats.org/drawingml/2006/picture">
                        <pic:nvPicPr>
                          <pic:cNvPr id="152" name="Image 152"/>
                          <pic:cNvPicPr/>
                        </pic:nvPicPr>
                        <pic:blipFill>
                          <a:blip r:embed="rId77" cstate="print"/>
                          <a:stretch>
                            <a:fillRect/>
                          </a:stretch>
                        </pic:blipFill>
                        <pic:spPr>
                          <a:xfrm>
                            <a:off x="2302510" y="6127115"/>
                            <a:ext cx="999490" cy="637540"/>
                          </a:xfrm>
                          <a:prstGeom prst="rect">
                            <a:avLst/>
                          </a:prstGeom>
                        </pic:spPr>
                      </pic:pic>
                      <wps:wsp>
                        <wps:cNvPr id="153" name="Graphic 153"/>
                        <wps:cNvSpPr/>
                        <wps:spPr>
                          <a:xfrm>
                            <a:off x="2953639" y="5646801"/>
                            <a:ext cx="563245" cy="450215"/>
                          </a:xfrm>
                          <a:custGeom>
                            <a:avLst/>
                            <a:gdLst/>
                            <a:ahLst/>
                            <a:cxnLst/>
                            <a:rect l="l" t="t" r="r" b="b"/>
                            <a:pathLst>
                              <a:path w="563245" h="450215">
                                <a:moveTo>
                                  <a:pt x="0" y="449961"/>
                                </a:moveTo>
                                <a:lnTo>
                                  <a:pt x="26416" y="413004"/>
                                </a:lnTo>
                                <a:lnTo>
                                  <a:pt x="54610" y="376682"/>
                                </a:lnTo>
                                <a:lnTo>
                                  <a:pt x="83947" y="342138"/>
                                </a:lnTo>
                                <a:lnTo>
                                  <a:pt x="114554" y="308102"/>
                                </a:lnTo>
                                <a:lnTo>
                                  <a:pt x="146431" y="275971"/>
                                </a:lnTo>
                                <a:lnTo>
                                  <a:pt x="179450" y="244348"/>
                                </a:lnTo>
                                <a:lnTo>
                                  <a:pt x="212979" y="214376"/>
                                </a:lnTo>
                                <a:lnTo>
                                  <a:pt x="247777" y="185166"/>
                                </a:lnTo>
                                <a:lnTo>
                                  <a:pt x="284353" y="157607"/>
                                </a:lnTo>
                                <a:lnTo>
                                  <a:pt x="321056" y="130683"/>
                                </a:lnTo>
                                <a:lnTo>
                                  <a:pt x="359410" y="105410"/>
                                </a:lnTo>
                                <a:lnTo>
                                  <a:pt x="398399" y="82042"/>
                                </a:lnTo>
                                <a:lnTo>
                                  <a:pt x="438023" y="59182"/>
                                </a:lnTo>
                                <a:lnTo>
                                  <a:pt x="478789" y="38100"/>
                                </a:lnTo>
                                <a:lnTo>
                                  <a:pt x="520191" y="18161"/>
                                </a:lnTo>
                                <a:lnTo>
                                  <a:pt x="562863" y="0"/>
                                </a:lnTo>
                              </a:path>
                            </a:pathLst>
                          </a:custGeom>
                          <a:ln w="6096">
                            <a:solidFill>
                              <a:srgbClr val="4470C4"/>
                            </a:solidFill>
                            <a:prstDash val="solid"/>
                          </a:ln>
                        </wps:spPr>
                        <wps:bodyPr wrap="square" lIns="0" tIns="0" rIns="0" bIns="0" rtlCol="0">
                          <a:noAutofit/>
                        </wps:bodyPr>
                      </wps:wsp>
                    </wpg:wgp>
                  </a:graphicData>
                </a:graphic>
              </wp:anchor>
            </w:drawing>
          </mc:Choice>
          <mc:Fallback>
            <w:pict>
              <v:group w14:anchorId="2B27B963" id="Group 141" o:spid="_x0000_s1029" style="position:absolute;left:0;text-align:left;margin-left:-12.75pt;margin-top:26.95pt;width:571.7pt;height:794.2pt;z-index:-251689984;mso-wrap-distance-left:0;mso-wrap-distance-right:0;mso-position-horizontal-relative:page;mso-position-vertical-relative:page" coordsize="72605,100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">
                <v:shape id="Graphic 142" o:spid="_x0000_s1030" style="position:absolute;top:857;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" adj="-11796480,,5400" path="m812800,l,,,170815r812800,l812800,xe" fillcolor="#f9c090" stroked="f">
                  <v:stroke joinstyle="miter"/>
                  <v:formulas/>
                  <v:path arrowok="t" o:connecttype="custom" textboxrect="0,0,812800,170815"/>
                  <v:textbox inset="0,0,0,0">
                    <w:txbxContent>
                      <w:p w14:paraId="0142C283" w14:textId="77777777" w:rsidR="00AC6077" w:rsidRDefault="00000000">
                        <w:pPr>
                          <w:jc w:val="center"/>
                        </w:pPr>
                        <w:r>
                          <w:t xml:space="preserve">            21</w:t>
                        </w:r>
                      </w:p>
                    </w:txbxContent>
                  </v:textbox>
                </v:shape>
                <v:shape id="Graphic 143" o:spid="_x0000_s1031"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" path="m6955523,r-6083,l6949440,6096r,10073640l6096,10079736,6096,6096r6943344,l6949440,,6096,,,,,6096,,10079736r,6096l6096,10085832r6943344,l6955523,10085832r,-6096l6955523,6096r,-6096xe" fillcolor="black" stroked="f">
                  <v:path arrowok="t"/>
                </v:shape>
                <v:shape id="Graphic 145" o:spid="_x0000_s1032" style="position:absolute;left:45227;top:56468;width:5632;height:4502;visibility:visible;mso-wrap-style:square;v-text-anchor:top" coordsize="563245,45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" path="m,l42545,18161,83947,38100r40766,21082l164337,82042r38989,23368l241173,130683r37211,26924l314325,185166r35433,29210l383413,244348r33020,31623l448183,308102r30606,34036l507618,376682r28195,36322l562737,449961e" filled="f" strokecolor="#4470c4" strokeweight=".48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6" o:spid="_x0000_s1033" type="#_x0000_t75" style="position:absolute;left:47471;top:60985;width:9996;height:6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">
                  <v:imagedata r:id="rId78" o:title=""/>
                </v:shape>
                <v:shape id="Graphic 147" o:spid="_x0000_s1034" style="position:absolute;left:50939;top:67406;width:2159;height:7639;visibility:visible;mso-wrap-style:square;v-text-anchor:top" coordsize="21590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" path="m214121,r1779,47497l215391,94868r-1778,47498l209930,189864r-5968,46863l196722,283590r-9525,46228l176402,375538r-12700,45720l149351,466343r-16256,44577l115188,554862,95376,597534,74294,640333,50926,682497,26288,723518,,763396e" filled="f" strokecolor="#4470c4" strokeweight=".48pt">
                  <v:path arrowok="t"/>
                </v:shape>
                <v:shape id="Image 148" o:spid="_x0000_s1035" type="#_x0000_t75" style="position:absolute;left:42791;top:75075;width:9996;height:6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">
                  <v:imagedata r:id="rId78" o:title=""/>
                </v:shape>
                <v:shape id="Graphic 149" o:spid="_x0000_s1036" style="position:absolute;left:37625;top:80412;width:5143;height:254;visibility:visible;mso-wrap-style:square;v-text-anchor:top" coordsize="514350,25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" path="m514223,l467995,8255r-46863,6985l374396,19938r-46863,3556l280797,25273r-46863,l186562,23494,139700,19938,92963,15240,46736,8255,,e" filled="f" strokecolor="#4470c4" strokeweight=".48pt">
                  <v:path arrowok="t"/>
                </v:shape>
                <v:shape id="Image 150" o:spid="_x0000_s1037" type="#_x0000_t75" style="position:absolute;left:27609;top:75075;width:9997;height:6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">
                  <v:imagedata r:id="rId79" o:title=""/>
                </v:shape>
                <v:shape id="Graphic 151" o:spid="_x0000_s1038" style="position:absolute;left:27292;top:67406;width:2159;height:7639;visibility:visible;mso-wrap-style:square;v-text-anchor:top" coordsize="215900,763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" path="m215392,763396l189611,723518,164972,682497,141605,640333,120522,597534,100837,554862,82803,510920,66547,466343,52196,421258,39624,375538,28193,329818,19176,283590,11430,236727,5968,189864,2412,142366,,94868,,47497,1777,e" filled="f" strokecolor="#4470c4" strokeweight=".48pt">
                  <v:path arrowok="t"/>
                </v:shape>
                <v:shape id="Image 152" o:spid="_x0000_s1039" type="#_x0000_t75" style="position:absolute;left:23025;top:61271;width:9995;height:63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">
                  <v:imagedata r:id="rId79" o:title=""/>
                </v:shape>
                <v:shape id="Graphic 153" o:spid="_x0000_s1040" style="position:absolute;left:29536;top:56468;width:5632;height:4502;visibility:visible;mso-wrap-style:square;v-text-anchor:top" coordsize="563245,450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" path="m,449961l26416,413004,54610,376682,83947,342138r30607,-34036l146431,275971r33019,-31623l212979,214376r34798,-29210l284353,157607r36703,-26924l359410,105410,398399,82042,438023,59182,478789,38100,520191,18161,562863,e" filled="f" strokecolor="#4470c4" strokeweight=".48pt">
                  <v:path arrowok="t"/>
                </v:shape>
                <w10:wrap anchorx="page" anchory="page"/>
              </v:group>
            </w:pict>
          </mc:Fallback>
        </mc:AlternateContent>
      </w:r>
      <w:r>
        <w:t xml:space="preserve">   </w:t>
      </w:r>
      <w:r w:rsidR="00294A66">
        <w:t>RoadReady Parts</w:t>
      </w:r>
    </w:p>
    <w:p w14:paraId="06773E8D" w14:textId="77777777" w:rsidR="00AC6077" w:rsidRDefault="00000000">
      <w:pPr>
        <w:pStyle w:val="BodyText"/>
        <w:spacing w:before="105"/>
        <w:rPr>
          <w:sz w:val="20"/>
        </w:rPr>
      </w:pPr>
      <w:r>
        <w:rPr>
          <w:noProof/>
          <w:sz w:val="20"/>
        </w:rPr>
        <mc:AlternateContent>
          <mc:Choice Requires="wpg">
            <w:drawing>
              <wp:anchor distT="0" distB="0" distL="0" distR="0" simplePos="0" relativeHeight="251656192" behindDoc="1" locked="0" layoutInCell="1" allowOverlap="1" wp14:anchorId="4C446CA8" wp14:editId="43EB2FFD">
                <wp:simplePos x="0" y="0"/>
                <wp:positionH relativeFrom="page">
                  <wp:posOffset>1718310</wp:posOffset>
                </wp:positionH>
                <wp:positionV relativeFrom="paragraph">
                  <wp:posOffset>236855</wp:posOffset>
                </wp:positionV>
                <wp:extent cx="4477385" cy="393065"/>
                <wp:effectExtent l="0" t="0" r="0" b="0"/>
                <wp:wrapTopAndBottom/>
                <wp:docPr id="154" name="Group 154"/>
                <wp:cNvGraphicFramePr/>
                <a:graphic xmlns:a="http://schemas.openxmlformats.org/drawingml/2006/main">
                  <a:graphicData uri="http://schemas.microsoft.com/office/word/2010/wordprocessingGroup">
                    <wpg:wgp>
                      <wpg:cNvGrpSpPr/>
                      <wpg:grpSpPr>
                        <a:xfrm>
                          <a:off x="0" y="0"/>
                          <a:ext cx="4477385" cy="393065"/>
                          <a:chOff x="0" y="0"/>
                          <a:chExt cx="4477385" cy="393065"/>
                        </a:xfrm>
                      </wpg:grpSpPr>
                      <pic:pic xmlns:pic="http://schemas.openxmlformats.org/drawingml/2006/picture">
                        <pic:nvPicPr>
                          <pic:cNvPr id="155" name="Image 155"/>
                          <pic:cNvPicPr/>
                        </pic:nvPicPr>
                        <pic:blipFill>
                          <a:blip r:embed="rId80" cstate="print"/>
                          <a:stretch>
                            <a:fillRect/>
                          </a:stretch>
                        </pic:blipFill>
                        <pic:spPr>
                          <a:xfrm>
                            <a:off x="36194" y="24129"/>
                            <a:ext cx="4441190" cy="368934"/>
                          </a:xfrm>
                          <a:prstGeom prst="rect">
                            <a:avLst/>
                          </a:prstGeom>
                        </pic:spPr>
                      </pic:pic>
                      <pic:pic xmlns:pic="http://schemas.openxmlformats.org/drawingml/2006/picture">
                        <pic:nvPicPr>
                          <pic:cNvPr id="156" name="Image 156"/>
                          <pic:cNvPicPr/>
                        </pic:nvPicPr>
                        <pic:blipFill>
                          <a:blip r:embed="rId81" cstate="print"/>
                          <a:stretch>
                            <a:fillRect/>
                          </a:stretch>
                        </pic:blipFill>
                        <pic:spPr>
                          <a:xfrm>
                            <a:off x="0" y="0"/>
                            <a:ext cx="4438015" cy="366395"/>
                          </a:xfrm>
                          <a:prstGeom prst="rect">
                            <a:avLst/>
                          </a:prstGeom>
                        </pic:spPr>
                      </pic:pic>
                    </wpg:wgp>
                  </a:graphicData>
                </a:graphic>
              </wp:anchor>
            </w:drawing>
          </mc:Choice>
          <mc:Fallback>
            <w:pict>
              <v:group w14:anchorId="7C3090D8" id="Group 154" o:spid="_x0000_s1026" style="position:absolute;margin-left:135.3pt;margin-top:18.65pt;width:352.55pt;height:30.95pt;z-index:-251660288;mso-wrap-distance-left:0;mso-wrap-distance-right:0;mso-position-horizontal-relative:page" coordsize="44773,39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">
                <v:shape id="Image 155" o:spid="_x0000_s1027" type="#_x0000_t75" style="position:absolute;left:361;top:241;width:44412;height:36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">
                  <v:imagedata r:id="rId82" o:title=""/>
                </v:shape>
                <v:shape id="Image 156" o:spid="_x0000_s1028" type="#_x0000_t75" style="position:absolute;width:44380;height:3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">
                  <v:imagedata r:id="rId83" o:title=""/>
                </v:shape>
                <w10:wrap type="topAndBottom" anchorx="page"/>
              </v:group>
            </w:pict>
          </mc:Fallback>
        </mc:AlternateContent>
      </w:r>
      <w:r>
        <w:rPr>
          <w:noProof/>
          <w:sz w:val="20"/>
        </w:rPr>
        <mc:AlternateContent>
          <mc:Choice Requires="wpg">
            <w:drawing>
              <wp:anchor distT="0" distB="0" distL="0" distR="0" simplePos="0" relativeHeight="251659264" behindDoc="1" locked="0" layoutInCell="1" allowOverlap="1" wp14:anchorId="14EFE6DA" wp14:editId="0E3D3A87">
                <wp:simplePos x="0" y="0"/>
                <wp:positionH relativeFrom="page">
                  <wp:posOffset>2759075</wp:posOffset>
                </wp:positionH>
                <wp:positionV relativeFrom="paragraph">
                  <wp:posOffset>705485</wp:posOffset>
                </wp:positionV>
                <wp:extent cx="2373630" cy="393700"/>
                <wp:effectExtent l="0" t="0" r="0" b="0"/>
                <wp:wrapTopAndBottom/>
                <wp:docPr id="157" name="Group 157"/>
                <wp:cNvGraphicFramePr/>
                <a:graphic xmlns:a="http://schemas.openxmlformats.org/drawingml/2006/main">
                  <a:graphicData uri="http://schemas.microsoft.com/office/word/2010/wordprocessingGroup">
                    <wpg:wgp>
                      <wpg:cNvGrpSpPr/>
                      <wpg:grpSpPr>
                        <a:xfrm>
                          <a:off x="0" y="0"/>
                          <a:ext cx="2373630" cy="393700"/>
                          <a:chOff x="0" y="0"/>
                          <a:chExt cx="2373630" cy="393700"/>
                        </a:xfrm>
                      </wpg:grpSpPr>
                      <pic:pic xmlns:pic="http://schemas.openxmlformats.org/drawingml/2006/picture">
                        <pic:nvPicPr>
                          <pic:cNvPr id="158" name="Image 158"/>
                          <pic:cNvPicPr/>
                        </pic:nvPicPr>
                        <pic:blipFill>
                          <a:blip r:embed="rId84" cstate="print"/>
                          <a:stretch>
                            <a:fillRect/>
                          </a:stretch>
                        </pic:blipFill>
                        <pic:spPr>
                          <a:xfrm>
                            <a:off x="36830" y="22859"/>
                            <a:ext cx="2336799" cy="370840"/>
                          </a:xfrm>
                          <a:prstGeom prst="rect">
                            <a:avLst/>
                          </a:prstGeom>
                        </pic:spPr>
                      </pic:pic>
                      <pic:pic xmlns:pic="http://schemas.openxmlformats.org/drawingml/2006/picture">
                        <pic:nvPicPr>
                          <pic:cNvPr id="159" name="Image 159"/>
                          <pic:cNvPicPr/>
                        </pic:nvPicPr>
                        <pic:blipFill>
                          <a:blip r:embed="rId85" cstate="print"/>
                          <a:stretch>
                            <a:fillRect/>
                          </a:stretch>
                        </pic:blipFill>
                        <pic:spPr>
                          <a:xfrm>
                            <a:off x="0" y="0"/>
                            <a:ext cx="2333625" cy="366395"/>
                          </a:xfrm>
                          <a:prstGeom prst="rect">
                            <a:avLst/>
                          </a:prstGeom>
                        </pic:spPr>
                      </pic:pic>
                    </wpg:wgp>
                  </a:graphicData>
                </a:graphic>
              </wp:anchor>
            </w:drawing>
          </mc:Choice>
          <mc:Fallback>
            <w:pict>
              <v:group w14:anchorId="3F7DB64E" id="Group 157" o:spid="_x0000_s1026" style="position:absolute;margin-left:217.25pt;margin-top:55.55pt;width:186.9pt;height:31pt;z-index:-251657216;mso-wrap-distance-left:0;mso-wrap-distance-right:0;mso-position-horizontal-relative:page" coordsize="23736,3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">
                <v:shape id="Image 158" o:spid="_x0000_s1027" type="#_x0000_t75" style="position:absolute;left:368;top:228;width:23368;height:3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">
                  <v:imagedata r:id="rId86" o:title=""/>
                </v:shape>
                <v:shape id="Image 159" o:spid="_x0000_s1028" type="#_x0000_t75" style="position:absolute;width:23336;height:3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">
                  <v:imagedata r:id="rId87" o:title=""/>
                </v:shape>
                <w10:wrap type="topAndBottom" anchorx="page"/>
              </v:group>
            </w:pict>
          </mc:Fallback>
        </mc:AlternateContent>
      </w:r>
    </w:p>
    <w:p w14:paraId="27A7554E" w14:textId="77777777" w:rsidR="00AC6077" w:rsidRDefault="00000000">
      <w:pPr>
        <w:pStyle w:val="ListParagraph"/>
        <w:numPr>
          <w:ilvl w:val="0"/>
          <w:numId w:val="14"/>
        </w:numPr>
        <w:tabs>
          <w:tab w:val="left" w:pos="2160"/>
        </w:tabs>
        <w:ind w:hanging="362"/>
        <w:rPr>
          <w:rFonts w:ascii="Wingdings" w:hAnsi="Wingdings"/>
          <w:sz w:val="28"/>
        </w:rPr>
      </w:pPr>
      <w:r>
        <w:rPr>
          <w:spacing w:val="14"/>
          <w:sz w:val="28"/>
        </w:rPr>
        <w:t>Analysis</w:t>
      </w:r>
    </w:p>
    <w:p w14:paraId="59806002" w14:textId="77777777" w:rsidR="00AC6077" w:rsidRDefault="00000000">
      <w:pPr>
        <w:pStyle w:val="ListParagraph"/>
        <w:numPr>
          <w:ilvl w:val="0"/>
          <w:numId w:val="14"/>
        </w:numPr>
        <w:tabs>
          <w:tab w:val="left" w:pos="2160"/>
        </w:tabs>
        <w:spacing w:before="9" w:line="341" w:lineRule="exact"/>
        <w:ind w:hanging="362"/>
        <w:rPr>
          <w:rFonts w:ascii="Wingdings" w:hAnsi="Wingdings"/>
          <w:sz w:val="28"/>
        </w:rPr>
      </w:pPr>
      <w:r>
        <w:rPr>
          <w:spacing w:val="13"/>
          <w:sz w:val="28"/>
        </w:rPr>
        <w:t>Design</w:t>
      </w:r>
    </w:p>
    <w:p w14:paraId="2CF0224A" w14:textId="77777777" w:rsidR="00AC6077" w:rsidRDefault="00000000">
      <w:pPr>
        <w:pStyle w:val="ListParagraph"/>
        <w:numPr>
          <w:ilvl w:val="0"/>
          <w:numId w:val="14"/>
        </w:numPr>
        <w:tabs>
          <w:tab w:val="left" w:pos="2160"/>
        </w:tabs>
        <w:spacing w:line="341" w:lineRule="exact"/>
        <w:ind w:hanging="362"/>
        <w:rPr>
          <w:rFonts w:ascii="Wingdings" w:hAnsi="Wingdings"/>
          <w:sz w:val="28"/>
        </w:rPr>
      </w:pPr>
      <w:r>
        <w:rPr>
          <w:spacing w:val="13"/>
          <w:sz w:val="28"/>
        </w:rPr>
        <w:t>Coding</w:t>
      </w:r>
    </w:p>
    <w:p w14:paraId="13604A80" w14:textId="77777777" w:rsidR="00AC6077" w:rsidRDefault="00000000">
      <w:pPr>
        <w:pStyle w:val="ListParagraph"/>
        <w:numPr>
          <w:ilvl w:val="0"/>
          <w:numId w:val="14"/>
        </w:numPr>
        <w:tabs>
          <w:tab w:val="left" w:pos="2160"/>
        </w:tabs>
        <w:spacing w:line="339" w:lineRule="exact"/>
        <w:ind w:hanging="362"/>
        <w:rPr>
          <w:rFonts w:ascii="Wingdings" w:hAnsi="Wingdings"/>
          <w:sz w:val="28"/>
        </w:rPr>
      </w:pPr>
      <w:r>
        <w:rPr>
          <w:spacing w:val="13"/>
          <w:sz w:val="28"/>
        </w:rPr>
        <w:t>Testing</w:t>
      </w:r>
    </w:p>
    <w:p w14:paraId="7016CD44" w14:textId="77777777" w:rsidR="00AC6077" w:rsidRDefault="00000000">
      <w:pPr>
        <w:pStyle w:val="ListParagraph"/>
        <w:numPr>
          <w:ilvl w:val="0"/>
          <w:numId w:val="14"/>
        </w:numPr>
        <w:tabs>
          <w:tab w:val="left" w:pos="2160"/>
        </w:tabs>
        <w:spacing w:line="397" w:lineRule="exact"/>
        <w:ind w:hanging="362"/>
        <w:rPr>
          <w:rFonts w:ascii="Wingdings" w:hAnsi="Wingdings"/>
          <w:sz w:val="36"/>
        </w:rPr>
      </w:pPr>
      <w:r>
        <w:rPr>
          <w:spacing w:val="-2"/>
          <w:sz w:val="28"/>
        </w:rPr>
        <w:t>Evaluation</w:t>
      </w:r>
    </w:p>
    <w:p w14:paraId="35CD8F75" w14:textId="77777777" w:rsidR="00AC6077" w:rsidRDefault="00AC6077">
      <w:pPr>
        <w:pStyle w:val="ListParagraph"/>
        <w:tabs>
          <w:tab w:val="left" w:pos="2160"/>
        </w:tabs>
        <w:spacing w:line="397" w:lineRule="exact"/>
        <w:ind w:left="1798" w:firstLine="0"/>
        <w:rPr>
          <w:rFonts w:ascii="Wingdings" w:hAnsi="Wingdings"/>
          <w:sz w:val="36"/>
        </w:rPr>
      </w:pPr>
    </w:p>
    <w:p w14:paraId="2A0548C2" w14:textId="77777777" w:rsidR="00AC6077" w:rsidRDefault="00000000">
      <w:pPr>
        <w:pStyle w:val="BodyText"/>
        <w:spacing w:before="1"/>
        <w:ind w:left="1440" w:right="992" w:firstLine="1286"/>
        <w:rPr>
          <w:spacing w:val="-2"/>
        </w:rPr>
      </w:pPr>
      <w:proofErr w:type="gramStart"/>
      <w:r>
        <w:t>In  this</w:t>
      </w:r>
      <w:proofErr w:type="gramEnd"/>
      <w:r>
        <w:t xml:space="preserve"> planning and scheduling forward and backward steps </w:t>
      </w:r>
      <w:r>
        <w:rPr>
          <w:spacing w:val="-2"/>
        </w:rPr>
        <w:t>are</w:t>
      </w:r>
      <w:r>
        <w:rPr>
          <w:spacing w:val="-9"/>
        </w:rPr>
        <w:t xml:space="preserve"> </w:t>
      </w:r>
      <w:r>
        <w:rPr>
          <w:spacing w:val="-2"/>
        </w:rPr>
        <w:t>given</w:t>
      </w:r>
      <w:r>
        <w:rPr>
          <w:spacing w:val="-6"/>
        </w:rPr>
        <w:t xml:space="preserve"> </w:t>
      </w:r>
      <w:r>
        <w:rPr>
          <w:spacing w:val="-2"/>
        </w:rPr>
        <w:t>which</w:t>
      </w:r>
      <w:r>
        <w:rPr>
          <w:spacing w:val="-8"/>
        </w:rPr>
        <w:t xml:space="preserve"> </w:t>
      </w:r>
      <w:r>
        <w:rPr>
          <w:spacing w:val="-2"/>
        </w:rPr>
        <w:t>indicates</w:t>
      </w:r>
      <w:r>
        <w:rPr>
          <w:spacing w:val="-5"/>
        </w:rPr>
        <w:t xml:space="preserve"> </w:t>
      </w:r>
      <w:r>
        <w:rPr>
          <w:spacing w:val="-2"/>
        </w:rPr>
        <w:t>the</w:t>
      </w:r>
      <w:r>
        <w:rPr>
          <w:spacing w:val="-5"/>
        </w:rPr>
        <w:t xml:space="preserve"> </w:t>
      </w:r>
      <w:r>
        <w:rPr>
          <w:spacing w:val="-2"/>
        </w:rPr>
        <w:t>system</w:t>
      </w:r>
      <w:r>
        <w:rPr>
          <w:spacing w:val="-5"/>
        </w:rPr>
        <w:t xml:space="preserve"> </w:t>
      </w:r>
      <w:r>
        <w:rPr>
          <w:spacing w:val="-2"/>
        </w:rPr>
        <w:t>study</w:t>
      </w:r>
      <w:r>
        <w:rPr>
          <w:spacing w:val="-10"/>
        </w:rPr>
        <w:t xml:space="preserve"> </w:t>
      </w:r>
      <w:r>
        <w:rPr>
          <w:spacing w:val="-2"/>
        </w:rPr>
        <w:t>again</w:t>
      </w:r>
      <w:r>
        <w:rPr>
          <w:spacing w:val="-4"/>
        </w:rPr>
        <w:t xml:space="preserve"> </w:t>
      </w:r>
      <w:r>
        <w:rPr>
          <w:spacing w:val="-2"/>
        </w:rPr>
        <w:t>during</w:t>
      </w:r>
      <w:r>
        <w:rPr>
          <w:spacing w:val="-7"/>
        </w:rPr>
        <w:t xml:space="preserve"> </w:t>
      </w:r>
      <w:r>
        <w:rPr>
          <w:spacing w:val="-2"/>
        </w:rPr>
        <w:t>another</w:t>
      </w:r>
      <w:r>
        <w:rPr>
          <w:spacing w:val="-9"/>
        </w:rPr>
        <w:t xml:space="preserve"> </w:t>
      </w:r>
      <w:r>
        <w:rPr>
          <w:spacing w:val="-2"/>
        </w:rPr>
        <w:t>work</w:t>
      </w:r>
      <w:r>
        <w:rPr>
          <w:spacing w:val="-9"/>
        </w:rPr>
        <w:t xml:space="preserve"> </w:t>
      </w:r>
      <w:r>
        <w:rPr>
          <w:spacing w:val="-2"/>
        </w:rPr>
        <w:t>of</w:t>
      </w:r>
      <w:r>
        <w:rPr>
          <w:spacing w:val="-5"/>
        </w:rPr>
        <w:t xml:space="preserve"> </w:t>
      </w:r>
      <w:r>
        <w:rPr>
          <w:spacing w:val="-2"/>
        </w:rPr>
        <w:t>project.</w:t>
      </w:r>
    </w:p>
    <w:p w14:paraId="27C4F85E" w14:textId="77777777" w:rsidR="00AC6077" w:rsidRDefault="00AC6077">
      <w:pPr>
        <w:pStyle w:val="BodyText"/>
        <w:spacing w:before="1"/>
        <w:ind w:left="1440" w:right="992" w:firstLine="1286"/>
        <w:rPr>
          <w:spacing w:val="-2"/>
        </w:rPr>
      </w:pPr>
    </w:p>
    <w:p w14:paraId="4A790956" w14:textId="77777777" w:rsidR="00AC6077" w:rsidRDefault="00000000">
      <w:pPr>
        <w:pStyle w:val="BodyText"/>
        <w:tabs>
          <w:tab w:val="left" w:pos="2981"/>
          <w:tab w:val="left" w:pos="4349"/>
          <w:tab w:val="left" w:pos="5309"/>
          <w:tab w:val="left" w:pos="7191"/>
          <w:tab w:val="left" w:pos="8248"/>
          <w:tab w:val="left" w:pos="8997"/>
        </w:tabs>
        <w:ind w:left="1440" w:right="1108" w:firstLine="717"/>
      </w:pPr>
      <w:r>
        <w:rPr>
          <w:spacing w:val="8"/>
        </w:rPr>
        <w:t>This</w:t>
      </w:r>
      <w:r>
        <w:tab/>
      </w:r>
      <w:r>
        <w:rPr>
          <w:spacing w:val="13"/>
        </w:rPr>
        <w:t>diagram</w:t>
      </w:r>
      <w:r>
        <w:tab/>
      </w:r>
      <w:r>
        <w:rPr>
          <w:spacing w:val="9"/>
        </w:rPr>
        <w:t>gives</w:t>
      </w:r>
      <w:r>
        <w:tab/>
      </w:r>
      <w:r>
        <w:rPr>
          <w:spacing w:val="16"/>
        </w:rPr>
        <w:t>information</w:t>
      </w:r>
      <w:r>
        <w:tab/>
      </w:r>
      <w:r>
        <w:rPr>
          <w:spacing w:val="10"/>
        </w:rPr>
        <w:t>about</w:t>
      </w:r>
      <w:r>
        <w:tab/>
      </w:r>
      <w:r>
        <w:rPr>
          <w:spacing w:val="5"/>
        </w:rPr>
        <w:t>day</w:t>
      </w:r>
      <w:r>
        <w:tab/>
      </w:r>
      <w:r>
        <w:rPr>
          <w:spacing w:val="11"/>
        </w:rPr>
        <w:t xml:space="preserve">scheduling </w:t>
      </w:r>
      <w:r>
        <w:rPr>
          <w:spacing w:val="18"/>
        </w:rPr>
        <w:t>information</w:t>
      </w:r>
      <w:r>
        <w:rPr>
          <w:spacing w:val="40"/>
        </w:rPr>
        <w:t xml:space="preserve"> </w:t>
      </w:r>
      <w:r>
        <w:t>in</w:t>
      </w:r>
      <w:r>
        <w:rPr>
          <w:spacing w:val="40"/>
        </w:rPr>
        <w:t xml:space="preserve"> </w:t>
      </w:r>
      <w:r>
        <w:t>our</w:t>
      </w:r>
      <w:r>
        <w:rPr>
          <w:spacing w:val="40"/>
        </w:rPr>
        <w:t xml:space="preserve"> </w:t>
      </w:r>
      <w:r>
        <w:rPr>
          <w:spacing w:val="16"/>
        </w:rPr>
        <w:t>project.</w:t>
      </w:r>
    </w:p>
    <w:p w14:paraId="20680442" w14:textId="77777777" w:rsidR="00AC6077" w:rsidRDefault="00AC6077">
      <w:pPr>
        <w:ind w:left="1843" w:right="738"/>
        <w:jc w:val="center"/>
        <w:rPr>
          <w:sz w:val="34"/>
        </w:rPr>
      </w:pPr>
    </w:p>
    <w:p w14:paraId="51780D8D" w14:textId="77777777" w:rsidR="00AC6077" w:rsidRDefault="00000000">
      <w:pPr>
        <w:tabs>
          <w:tab w:val="left" w:pos="7837"/>
        </w:tabs>
        <w:ind w:left="3793"/>
        <w:rPr>
          <w:sz w:val="34"/>
        </w:rPr>
      </w:pPr>
      <w:r>
        <w:rPr>
          <w:sz w:val="34"/>
        </w:rPr>
        <w:tab/>
      </w:r>
    </w:p>
    <w:p w14:paraId="05ACAF32" w14:textId="77777777" w:rsidR="00AC6077" w:rsidRDefault="00AC6077">
      <w:pPr>
        <w:pStyle w:val="Heading4"/>
        <w:spacing w:line="240" w:lineRule="auto"/>
        <w:jc w:val="center"/>
        <w:rPr>
          <w:rFonts w:ascii="Calibri"/>
        </w:rPr>
      </w:pPr>
    </w:p>
    <w:p w14:paraId="4CC9C3E4" w14:textId="77777777" w:rsidR="00AC6077" w:rsidRDefault="00AC6077">
      <w:pPr>
        <w:pStyle w:val="Heading4"/>
        <w:spacing w:line="240" w:lineRule="auto"/>
        <w:jc w:val="center"/>
        <w:rPr>
          <w:rFonts w:ascii="Calibri"/>
        </w:rPr>
      </w:pPr>
    </w:p>
    <w:p w14:paraId="736CDA8A" w14:textId="77777777" w:rsidR="00AC6077" w:rsidRDefault="00AC6077">
      <w:pPr>
        <w:pStyle w:val="Heading4"/>
        <w:spacing w:line="240" w:lineRule="auto"/>
        <w:jc w:val="center"/>
        <w:rPr>
          <w:rFonts w:ascii="Calibri"/>
        </w:rPr>
      </w:pPr>
    </w:p>
    <w:p w14:paraId="3208E2BC" w14:textId="77777777" w:rsidR="00AC6077" w:rsidRDefault="00000000">
      <w:pPr>
        <w:pStyle w:val="Heading4"/>
        <w:spacing w:line="240" w:lineRule="auto"/>
        <w:jc w:val="center"/>
        <w:rPr>
          <w:rFonts w:ascii="Calibri"/>
        </w:rPr>
      </w:pPr>
      <w:r>
        <w:rPr>
          <w:rFonts w:ascii="Calibri"/>
          <w:noProof/>
        </w:rPr>
        <w:drawing>
          <wp:inline distT="0" distB="0" distL="114300" distR="114300" wp14:anchorId="6026787B" wp14:editId="3EE8E086">
            <wp:extent cx="4371340" cy="4552950"/>
            <wp:effectExtent l="0" t="0" r="10160" b="0"/>
            <wp:docPr id="1199" name="Picture 1199" descr="Captur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 name="Picture 1199" descr="Capture36"/>
                    <pic:cNvPicPr>
                      <a:picLocks noChangeAspect="1"/>
                    </pic:cNvPicPr>
                  </pic:nvPicPr>
                  <pic:blipFill>
                    <a:blip r:embed="rId88"/>
                    <a:srcRect l="44" t="-351" r="-29" b="-281"/>
                    <a:stretch>
                      <a:fillRect/>
                    </a:stretch>
                  </pic:blipFill>
                  <pic:spPr>
                    <a:xfrm>
                      <a:off x="0" y="0"/>
                      <a:ext cx="4371340" cy="4552950"/>
                    </a:xfrm>
                    <a:prstGeom prst="rect">
                      <a:avLst/>
                    </a:prstGeom>
                  </pic:spPr>
                </pic:pic>
              </a:graphicData>
            </a:graphic>
          </wp:inline>
        </w:drawing>
      </w:r>
    </w:p>
    <w:p w14:paraId="19EF10DA" w14:textId="77777777" w:rsidR="00AC6077" w:rsidRDefault="00AC6077">
      <w:pPr>
        <w:pStyle w:val="Heading4"/>
        <w:spacing w:line="240" w:lineRule="auto"/>
        <w:jc w:val="center"/>
        <w:rPr>
          <w:rFonts w:ascii="Calibri"/>
        </w:rPr>
        <w:sectPr w:rsidR="00AC6077">
          <w:pgSz w:w="11920" w:h="16850"/>
          <w:pgMar w:top="580" w:right="425" w:bottom="1160" w:left="0" w:header="0" w:footer="974" w:gutter="0"/>
          <w:cols w:space="720"/>
        </w:sectPr>
      </w:pPr>
    </w:p>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85"/>
        <w:gridCol w:w="795"/>
        <w:gridCol w:w="542"/>
        <w:gridCol w:w="1353"/>
        <w:gridCol w:w="1375"/>
        <w:gridCol w:w="1188"/>
        <w:gridCol w:w="1521"/>
        <w:gridCol w:w="1457"/>
        <w:gridCol w:w="1394"/>
        <w:gridCol w:w="1315"/>
      </w:tblGrid>
      <w:tr w:rsidR="00AC6077" w14:paraId="28FD4AEC" w14:textId="77777777">
        <w:trPr>
          <w:trHeight w:val="165"/>
        </w:trPr>
        <w:tc>
          <w:tcPr>
            <w:tcW w:w="485" w:type="dxa"/>
            <w:tcBorders>
              <w:top w:val="nil"/>
              <w:left w:val="nil"/>
              <w:bottom w:val="nil"/>
            </w:tcBorders>
          </w:tcPr>
          <w:p w14:paraId="03664AC6" w14:textId="77777777" w:rsidR="00AC6077" w:rsidRDefault="00AC6077">
            <w:pPr>
              <w:pStyle w:val="TableParagraph"/>
              <w:rPr>
                <w:rFonts w:ascii="Times New Roman"/>
                <w:sz w:val="10"/>
              </w:rPr>
            </w:pPr>
          </w:p>
        </w:tc>
        <w:tc>
          <w:tcPr>
            <w:tcW w:w="10940" w:type="dxa"/>
            <w:gridSpan w:val="9"/>
            <w:tcBorders>
              <w:bottom w:val="nil"/>
            </w:tcBorders>
          </w:tcPr>
          <w:p w14:paraId="064F3DAA" w14:textId="77777777" w:rsidR="00AC6077" w:rsidRDefault="00AC6077">
            <w:pPr>
              <w:pStyle w:val="TableParagraph"/>
              <w:rPr>
                <w:rFonts w:ascii="Times New Roman"/>
                <w:sz w:val="10"/>
              </w:rPr>
            </w:pPr>
          </w:p>
        </w:tc>
      </w:tr>
      <w:tr w:rsidR="00AC6077" w14:paraId="217AD0F7" w14:textId="77777777">
        <w:trPr>
          <w:trHeight w:val="269"/>
        </w:trPr>
        <w:tc>
          <w:tcPr>
            <w:tcW w:w="485" w:type="dxa"/>
            <w:tcBorders>
              <w:top w:val="nil"/>
              <w:left w:val="nil"/>
              <w:bottom w:val="nil"/>
            </w:tcBorders>
            <w:shd w:val="clear" w:color="auto" w:fill="F9C090"/>
          </w:tcPr>
          <w:p w14:paraId="18300100" w14:textId="77777777" w:rsidR="00AC6077" w:rsidRDefault="00AC6077">
            <w:pPr>
              <w:pStyle w:val="TableParagraph"/>
              <w:rPr>
                <w:rFonts w:ascii="Times New Roman"/>
                <w:sz w:val="18"/>
              </w:rPr>
            </w:pPr>
          </w:p>
        </w:tc>
        <w:tc>
          <w:tcPr>
            <w:tcW w:w="795" w:type="dxa"/>
            <w:tcBorders>
              <w:top w:val="nil"/>
              <w:bottom w:val="nil"/>
              <w:right w:val="nil"/>
            </w:tcBorders>
            <w:shd w:val="clear" w:color="auto" w:fill="F9C090"/>
          </w:tcPr>
          <w:p w14:paraId="04A3187F" w14:textId="77777777" w:rsidR="00AC6077" w:rsidRDefault="00000000">
            <w:pPr>
              <w:pStyle w:val="TableParagraph"/>
              <w:spacing w:line="249" w:lineRule="exact"/>
              <w:ind w:left="422"/>
            </w:pPr>
            <w:r w:rsidRPr="006A32FA">
              <w:rPr>
                <w:color w:val="000000" w:themeColor="text1"/>
                <w:spacing w:val="-5"/>
              </w:rPr>
              <w:t>22</w:t>
            </w:r>
          </w:p>
        </w:tc>
        <w:tc>
          <w:tcPr>
            <w:tcW w:w="10145" w:type="dxa"/>
            <w:gridSpan w:val="8"/>
            <w:tcBorders>
              <w:top w:val="nil"/>
              <w:left w:val="nil"/>
              <w:bottom w:val="nil"/>
            </w:tcBorders>
          </w:tcPr>
          <w:p w14:paraId="7FEF7C27" w14:textId="430423D6" w:rsidR="00AC6077" w:rsidRDefault="00294A66">
            <w:pPr>
              <w:pStyle w:val="TableParagraph"/>
              <w:spacing w:line="249" w:lineRule="exact"/>
              <w:ind w:left="143"/>
            </w:pPr>
            <w:r>
              <w:t>RoadReady Parts</w:t>
            </w:r>
          </w:p>
        </w:tc>
      </w:tr>
      <w:tr w:rsidR="00AC6077" w14:paraId="5636D46D" w14:textId="77777777">
        <w:trPr>
          <w:trHeight w:val="2256"/>
        </w:trPr>
        <w:tc>
          <w:tcPr>
            <w:tcW w:w="485" w:type="dxa"/>
            <w:vMerge w:val="restart"/>
            <w:tcBorders>
              <w:top w:val="nil"/>
              <w:left w:val="nil"/>
              <w:bottom w:val="nil"/>
            </w:tcBorders>
          </w:tcPr>
          <w:p w14:paraId="7FAF63AD" w14:textId="77777777" w:rsidR="00AC6077" w:rsidRDefault="00AC6077">
            <w:pPr>
              <w:pStyle w:val="TableParagraph"/>
              <w:rPr>
                <w:rFonts w:ascii="Times New Roman"/>
                <w:sz w:val="26"/>
              </w:rPr>
            </w:pPr>
          </w:p>
        </w:tc>
        <w:tc>
          <w:tcPr>
            <w:tcW w:w="795" w:type="dxa"/>
            <w:tcBorders>
              <w:top w:val="nil"/>
              <w:bottom w:val="nil"/>
              <w:right w:val="nil"/>
            </w:tcBorders>
          </w:tcPr>
          <w:p w14:paraId="068FDCC9" w14:textId="77777777" w:rsidR="00AC6077" w:rsidRDefault="00AC6077">
            <w:pPr>
              <w:pStyle w:val="TableParagraph"/>
              <w:rPr>
                <w:rFonts w:ascii="Times New Roman"/>
                <w:sz w:val="26"/>
              </w:rPr>
            </w:pPr>
          </w:p>
        </w:tc>
        <w:tc>
          <w:tcPr>
            <w:tcW w:w="10145" w:type="dxa"/>
            <w:gridSpan w:val="8"/>
            <w:tcBorders>
              <w:top w:val="nil"/>
              <w:left w:val="nil"/>
              <w:bottom w:val="nil"/>
            </w:tcBorders>
          </w:tcPr>
          <w:p w14:paraId="5815C516" w14:textId="77777777" w:rsidR="00AC6077" w:rsidRDefault="00AC6077">
            <w:pPr>
              <w:pStyle w:val="TableParagraph"/>
              <w:rPr>
                <w:rFonts w:ascii="Times New Roman"/>
                <w:sz w:val="26"/>
              </w:rPr>
            </w:pPr>
          </w:p>
        </w:tc>
      </w:tr>
      <w:tr w:rsidR="00AC6077" w14:paraId="003FF434" w14:textId="77777777">
        <w:trPr>
          <w:trHeight w:val="369"/>
        </w:trPr>
        <w:tc>
          <w:tcPr>
            <w:tcW w:w="485" w:type="dxa"/>
            <w:vMerge/>
            <w:tcBorders>
              <w:top w:val="nil"/>
              <w:left w:val="nil"/>
              <w:bottom w:val="nil"/>
            </w:tcBorders>
          </w:tcPr>
          <w:p w14:paraId="108047F8" w14:textId="77777777" w:rsidR="00AC6077" w:rsidRDefault="00AC6077">
            <w:pPr>
              <w:rPr>
                <w:sz w:val="2"/>
                <w:szCs w:val="2"/>
              </w:rPr>
            </w:pPr>
          </w:p>
        </w:tc>
        <w:tc>
          <w:tcPr>
            <w:tcW w:w="1337" w:type="dxa"/>
            <w:gridSpan w:val="2"/>
            <w:vMerge w:val="restart"/>
            <w:tcBorders>
              <w:top w:val="nil"/>
              <w:bottom w:val="nil"/>
            </w:tcBorders>
          </w:tcPr>
          <w:p w14:paraId="2455BDED" w14:textId="77777777" w:rsidR="00AC6077" w:rsidRDefault="00AC6077">
            <w:pPr>
              <w:pStyle w:val="TableParagraph"/>
              <w:rPr>
                <w:rFonts w:ascii="Times New Roman"/>
                <w:sz w:val="26"/>
              </w:rPr>
            </w:pPr>
          </w:p>
        </w:tc>
        <w:tc>
          <w:tcPr>
            <w:tcW w:w="1353" w:type="dxa"/>
            <w:tcBorders>
              <w:bottom w:val="nil"/>
            </w:tcBorders>
          </w:tcPr>
          <w:p w14:paraId="0863F5DB" w14:textId="77777777" w:rsidR="00AC6077" w:rsidRDefault="00000000">
            <w:pPr>
              <w:pStyle w:val="TableParagraph"/>
              <w:spacing w:before="2"/>
              <w:ind w:left="10"/>
              <w:jc w:val="center"/>
              <w:rPr>
                <w:sz w:val="28"/>
              </w:rPr>
            </w:pPr>
            <w:r>
              <w:rPr>
                <w:spacing w:val="-2"/>
                <w:sz w:val="28"/>
              </w:rPr>
              <w:t>Feasibility</w:t>
            </w:r>
          </w:p>
        </w:tc>
        <w:tc>
          <w:tcPr>
            <w:tcW w:w="1375" w:type="dxa"/>
            <w:vMerge w:val="restart"/>
          </w:tcPr>
          <w:p w14:paraId="7DDB9458" w14:textId="77777777" w:rsidR="00AC6077" w:rsidRDefault="00AC6077">
            <w:pPr>
              <w:pStyle w:val="TableParagraph"/>
              <w:rPr>
                <w:rFonts w:ascii="Times New Roman"/>
                <w:sz w:val="26"/>
              </w:rPr>
            </w:pPr>
          </w:p>
        </w:tc>
        <w:tc>
          <w:tcPr>
            <w:tcW w:w="1188" w:type="dxa"/>
            <w:vMerge w:val="restart"/>
          </w:tcPr>
          <w:p w14:paraId="6BD6E03D" w14:textId="77777777" w:rsidR="00AC6077" w:rsidRDefault="00AC6077">
            <w:pPr>
              <w:pStyle w:val="TableParagraph"/>
              <w:rPr>
                <w:rFonts w:ascii="Times New Roman"/>
                <w:sz w:val="26"/>
              </w:rPr>
            </w:pPr>
          </w:p>
        </w:tc>
        <w:tc>
          <w:tcPr>
            <w:tcW w:w="1521" w:type="dxa"/>
            <w:vMerge w:val="restart"/>
          </w:tcPr>
          <w:p w14:paraId="2D657022" w14:textId="77777777" w:rsidR="00AC6077" w:rsidRDefault="00AC6077">
            <w:pPr>
              <w:pStyle w:val="TableParagraph"/>
              <w:rPr>
                <w:rFonts w:ascii="Times New Roman"/>
                <w:sz w:val="26"/>
              </w:rPr>
            </w:pPr>
          </w:p>
        </w:tc>
        <w:tc>
          <w:tcPr>
            <w:tcW w:w="1457" w:type="dxa"/>
            <w:vMerge w:val="restart"/>
          </w:tcPr>
          <w:p w14:paraId="278B9874" w14:textId="77777777" w:rsidR="00AC6077" w:rsidRDefault="00AC6077">
            <w:pPr>
              <w:pStyle w:val="TableParagraph"/>
              <w:rPr>
                <w:rFonts w:ascii="Times New Roman"/>
                <w:sz w:val="26"/>
              </w:rPr>
            </w:pPr>
          </w:p>
        </w:tc>
        <w:tc>
          <w:tcPr>
            <w:tcW w:w="1394" w:type="dxa"/>
            <w:vMerge w:val="restart"/>
          </w:tcPr>
          <w:p w14:paraId="31645449" w14:textId="77777777" w:rsidR="00AC6077" w:rsidRDefault="00AC6077">
            <w:pPr>
              <w:pStyle w:val="TableParagraph"/>
              <w:rPr>
                <w:rFonts w:ascii="Times New Roman"/>
                <w:sz w:val="26"/>
              </w:rPr>
            </w:pPr>
          </w:p>
        </w:tc>
        <w:tc>
          <w:tcPr>
            <w:tcW w:w="1315" w:type="dxa"/>
            <w:vMerge w:val="restart"/>
            <w:tcBorders>
              <w:top w:val="nil"/>
              <w:bottom w:val="nil"/>
            </w:tcBorders>
          </w:tcPr>
          <w:p w14:paraId="71024C8F" w14:textId="77777777" w:rsidR="00AC6077" w:rsidRDefault="00AC6077">
            <w:pPr>
              <w:pStyle w:val="TableParagraph"/>
              <w:rPr>
                <w:rFonts w:ascii="Times New Roman"/>
                <w:sz w:val="26"/>
              </w:rPr>
            </w:pPr>
          </w:p>
        </w:tc>
      </w:tr>
      <w:tr w:rsidR="00AC6077" w14:paraId="597E853E" w14:textId="77777777">
        <w:trPr>
          <w:trHeight w:val="932"/>
        </w:trPr>
        <w:tc>
          <w:tcPr>
            <w:tcW w:w="485" w:type="dxa"/>
            <w:vMerge/>
            <w:tcBorders>
              <w:top w:val="nil"/>
              <w:left w:val="nil"/>
              <w:bottom w:val="nil"/>
            </w:tcBorders>
          </w:tcPr>
          <w:p w14:paraId="308811E2" w14:textId="77777777" w:rsidR="00AC6077" w:rsidRDefault="00AC6077">
            <w:pPr>
              <w:rPr>
                <w:sz w:val="2"/>
                <w:szCs w:val="2"/>
              </w:rPr>
            </w:pPr>
          </w:p>
        </w:tc>
        <w:tc>
          <w:tcPr>
            <w:tcW w:w="1337" w:type="dxa"/>
            <w:gridSpan w:val="2"/>
            <w:vMerge/>
            <w:tcBorders>
              <w:top w:val="nil"/>
              <w:bottom w:val="nil"/>
            </w:tcBorders>
          </w:tcPr>
          <w:p w14:paraId="6F22DE45" w14:textId="77777777" w:rsidR="00AC6077" w:rsidRDefault="00AC6077">
            <w:pPr>
              <w:rPr>
                <w:sz w:val="2"/>
                <w:szCs w:val="2"/>
              </w:rPr>
            </w:pPr>
          </w:p>
        </w:tc>
        <w:tc>
          <w:tcPr>
            <w:tcW w:w="1353" w:type="dxa"/>
            <w:tcBorders>
              <w:top w:val="nil"/>
            </w:tcBorders>
          </w:tcPr>
          <w:p w14:paraId="27B5FD1F" w14:textId="77777777" w:rsidR="00AC6077" w:rsidRDefault="00000000">
            <w:pPr>
              <w:pStyle w:val="TableParagraph"/>
              <w:spacing w:line="317" w:lineRule="exact"/>
              <w:ind w:left="10" w:right="3"/>
              <w:jc w:val="center"/>
              <w:rPr>
                <w:sz w:val="28"/>
              </w:rPr>
            </w:pPr>
            <w:r>
              <w:rPr>
                <w:spacing w:val="-2"/>
                <w:sz w:val="28"/>
              </w:rPr>
              <w:t>Study</w:t>
            </w:r>
          </w:p>
        </w:tc>
        <w:tc>
          <w:tcPr>
            <w:tcW w:w="1375" w:type="dxa"/>
            <w:vMerge/>
            <w:tcBorders>
              <w:top w:val="nil"/>
            </w:tcBorders>
          </w:tcPr>
          <w:p w14:paraId="0BBC5213" w14:textId="77777777" w:rsidR="00AC6077" w:rsidRDefault="00AC6077">
            <w:pPr>
              <w:rPr>
                <w:sz w:val="2"/>
                <w:szCs w:val="2"/>
              </w:rPr>
            </w:pPr>
          </w:p>
        </w:tc>
        <w:tc>
          <w:tcPr>
            <w:tcW w:w="1188" w:type="dxa"/>
            <w:vMerge/>
            <w:tcBorders>
              <w:top w:val="nil"/>
            </w:tcBorders>
          </w:tcPr>
          <w:p w14:paraId="52A56523" w14:textId="77777777" w:rsidR="00AC6077" w:rsidRDefault="00AC6077">
            <w:pPr>
              <w:rPr>
                <w:sz w:val="2"/>
                <w:szCs w:val="2"/>
              </w:rPr>
            </w:pPr>
          </w:p>
        </w:tc>
        <w:tc>
          <w:tcPr>
            <w:tcW w:w="1521" w:type="dxa"/>
            <w:vMerge/>
            <w:tcBorders>
              <w:top w:val="nil"/>
            </w:tcBorders>
          </w:tcPr>
          <w:p w14:paraId="2E25DF6F" w14:textId="77777777" w:rsidR="00AC6077" w:rsidRDefault="00AC6077">
            <w:pPr>
              <w:rPr>
                <w:sz w:val="2"/>
                <w:szCs w:val="2"/>
              </w:rPr>
            </w:pPr>
          </w:p>
        </w:tc>
        <w:tc>
          <w:tcPr>
            <w:tcW w:w="1457" w:type="dxa"/>
            <w:vMerge/>
            <w:tcBorders>
              <w:top w:val="nil"/>
            </w:tcBorders>
          </w:tcPr>
          <w:p w14:paraId="7DF9787E" w14:textId="77777777" w:rsidR="00AC6077" w:rsidRDefault="00AC6077">
            <w:pPr>
              <w:rPr>
                <w:sz w:val="2"/>
                <w:szCs w:val="2"/>
              </w:rPr>
            </w:pPr>
          </w:p>
        </w:tc>
        <w:tc>
          <w:tcPr>
            <w:tcW w:w="1394" w:type="dxa"/>
            <w:vMerge/>
            <w:tcBorders>
              <w:top w:val="nil"/>
            </w:tcBorders>
          </w:tcPr>
          <w:p w14:paraId="66906B70" w14:textId="77777777" w:rsidR="00AC6077" w:rsidRDefault="00AC6077">
            <w:pPr>
              <w:rPr>
                <w:sz w:val="2"/>
                <w:szCs w:val="2"/>
              </w:rPr>
            </w:pPr>
          </w:p>
        </w:tc>
        <w:tc>
          <w:tcPr>
            <w:tcW w:w="1315" w:type="dxa"/>
            <w:vMerge/>
            <w:tcBorders>
              <w:top w:val="nil"/>
              <w:bottom w:val="nil"/>
            </w:tcBorders>
          </w:tcPr>
          <w:p w14:paraId="4D7696A8" w14:textId="77777777" w:rsidR="00AC6077" w:rsidRDefault="00AC6077">
            <w:pPr>
              <w:rPr>
                <w:sz w:val="2"/>
                <w:szCs w:val="2"/>
              </w:rPr>
            </w:pPr>
          </w:p>
        </w:tc>
      </w:tr>
      <w:tr w:rsidR="00AC6077" w14:paraId="41A8D4BD" w14:textId="77777777">
        <w:trPr>
          <w:trHeight w:val="371"/>
        </w:trPr>
        <w:tc>
          <w:tcPr>
            <w:tcW w:w="485" w:type="dxa"/>
            <w:vMerge/>
            <w:tcBorders>
              <w:top w:val="nil"/>
              <w:left w:val="nil"/>
              <w:bottom w:val="nil"/>
            </w:tcBorders>
          </w:tcPr>
          <w:p w14:paraId="65CA9009" w14:textId="77777777" w:rsidR="00AC6077" w:rsidRDefault="00AC6077">
            <w:pPr>
              <w:rPr>
                <w:sz w:val="2"/>
                <w:szCs w:val="2"/>
              </w:rPr>
            </w:pPr>
          </w:p>
        </w:tc>
        <w:tc>
          <w:tcPr>
            <w:tcW w:w="1337" w:type="dxa"/>
            <w:gridSpan w:val="2"/>
            <w:vMerge/>
            <w:tcBorders>
              <w:top w:val="nil"/>
              <w:bottom w:val="nil"/>
            </w:tcBorders>
          </w:tcPr>
          <w:p w14:paraId="2704946B" w14:textId="77777777" w:rsidR="00AC6077" w:rsidRDefault="00AC6077">
            <w:pPr>
              <w:rPr>
                <w:sz w:val="2"/>
                <w:szCs w:val="2"/>
              </w:rPr>
            </w:pPr>
          </w:p>
        </w:tc>
        <w:tc>
          <w:tcPr>
            <w:tcW w:w="1353" w:type="dxa"/>
            <w:vMerge w:val="restart"/>
          </w:tcPr>
          <w:p w14:paraId="75BE9CF7" w14:textId="77777777" w:rsidR="00AC6077" w:rsidRDefault="00AC6077">
            <w:pPr>
              <w:pStyle w:val="TableParagraph"/>
              <w:rPr>
                <w:rFonts w:ascii="Times New Roman"/>
                <w:sz w:val="26"/>
              </w:rPr>
            </w:pPr>
          </w:p>
        </w:tc>
        <w:tc>
          <w:tcPr>
            <w:tcW w:w="1375" w:type="dxa"/>
            <w:tcBorders>
              <w:bottom w:val="nil"/>
            </w:tcBorders>
          </w:tcPr>
          <w:p w14:paraId="2C98B69A" w14:textId="77777777" w:rsidR="00AC6077" w:rsidRDefault="00000000">
            <w:pPr>
              <w:pStyle w:val="TableParagraph"/>
              <w:spacing w:before="6"/>
              <w:ind w:left="13"/>
              <w:jc w:val="center"/>
              <w:rPr>
                <w:sz w:val="28"/>
              </w:rPr>
            </w:pPr>
            <w:r>
              <w:rPr>
                <w:spacing w:val="-2"/>
                <w:sz w:val="28"/>
              </w:rPr>
              <w:t>Require-</w:t>
            </w:r>
          </w:p>
        </w:tc>
        <w:tc>
          <w:tcPr>
            <w:tcW w:w="1188" w:type="dxa"/>
            <w:vMerge/>
            <w:tcBorders>
              <w:top w:val="nil"/>
            </w:tcBorders>
          </w:tcPr>
          <w:p w14:paraId="79A209FC" w14:textId="77777777" w:rsidR="00AC6077" w:rsidRDefault="00AC6077">
            <w:pPr>
              <w:rPr>
                <w:sz w:val="2"/>
                <w:szCs w:val="2"/>
              </w:rPr>
            </w:pPr>
          </w:p>
        </w:tc>
        <w:tc>
          <w:tcPr>
            <w:tcW w:w="1521" w:type="dxa"/>
            <w:vMerge/>
            <w:tcBorders>
              <w:top w:val="nil"/>
            </w:tcBorders>
          </w:tcPr>
          <w:p w14:paraId="5865F2CB" w14:textId="77777777" w:rsidR="00AC6077" w:rsidRDefault="00AC6077">
            <w:pPr>
              <w:rPr>
                <w:sz w:val="2"/>
                <w:szCs w:val="2"/>
              </w:rPr>
            </w:pPr>
          </w:p>
        </w:tc>
        <w:tc>
          <w:tcPr>
            <w:tcW w:w="1457" w:type="dxa"/>
            <w:vMerge/>
            <w:tcBorders>
              <w:top w:val="nil"/>
            </w:tcBorders>
          </w:tcPr>
          <w:p w14:paraId="5A204577" w14:textId="77777777" w:rsidR="00AC6077" w:rsidRDefault="00AC6077">
            <w:pPr>
              <w:rPr>
                <w:sz w:val="2"/>
                <w:szCs w:val="2"/>
              </w:rPr>
            </w:pPr>
          </w:p>
        </w:tc>
        <w:tc>
          <w:tcPr>
            <w:tcW w:w="1394" w:type="dxa"/>
            <w:vMerge/>
            <w:tcBorders>
              <w:top w:val="nil"/>
            </w:tcBorders>
          </w:tcPr>
          <w:p w14:paraId="2315B967" w14:textId="77777777" w:rsidR="00AC6077" w:rsidRDefault="00AC6077">
            <w:pPr>
              <w:rPr>
                <w:sz w:val="2"/>
                <w:szCs w:val="2"/>
              </w:rPr>
            </w:pPr>
          </w:p>
        </w:tc>
        <w:tc>
          <w:tcPr>
            <w:tcW w:w="1315" w:type="dxa"/>
            <w:vMerge/>
            <w:tcBorders>
              <w:top w:val="nil"/>
              <w:bottom w:val="nil"/>
            </w:tcBorders>
          </w:tcPr>
          <w:p w14:paraId="13766FB9" w14:textId="77777777" w:rsidR="00AC6077" w:rsidRDefault="00AC6077">
            <w:pPr>
              <w:rPr>
                <w:sz w:val="2"/>
                <w:szCs w:val="2"/>
              </w:rPr>
            </w:pPr>
          </w:p>
        </w:tc>
      </w:tr>
      <w:tr w:rsidR="00AC6077" w14:paraId="6426797E" w14:textId="77777777">
        <w:trPr>
          <w:trHeight w:val="334"/>
        </w:trPr>
        <w:tc>
          <w:tcPr>
            <w:tcW w:w="485" w:type="dxa"/>
            <w:vMerge/>
            <w:tcBorders>
              <w:top w:val="nil"/>
              <w:left w:val="nil"/>
              <w:bottom w:val="nil"/>
            </w:tcBorders>
          </w:tcPr>
          <w:p w14:paraId="04F629E9" w14:textId="77777777" w:rsidR="00AC6077" w:rsidRDefault="00AC6077">
            <w:pPr>
              <w:rPr>
                <w:sz w:val="2"/>
                <w:szCs w:val="2"/>
              </w:rPr>
            </w:pPr>
          </w:p>
        </w:tc>
        <w:tc>
          <w:tcPr>
            <w:tcW w:w="1337" w:type="dxa"/>
            <w:gridSpan w:val="2"/>
            <w:vMerge/>
            <w:tcBorders>
              <w:top w:val="nil"/>
              <w:bottom w:val="nil"/>
            </w:tcBorders>
          </w:tcPr>
          <w:p w14:paraId="72B27B8D" w14:textId="77777777" w:rsidR="00AC6077" w:rsidRDefault="00AC6077">
            <w:pPr>
              <w:rPr>
                <w:sz w:val="2"/>
                <w:szCs w:val="2"/>
              </w:rPr>
            </w:pPr>
          </w:p>
        </w:tc>
        <w:tc>
          <w:tcPr>
            <w:tcW w:w="1353" w:type="dxa"/>
            <w:vMerge/>
            <w:tcBorders>
              <w:top w:val="nil"/>
            </w:tcBorders>
          </w:tcPr>
          <w:p w14:paraId="443ABAFF" w14:textId="77777777" w:rsidR="00AC6077" w:rsidRDefault="00AC6077">
            <w:pPr>
              <w:rPr>
                <w:sz w:val="2"/>
                <w:szCs w:val="2"/>
              </w:rPr>
            </w:pPr>
          </w:p>
        </w:tc>
        <w:tc>
          <w:tcPr>
            <w:tcW w:w="1375" w:type="dxa"/>
            <w:tcBorders>
              <w:top w:val="nil"/>
              <w:bottom w:val="nil"/>
            </w:tcBorders>
          </w:tcPr>
          <w:p w14:paraId="1C249C56" w14:textId="77777777" w:rsidR="00AC6077" w:rsidRDefault="00000000">
            <w:pPr>
              <w:pStyle w:val="TableParagraph"/>
              <w:spacing w:line="313" w:lineRule="exact"/>
              <w:ind w:left="13" w:right="6"/>
              <w:jc w:val="center"/>
              <w:rPr>
                <w:sz w:val="28"/>
              </w:rPr>
            </w:pPr>
            <w:r>
              <w:rPr>
                <w:spacing w:val="-4"/>
                <w:sz w:val="28"/>
              </w:rPr>
              <w:t>Ment</w:t>
            </w:r>
          </w:p>
        </w:tc>
        <w:tc>
          <w:tcPr>
            <w:tcW w:w="1188" w:type="dxa"/>
            <w:vMerge/>
            <w:tcBorders>
              <w:top w:val="nil"/>
            </w:tcBorders>
          </w:tcPr>
          <w:p w14:paraId="438E3E99" w14:textId="77777777" w:rsidR="00AC6077" w:rsidRDefault="00AC6077">
            <w:pPr>
              <w:rPr>
                <w:sz w:val="2"/>
                <w:szCs w:val="2"/>
              </w:rPr>
            </w:pPr>
          </w:p>
        </w:tc>
        <w:tc>
          <w:tcPr>
            <w:tcW w:w="1521" w:type="dxa"/>
            <w:vMerge/>
            <w:tcBorders>
              <w:top w:val="nil"/>
            </w:tcBorders>
          </w:tcPr>
          <w:p w14:paraId="430445A1" w14:textId="77777777" w:rsidR="00AC6077" w:rsidRDefault="00AC6077">
            <w:pPr>
              <w:rPr>
                <w:sz w:val="2"/>
                <w:szCs w:val="2"/>
              </w:rPr>
            </w:pPr>
          </w:p>
        </w:tc>
        <w:tc>
          <w:tcPr>
            <w:tcW w:w="1457" w:type="dxa"/>
            <w:vMerge/>
            <w:tcBorders>
              <w:top w:val="nil"/>
            </w:tcBorders>
          </w:tcPr>
          <w:p w14:paraId="15F0075C" w14:textId="77777777" w:rsidR="00AC6077" w:rsidRDefault="00AC6077">
            <w:pPr>
              <w:rPr>
                <w:sz w:val="2"/>
                <w:szCs w:val="2"/>
              </w:rPr>
            </w:pPr>
          </w:p>
        </w:tc>
        <w:tc>
          <w:tcPr>
            <w:tcW w:w="1394" w:type="dxa"/>
            <w:vMerge/>
            <w:tcBorders>
              <w:top w:val="nil"/>
            </w:tcBorders>
          </w:tcPr>
          <w:p w14:paraId="34570E0B" w14:textId="77777777" w:rsidR="00AC6077" w:rsidRDefault="00AC6077">
            <w:pPr>
              <w:rPr>
                <w:sz w:val="2"/>
                <w:szCs w:val="2"/>
              </w:rPr>
            </w:pPr>
          </w:p>
        </w:tc>
        <w:tc>
          <w:tcPr>
            <w:tcW w:w="1315" w:type="dxa"/>
            <w:vMerge/>
            <w:tcBorders>
              <w:top w:val="nil"/>
              <w:bottom w:val="nil"/>
            </w:tcBorders>
          </w:tcPr>
          <w:p w14:paraId="0AC289A0" w14:textId="77777777" w:rsidR="00AC6077" w:rsidRDefault="00AC6077">
            <w:pPr>
              <w:rPr>
                <w:sz w:val="2"/>
                <w:szCs w:val="2"/>
              </w:rPr>
            </w:pPr>
          </w:p>
        </w:tc>
      </w:tr>
      <w:tr w:rsidR="00AC6077" w14:paraId="27147691" w14:textId="77777777">
        <w:trPr>
          <w:trHeight w:val="323"/>
        </w:trPr>
        <w:tc>
          <w:tcPr>
            <w:tcW w:w="485" w:type="dxa"/>
            <w:vMerge/>
            <w:tcBorders>
              <w:top w:val="nil"/>
              <w:left w:val="nil"/>
              <w:bottom w:val="nil"/>
            </w:tcBorders>
          </w:tcPr>
          <w:p w14:paraId="330FC3B8" w14:textId="77777777" w:rsidR="00AC6077" w:rsidRDefault="00AC6077">
            <w:pPr>
              <w:rPr>
                <w:sz w:val="2"/>
                <w:szCs w:val="2"/>
              </w:rPr>
            </w:pPr>
          </w:p>
        </w:tc>
        <w:tc>
          <w:tcPr>
            <w:tcW w:w="1337" w:type="dxa"/>
            <w:gridSpan w:val="2"/>
            <w:vMerge/>
            <w:tcBorders>
              <w:top w:val="nil"/>
              <w:bottom w:val="nil"/>
            </w:tcBorders>
          </w:tcPr>
          <w:p w14:paraId="7ED447BA" w14:textId="77777777" w:rsidR="00AC6077" w:rsidRDefault="00AC6077">
            <w:pPr>
              <w:rPr>
                <w:sz w:val="2"/>
                <w:szCs w:val="2"/>
              </w:rPr>
            </w:pPr>
          </w:p>
        </w:tc>
        <w:tc>
          <w:tcPr>
            <w:tcW w:w="1353" w:type="dxa"/>
            <w:vMerge/>
            <w:tcBorders>
              <w:top w:val="nil"/>
            </w:tcBorders>
          </w:tcPr>
          <w:p w14:paraId="30D09B44" w14:textId="77777777" w:rsidR="00AC6077" w:rsidRDefault="00AC6077">
            <w:pPr>
              <w:rPr>
                <w:sz w:val="2"/>
                <w:szCs w:val="2"/>
              </w:rPr>
            </w:pPr>
          </w:p>
        </w:tc>
        <w:tc>
          <w:tcPr>
            <w:tcW w:w="1375" w:type="dxa"/>
            <w:tcBorders>
              <w:top w:val="nil"/>
              <w:bottom w:val="nil"/>
            </w:tcBorders>
          </w:tcPr>
          <w:p w14:paraId="4DE13A5F" w14:textId="77777777" w:rsidR="00AC6077" w:rsidRDefault="00000000">
            <w:pPr>
              <w:pStyle w:val="TableParagraph"/>
              <w:spacing w:line="304" w:lineRule="exact"/>
              <w:ind w:left="13" w:right="2"/>
              <w:jc w:val="center"/>
              <w:rPr>
                <w:sz w:val="28"/>
              </w:rPr>
            </w:pPr>
            <w:proofErr w:type="spellStart"/>
            <w:r>
              <w:rPr>
                <w:spacing w:val="-2"/>
                <w:sz w:val="28"/>
              </w:rPr>
              <w:t>Specifica</w:t>
            </w:r>
            <w:proofErr w:type="spellEnd"/>
            <w:r>
              <w:rPr>
                <w:spacing w:val="-2"/>
                <w:sz w:val="28"/>
              </w:rPr>
              <w:t>-</w:t>
            </w:r>
          </w:p>
        </w:tc>
        <w:tc>
          <w:tcPr>
            <w:tcW w:w="1188" w:type="dxa"/>
            <w:vMerge/>
            <w:tcBorders>
              <w:top w:val="nil"/>
            </w:tcBorders>
          </w:tcPr>
          <w:p w14:paraId="548930F7" w14:textId="77777777" w:rsidR="00AC6077" w:rsidRDefault="00AC6077">
            <w:pPr>
              <w:rPr>
                <w:sz w:val="2"/>
                <w:szCs w:val="2"/>
              </w:rPr>
            </w:pPr>
          </w:p>
        </w:tc>
        <w:tc>
          <w:tcPr>
            <w:tcW w:w="1521" w:type="dxa"/>
            <w:vMerge/>
            <w:tcBorders>
              <w:top w:val="nil"/>
            </w:tcBorders>
          </w:tcPr>
          <w:p w14:paraId="2E28677F" w14:textId="77777777" w:rsidR="00AC6077" w:rsidRDefault="00AC6077">
            <w:pPr>
              <w:rPr>
                <w:sz w:val="2"/>
                <w:szCs w:val="2"/>
              </w:rPr>
            </w:pPr>
          </w:p>
        </w:tc>
        <w:tc>
          <w:tcPr>
            <w:tcW w:w="1457" w:type="dxa"/>
            <w:vMerge/>
            <w:tcBorders>
              <w:top w:val="nil"/>
            </w:tcBorders>
          </w:tcPr>
          <w:p w14:paraId="5F173EF6" w14:textId="77777777" w:rsidR="00AC6077" w:rsidRDefault="00AC6077">
            <w:pPr>
              <w:rPr>
                <w:sz w:val="2"/>
                <w:szCs w:val="2"/>
              </w:rPr>
            </w:pPr>
          </w:p>
        </w:tc>
        <w:tc>
          <w:tcPr>
            <w:tcW w:w="1394" w:type="dxa"/>
            <w:vMerge/>
            <w:tcBorders>
              <w:top w:val="nil"/>
            </w:tcBorders>
          </w:tcPr>
          <w:p w14:paraId="19D75CAE" w14:textId="77777777" w:rsidR="00AC6077" w:rsidRDefault="00AC6077">
            <w:pPr>
              <w:rPr>
                <w:sz w:val="2"/>
                <w:szCs w:val="2"/>
              </w:rPr>
            </w:pPr>
          </w:p>
        </w:tc>
        <w:tc>
          <w:tcPr>
            <w:tcW w:w="1315" w:type="dxa"/>
            <w:vMerge/>
            <w:tcBorders>
              <w:top w:val="nil"/>
              <w:bottom w:val="nil"/>
            </w:tcBorders>
          </w:tcPr>
          <w:p w14:paraId="760B359B" w14:textId="77777777" w:rsidR="00AC6077" w:rsidRDefault="00AC6077">
            <w:pPr>
              <w:rPr>
                <w:sz w:val="2"/>
                <w:szCs w:val="2"/>
              </w:rPr>
            </w:pPr>
          </w:p>
        </w:tc>
      </w:tr>
      <w:tr w:rsidR="00AC6077" w14:paraId="53C2E6CA" w14:textId="77777777">
        <w:trPr>
          <w:trHeight w:val="303"/>
        </w:trPr>
        <w:tc>
          <w:tcPr>
            <w:tcW w:w="485" w:type="dxa"/>
            <w:vMerge/>
            <w:tcBorders>
              <w:top w:val="nil"/>
              <w:left w:val="nil"/>
              <w:bottom w:val="nil"/>
            </w:tcBorders>
          </w:tcPr>
          <w:p w14:paraId="57156ADF" w14:textId="77777777" w:rsidR="00AC6077" w:rsidRDefault="00AC6077">
            <w:pPr>
              <w:rPr>
                <w:sz w:val="2"/>
                <w:szCs w:val="2"/>
              </w:rPr>
            </w:pPr>
          </w:p>
        </w:tc>
        <w:tc>
          <w:tcPr>
            <w:tcW w:w="1337" w:type="dxa"/>
            <w:gridSpan w:val="2"/>
            <w:vMerge/>
            <w:tcBorders>
              <w:top w:val="nil"/>
              <w:bottom w:val="nil"/>
            </w:tcBorders>
          </w:tcPr>
          <w:p w14:paraId="6BB1D0D0" w14:textId="77777777" w:rsidR="00AC6077" w:rsidRDefault="00AC6077">
            <w:pPr>
              <w:rPr>
                <w:sz w:val="2"/>
                <w:szCs w:val="2"/>
              </w:rPr>
            </w:pPr>
          </w:p>
        </w:tc>
        <w:tc>
          <w:tcPr>
            <w:tcW w:w="1353" w:type="dxa"/>
            <w:vMerge/>
            <w:tcBorders>
              <w:top w:val="nil"/>
            </w:tcBorders>
          </w:tcPr>
          <w:p w14:paraId="1FA4B9AB" w14:textId="77777777" w:rsidR="00AC6077" w:rsidRDefault="00AC6077">
            <w:pPr>
              <w:rPr>
                <w:sz w:val="2"/>
                <w:szCs w:val="2"/>
              </w:rPr>
            </w:pPr>
          </w:p>
        </w:tc>
        <w:tc>
          <w:tcPr>
            <w:tcW w:w="1375" w:type="dxa"/>
            <w:tcBorders>
              <w:top w:val="nil"/>
            </w:tcBorders>
          </w:tcPr>
          <w:p w14:paraId="0D73A393" w14:textId="77777777" w:rsidR="00AC6077" w:rsidRDefault="00000000">
            <w:pPr>
              <w:pStyle w:val="TableParagraph"/>
              <w:spacing w:line="284" w:lineRule="exact"/>
              <w:ind w:left="13" w:right="3"/>
              <w:jc w:val="center"/>
              <w:rPr>
                <w:sz w:val="28"/>
              </w:rPr>
            </w:pPr>
            <w:r>
              <w:rPr>
                <w:spacing w:val="-4"/>
                <w:sz w:val="28"/>
              </w:rPr>
              <w:t>Tion</w:t>
            </w:r>
          </w:p>
        </w:tc>
        <w:tc>
          <w:tcPr>
            <w:tcW w:w="1188" w:type="dxa"/>
            <w:vMerge/>
            <w:tcBorders>
              <w:top w:val="nil"/>
            </w:tcBorders>
          </w:tcPr>
          <w:p w14:paraId="2856F8B3" w14:textId="77777777" w:rsidR="00AC6077" w:rsidRDefault="00AC6077">
            <w:pPr>
              <w:rPr>
                <w:sz w:val="2"/>
                <w:szCs w:val="2"/>
              </w:rPr>
            </w:pPr>
          </w:p>
        </w:tc>
        <w:tc>
          <w:tcPr>
            <w:tcW w:w="1521" w:type="dxa"/>
            <w:vMerge/>
            <w:tcBorders>
              <w:top w:val="nil"/>
            </w:tcBorders>
          </w:tcPr>
          <w:p w14:paraId="2B8FAAA5" w14:textId="77777777" w:rsidR="00AC6077" w:rsidRDefault="00AC6077">
            <w:pPr>
              <w:rPr>
                <w:sz w:val="2"/>
                <w:szCs w:val="2"/>
              </w:rPr>
            </w:pPr>
          </w:p>
        </w:tc>
        <w:tc>
          <w:tcPr>
            <w:tcW w:w="1457" w:type="dxa"/>
            <w:vMerge/>
            <w:tcBorders>
              <w:top w:val="nil"/>
            </w:tcBorders>
          </w:tcPr>
          <w:p w14:paraId="41923796" w14:textId="77777777" w:rsidR="00AC6077" w:rsidRDefault="00AC6077">
            <w:pPr>
              <w:rPr>
                <w:sz w:val="2"/>
                <w:szCs w:val="2"/>
              </w:rPr>
            </w:pPr>
          </w:p>
        </w:tc>
        <w:tc>
          <w:tcPr>
            <w:tcW w:w="1394" w:type="dxa"/>
            <w:vMerge/>
            <w:tcBorders>
              <w:top w:val="nil"/>
            </w:tcBorders>
          </w:tcPr>
          <w:p w14:paraId="216B3F73" w14:textId="77777777" w:rsidR="00AC6077" w:rsidRDefault="00AC6077">
            <w:pPr>
              <w:rPr>
                <w:sz w:val="2"/>
                <w:szCs w:val="2"/>
              </w:rPr>
            </w:pPr>
          </w:p>
        </w:tc>
        <w:tc>
          <w:tcPr>
            <w:tcW w:w="1315" w:type="dxa"/>
            <w:vMerge/>
            <w:tcBorders>
              <w:top w:val="nil"/>
              <w:bottom w:val="nil"/>
            </w:tcBorders>
          </w:tcPr>
          <w:p w14:paraId="2A6DDCF8" w14:textId="77777777" w:rsidR="00AC6077" w:rsidRDefault="00AC6077">
            <w:pPr>
              <w:rPr>
                <w:sz w:val="2"/>
                <w:szCs w:val="2"/>
              </w:rPr>
            </w:pPr>
          </w:p>
        </w:tc>
      </w:tr>
      <w:tr w:rsidR="00AC6077" w14:paraId="2CD6D30A" w14:textId="77777777">
        <w:trPr>
          <w:trHeight w:val="1314"/>
        </w:trPr>
        <w:tc>
          <w:tcPr>
            <w:tcW w:w="485" w:type="dxa"/>
            <w:vMerge/>
            <w:tcBorders>
              <w:top w:val="nil"/>
              <w:left w:val="nil"/>
              <w:bottom w:val="nil"/>
            </w:tcBorders>
          </w:tcPr>
          <w:p w14:paraId="771CC545" w14:textId="77777777" w:rsidR="00AC6077" w:rsidRDefault="00AC6077">
            <w:pPr>
              <w:rPr>
                <w:sz w:val="2"/>
                <w:szCs w:val="2"/>
              </w:rPr>
            </w:pPr>
          </w:p>
        </w:tc>
        <w:tc>
          <w:tcPr>
            <w:tcW w:w="1337" w:type="dxa"/>
            <w:gridSpan w:val="2"/>
            <w:vMerge/>
            <w:tcBorders>
              <w:top w:val="nil"/>
              <w:bottom w:val="nil"/>
            </w:tcBorders>
          </w:tcPr>
          <w:p w14:paraId="25C8EBDE" w14:textId="77777777" w:rsidR="00AC6077" w:rsidRDefault="00AC6077">
            <w:pPr>
              <w:rPr>
                <w:sz w:val="2"/>
                <w:szCs w:val="2"/>
              </w:rPr>
            </w:pPr>
          </w:p>
        </w:tc>
        <w:tc>
          <w:tcPr>
            <w:tcW w:w="1353" w:type="dxa"/>
            <w:vMerge/>
            <w:tcBorders>
              <w:top w:val="nil"/>
            </w:tcBorders>
          </w:tcPr>
          <w:p w14:paraId="280D6A9B" w14:textId="77777777" w:rsidR="00AC6077" w:rsidRDefault="00AC6077">
            <w:pPr>
              <w:rPr>
                <w:sz w:val="2"/>
                <w:szCs w:val="2"/>
              </w:rPr>
            </w:pPr>
          </w:p>
        </w:tc>
        <w:tc>
          <w:tcPr>
            <w:tcW w:w="1375" w:type="dxa"/>
            <w:vMerge w:val="restart"/>
          </w:tcPr>
          <w:p w14:paraId="25BF96AD" w14:textId="77777777" w:rsidR="00AC6077" w:rsidRDefault="00AC6077">
            <w:pPr>
              <w:pStyle w:val="TableParagraph"/>
              <w:rPr>
                <w:rFonts w:ascii="Times New Roman"/>
                <w:sz w:val="26"/>
              </w:rPr>
            </w:pPr>
          </w:p>
        </w:tc>
        <w:tc>
          <w:tcPr>
            <w:tcW w:w="1188" w:type="dxa"/>
          </w:tcPr>
          <w:p w14:paraId="42042092" w14:textId="77777777" w:rsidR="00AC6077" w:rsidRDefault="00000000">
            <w:pPr>
              <w:pStyle w:val="TableParagraph"/>
              <w:spacing w:before="2"/>
              <w:ind w:left="78"/>
              <w:jc w:val="center"/>
              <w:rPr>
                <w:sz w:val="28"/>
              </w:rPr>
            </w:pPr>
            <w:r>
              <w:rPr>
                <w:spacing w:val="-2"/>
                <w:sz w:val="28"/>
              </w:rPr>
              <w:t>Design</w:t>
            </w:r>
          </w:p>
        </w:tc>
        <w:tc>
          <w:tcPr>
            <w:tcW w:w="1521" w:type="dxa"/>
            <w:vMerge/>
            <w:tcBorders>
              <w:top w:val="nil"/>
            </w:tcBorders>
          </w:tcPr>
          <w:p w14:paraId="336263F2" w14:textId="77777777" w:rsidR="00AC6077" w:rsidRDefault="00AC6077">
            <w:pPr>
              <w:rPr>
                <w:sz w:val="2"/>
                <w:szCs w:val="2"/>
              </w:rPr>
            </w:pPr>
          </w:p>
        </w:tc>
        <w:tc>
          <w:tcPr>
            <w:tcW w:w="1457" w:type="dxa"/>
            <w:vMerge/>
            <w:tcBorders>
              <w:top w:val="nil"/>
            </w:tcBorders>
          </w:tcPr>
          <w:p w14:paraId="60A10BC3" w14:textId="77777777" w:rsidR="00AC6077" w:rsidRDefault="00AC6077">
            <w:pPr>
              <w:rPr>
                <w:sz w:val="2"/>
                <w:szCs w:val="2"/>
              </w:rPr>
            </w:pPr>
          </w:p>
        </w:tc>
        <w:tc>
          <w:tcPr>
            <w:tcW w:w="1394" w:type="dxa"/>
            <w:vMerge/>
            <w:tcBorders>
              <w:top w:val="nil"/>
            </w:tcBorders>
          </w:tcPr>
          <w:p w14:paraId="1D4D114F" w14:textId="77777777" w:rsidR="00AC6077" w:rsidRDefault="00AC6077">
            <w:pPr>
              <w:rPr>
                <w:sz w:val="2"/>
                <w:szCs w:val="2"/>
              </w:rPr>
            </w:pPr>
          </w:p>
        </w:tc>
        <w:tc>
          <w:tcPr>
            <w:tcW w:w="1315" w:type="dxa"/>
            <w:vMerge/>
            <w:tcBorders>
              <w:top w:val="nil"/>
              <w:bottom w:val="nil"/>
            </w:tcBorders>
          </w:tcPr>
          <w:p w14:paraId="309DB288" w14:textId="77777777" w:rsidR="00AC6077" w:rsidRDefault="00AC6077">
            <w:pPr>
              <w:rPr>
                <w:sz w:val="2"/>
                <w:szCs w:val="2"/>
              </w:rPr>
            </w:pPr>
          </w:p>
        </w:tc>
      </w:tr>
      <w:tr w:rsidR="00AC6077" w14:paraId="2D0CA22F" w14:textId="77777777">
        <w:trPr>
          <w:trHeight w:val="1312"/>
        </w:trPr>
        <w:tc>
          <w:tcPr>
            <w:tcW w:w="485" w:type="dxa"/>
            <w:vMerge/>
            <w:tcBorders>
              <w:top w:val="nil"/>
              <w:left w:val="nil"/>
              <w:bottom w:val="nil"/>
            </w:tcBorders>
          </w:tcPr>
          <w:p w14:paraId="486AF2FC" w14:textId="77777777" w:rsidR="00AC6077" w:rsidRDefault="00AC6077">
            <w:pPr>
              <w:rPr>
                <w:sz w:val="2"/>
                <w:szCs w:val="2"/>
              </w:rPr>
            </w:pPr>
          </w:p>
        </w:tc>
        <w:tc>
          <w:tcPr>
            <w:tcW w:w="1337" w:type="dxa"/>
            <w:gridSpan w:val="2"/>
            <w:vMerge/>
            <w:tcBorders>
              <w:top w:val="nil"/>
              <w:bottom w:val="nil"/>
            </w:tcBorders>
          </w:tcPr>
          <w:p w14:paraId="49F88AE8" w14:textId="77777777" w:rsidR="00AC6077" w:rsidRDefault="00AC6077">
            <w:pPr>
              <w:rPr>
                <w:sz w:val="2"/>
                <w:szCs w:val="2"/>
              </w:rPr>
            </w:pPr>
          </w:p>
        </w:tc>
        <w:tc>
          <w:tcPr>
            <w:tcW w:w="1353" w:type="dxa"/>
            <w:vMerge/>
            <w:tcBorders>
              <w:top w:val="nil"/>
            </w:tcBorders>
          </w:tcPr>
          <w:p w14:paraId="5EF5CC8F" w14:textId="77777777" w:rsidR="00AC6077" w:rsidRDefault="00AC6077">
            <w:pPr>
              <w:rPr>
                <w:sz w:val="2"/>
                <w:szCs w:val="2"/>
              </w:rPr>
            </w:pPr>
          </w:p>
        </w:tc>
        <w:tc>
          <w:tcPr>
            <w:tcW w:w="1375" w:type="dxa"/>
            <w:vMerge/>
            <w:tcBorders>
              <w:top w:val="nil"/>
            </w:tcBorders>
          </w:tcPr>
          <w:p w14:paraId="16B56178" w14:textId="77777777" w:rsidR="00AC6077" w:rsidRDefault="00AC6077">
            <w:pPr>
              <w:rPr>
                <w:sz w:val="2"/>
                <w:szCs w:val="2"/>
              </w:rPr>
            </w:pPr>
          </w:p>
        </w:tc>
        <w:tc>
          <w:tcPr>
            <w:tcW w:w="1188" w:type="dxa"/>
            <w:vMerge w:val="restart"/>
          </w:tcPr>
          <w:p w14:paraId="4768F210" w14:textId="77777777" w:rsidR="00AC6077" w:rsidRDefault="00AC6077">
            <w:pPr>
              <w:pStyle w:val="TableParagraph"/>
              <w:rPr>
                <w:rFonts w:ascii="Times New Roman"/>
                <w:sz w:val="26"/>
              </w:rPr>
            </w:pPr>
          </w:p>
        </w:tc>
        <w:tc>
          <w:tcPr>
            <w:tcW w:w="1521" w:type="dxa"/>
          </w:tcPr>
          <w:p w14:paraId="201B35DE" w14:textId="77777777" w:rsidR="00AC6077" w:rsidRDefault="00000000">
            <w:pPr>
              <w:pStyle w:val="TableParagraph"/>
              <w:spacing w:before="6"/>
              <w:ind w:left="4"/>
              <w:jc w:val="center"/>
              <w:rPr>
                <w:sz w:val="28"/>
              </w:rPr>
            </w:pPr>
            <w:r>
              <w:rPr>
                <w:spacing w:val="-2"/>
                <w:sz w:val="28"/>
              </w:rPr>
              <w:t>Description</w:t>
            </w:r>
          </w:p>
        </w:tc>
        <w:tc>
          <w:tcPr>
            <w:tcW w:w="1457" w:type="dxa"/>
            <w:vMerge/>
            <w:tcBorders>
              <w:top w:val="nil"/>
            </w:tcBorders>
          </w:tcPr>
          <w:p w14:paraId="4EEE4842" w14:textId="77777777" w:rsidR="00AC6077" w:rsidRDefault="00AC6077">
            <w:pPr>
              <w:rPr>
                <w:sz w:val="2"/>
                <w:szCs w:val="2"/>
              </w:rPr>
            </w:pPr>
          </w:p>
        </w:tc>
        <w:tc>
          <w:tcPr>
            <w:tcW w:w="1394" w:type="dxa"/>
            <w:vMerge/>
            <w:tcBorders>
              <w:top w:val="nil"/>
            </w:tcBorders>
          </w:tcPr>
          <w:p w14:paraId="2656F82D" w14:textId="77777777" w:rsidR="00AC6077" w:rsidRDefault="00AC6077">
            <w:pPr>
              <w:rPr>
                <w:sz w:val="2"/>
                <w:szCs w:val="2"/>
              </w:rPr>
            </w:pPr>
          </w:p>
        </w:tc>
        <w:tc>
          <w:tcPr>
            <w:tcW w:w="1315" w:type="dxa"/>
            <w:vMerge/>
            <w:tcBorders>
              <w:top w:val="nil"/>
              <w:bottom w:val="nil"/>
            </w:tcBorders>
          </w:tcPr>
          <w:p w14:paraId="717B94E9" w14:textId="77777777" w:rsidR="00AC6077" w:rsidRDefault="00AC6077">
            <w:pPr>
              <w:rPr>
                <w:sz w:val="2"/>
                <w:szCs w:val="2"/>
              </w:rPr>
            </w:pPr>
          </w:p>
        </w:tc>
      </w:tr>
      <w:tr w:rsidR="00AC6077" w14:paraId="328D93E9" w14:textId="77777777">
        <w:trPr>
          <w:trHeight w:val="372"/>
        </w:trPr>
        <w:tc>
          <w:tcPr>
            <w:tcW w:w="485" w:type="dxa"/>
            <w:vMerge/>
            <w:tcBorders>
              <w:top w:val="nil"/>
              <w:left w:val="nil"/>
              <w:bottom w:val="nil"/>
            </w:tcBorders>
          </w:tcPr>
          <w:p w14:paraId="58B6C282" w14:textId="77777777" w:rsidR="00AC6077" w:rsidRDefault="00AC6077">
            <w:pPr>
              <w:rPr>
                <w:sz w:val="2"/>
                <w:szCs w:val="2"/>
              </w:rPr>
            </w:pPr>
          </w:p>
        </w:tc>
        <w:tc>
          <w:tcPr>
            <w:tcW w:w="1337" w:type="dxa"/>
            <w:gridSpan w:val="2"/>
            <w:vMerge/>
            <w:tcBorders>
              <w:top w:val="nil"/>
              <w:bottom w:val="nil"/>
            </w:tcBorders>
          </w:tcPr>
          <w:p w14:paraId="7650E278" w14:textId="77777777" w:rsidR="00AC6077" w:rsidRDefault="00AC6077">
            <w:pPr>
              <w:rPr>
                <w:sz w:val="2"/>
                <w:szCs w:val="2"/>
              </w:rPr>
            </w:pPr>
          </w:p>
        </w:tc>
        <w:tc>
          <w:tcPr>
            <w:tcW w:w="1353" w:type="dxa"/>
            <w:vMerge/>
            <w:tcBorders>
              <w:top w:val="nil"/>
            </w:tcBorders>
          </w:tcPr>
          <w:p w14:paraId="180D0F5B" w14:textId="77777777" w:rsidR="00AC6077" w:rsidRDefault="00AC6077">
            <w:pPr>
              <w:rPr>
                <w:sz w:val="2"/>
                <w:szCs w:val="2"/>
              </w:rPr>
            </w:pPr>
          </w:p>
        </w:tc>
        <w:tc>
          <w:tcPr>
            <w:tcW w:w="1375" w:type="dxa"/>
            <w:vMerge/>
            <w:tcBorders>
              <w:top w:val="nil"/>
            </w:tcBorders>
          </w:tcPr>
          <w:p w14:paraId="4812CFFA" w14:textId="77777777" w:rsidR="00AC6077" w:rsidRDefault="00AC6077">
            <w:pPr>
              <w:rPr>
                <w:sz w:val="2"/>
                <w:szCs w:val="2"/>
              </w:rPr>
            </w:pPr>
          </w:p>
        </w:tc>
        <w:tc>
          <w:tcPr>
            <w:tcW w:w="1188" w:type="dxa"/>
            <w:vMerge/>
            <w:tcBorders>
              <w:top w:val="nil"/>
            </w:tcBorders>
          </w:tcPr>
          <w:p w14:paraId="14C19353" w14:textId="77777777" w:rsidR="00AC6077" w:rsidRDefault="00AC6077">
            <w:pPr>
              <w:rPr>
                <w:sz w:val="2"/>
                <w:szCs w:val="2"/>
              </w:rPr>
            </w:pPr>
          </w:p>
        </w:tc>
        <w:tc>
          <w:tcPr>
            <w:tcW w:w="1521" w:type="dxa"/>
            <w:vMerge w:val="restart"/>
          </w:tcPr>
          <w:p w14:paraId="613D8109" w14:textId="77777777" w:rsidR="00AC6077" w:rsidRDefault="00AC6077">
            <w:pPr>
              <w:pStyle w:val="TableParagraph"/>
              <w:rPr>
                <w:rFonts w:ascii="Times New Roman"/>
                <w:sz w:val="26"/>
              </w:rPr>
            </w:pPr>
          </w:p>
        </w:tc>
        <w:tc>
          <w:tcPr>
            <w:tcW w:w="1457" w:type="dxa"/>
            <w:tcBorders>
              <w:bottom w:val="nil"/>
            </w:tcBorders>
          </w:tcPr>
          <w:p w14:paraId="0F8C24B8" w14:textId="77777777" w:rsidR="00AC6077" w:rsidRDefault="00000000">
            <w:pPr>
              <w:pStyle w:val="TableParagraph"/>
              <w:spacing w:before="6"/>
              <w:ind w:left="7"/>
              <w:jc w:val="center"/>
              <w:rPr>
                <w:sz w:val="28"/>
              </w:rPr>
            </w:pPr>
            <w:proofErr w:type="spellStart"/>
            <w:r>
              <w:rPr>
                <w:spacing w:val="-2"/>
                <w:sz w:val="28"/>
              </w:rPr>
              <w:t>Implemen</w:t>
            </w:r>
            <w:proofErr w:type="spellEnd"/>
            <w:r>
              <w:rPr>
                <w:spacing w:val="-2"/>
                <w:sz w:val="28"/>
              </w:rPr>
              <w:t>-</w:t>
            </w:r>
          </w:p>
        </w:tc>
        <w:tc>
          <w:tcPr>
            <w:tcW w:w="1394" w:type="dxa"/>
            <w:vMerge/>
            <w:tcBorders>
              <w:top w:val="nil"/>
            </w:tcBorders>
          </w:tcPr>
          <w:p w14:paraId="0E695048" w14:textId="77777777" w:rsidR="00AC6077" w:rsidRDefault="00AC6077">
            <w:pPr>
              <w:rPr>
                <w:sz w:val="2"/>
                <w:szCs w:val="2"/>
              </w:rPr>
            </w:pPr>
          </w:p>
        </w:tc>
        <w:tc>
          <w:tcPr>
            <w:tcW w:w="1315" w:type="dxa"/>
            <w:vMerge/>
            <w:tcBorders>
              <w:top w:val="nil"/>
              <w:bottom w:val="nil"/>
            </w:tcBorders>
          </w:tcPr>
          <w:p w14:paraId="79399ECA" w14:textId="77777777" w:rsidR="00AC6077" w:rsidRDefault="00AC6077">
            <w:pPr>
              <w:rPr>
                <w:sz w:val="2"/>
                <w:szCs w:val="2"/>
              </w:rPr>
            </w:pPr>
          </w:p>
        </w:tc>
      </w:tr>
      <w:tr w:rsidR="00AC6077" w14:paraId="02A8661A" w14:textId="77777777">
        <w:trPr>
          <w:trHeight w:val="927"/>
        </w:trPr>
        <w:tc>
          <w:tcPr>
            <w:tcW w:w="485" w:type="dxa"/>
            <w:vMerge/>
            <w:tcBorders>
              <w:top w:val="nil"/>
              <w:left w:val="nil"/>
              <w:bottom w:val="nil"/>
            </w:tcBorders>
          </w:tcPr>
          <w:p w14:paraId="7C70141A" w14:textId="77777777" w:rsidR="00AC6077" w:rsidRDefault="00AC6077">
            <w:pPr>
              <w:rPr>
                <w:sz w:val="2"/>
                <w:szCs w:val="2"/>
              </w:rPr>
            </w:pPr>
          </w:p>
        </w:tc>
        <w:tc>
          <w:tcPr>
            <w:tcW w:w="1337" w:type="dxa"/>
            <w:gridSpan w:val="2"/>
            <w:vMerge/>
            <w:tcBorders>
              <w:top w:val="nil"/>
              <w:bottom w:val="nil"/>
            </w:tcBorders>
          </w:tcPr>
          <w:p w14:paraId="72C02E11" w14:textId="77777777" w:rsidR="00AC6077" w:rsidRDefault="00AC6077">
            <w:pPr>
              <w:rPr>
                <w:sz w:val="2"/>
                <w:szCs w:val="2"/>
              </w:rPr>
            </w:pPr>
          </w:p>
        </w:tc>
        <w:tc>
          <w:tcPr>
            <w:tcW w:w="1353" w:type="dxa"/>
            <w:vMerge/>
            <w:tcBorders>
              <w:top w:val="nil"/>
            </w:tcBorders>
          </w:tcPr>
          <w:p w14:paraId="51B42F7F" w14:textId="77777777" w:rsidR="00AC6077" w:rsidRDefault="00AC6077">
            <w:pPr>
              <w:rPr>
                <w:sz w:val="2"/>
                <w:szCs w:val="2"/>
              </w:rPr>
            </w:pPr>
          </w:p>
        </w:tc>
        <w:tc>
          <w:tcPr>
            <w:tcW w:w="1375" w:type="dxa"/>
            <w:vMerge/>
            <w:tcBorders>
              <w:top w:val="nil"/>
            </w:tcBorders>
          </w:tcPr>
          <w:p w14:paraId="088EF594" w14:textId="77777777" w:rsidR="00AC6077" w:rsidRDefault="00AC6077">
            <w:pPr>
              <w:rPr>
                <w:sz w:val="2"/>
                <w:szCs w:val="2"/>
              </w:rPr>
            </w:pPr>
          </w:p>
        </w:tc>
        <w:tc>
          <w:tcPr>
            <w:tcW w:w="1188" w:type="dxa"/>
            <w:vMerge/>
            <w:tcBorders>
              <w:top w:val="nil"/>
            </w:tcBorders>
          </w:tcPr>
          <w:p w14:paraId="6F6FEB74" w14:textId="77777777" w:rsidR="00AC6077" w:rsidRDefault="00AC6077">
            <w:pPr>
              <w:rPr>
                <w:sz w:val="2"/>
                <w:szCs w:val="2"/>
              </w:rPr>
            </w:pPr>
          </w:p>
        </w:tc>
        <w:tc>
          <w:tcPr>
            <w:tcW w:w="1521" w:type="dxa"/>
            <w:vMerge/>
            <w:tcBorders>
              <w:top w:val="nil"/>
            </w:tcBorders>
          </w:tcPr>
          <w:p w14:paraId="33A8C64A" w14:textId="77777777" w:rsidR="00AC6077" w:rsidRDefault="00AC6077">
            <w:pPr>
              <w:rPr>
                <w:sz w:val="2"/>
                <w:szCs w:val="2"/>
              </w:rPr>
            </w:pPr>
          </w:p>
        </w:tc>
        <w:tc>
          <w:tcPr>
            <w:tcW w:w="1457" w:type="dxa"/>
            <w:tcBorders>
              <w:top w:val="nil"/>
            </w:tcBorders>
          </w:tcPr>
          <w:p w14:paraId="6CCBD62D" w14:textId="77777777" w:rsidR="00AC6077" w:rsidRDefault="00000000">
            <w:pPr>
              <w:pStyle w:val="TableParagraph"/>
              <w:spacing w:line="314" w:lineRule="exact"/>
              <w:ind w:left="7"/>
              <w:jc w:val="center"/>
              <w:rPr>
                <w:sz w:val="28"/>
              </w:rPr>
            </w:pPr>
            <w:proofErr w:type="spellStart"/>
            <w:r>
              <w:rPr>
                <w:spacing w:val="-2"/>
                <w:sz w:val="28"/>
              </w:rPr>
              <w:t>tation</w:t>
            </w:r>
            <w:proofErr w:type="spellEnd"/>
          </w:p>
        </w:tc>
        <w:tc>
          <w:tcPr>
            <w:tcW w:w="1394" w:type="dxa"/>
            <w:vMerge/>
            <w:tcBorders>
              <w:top w:val="nil"/>
            </w:tcBorders>
          </w:tcPr>
          <w:p w14:paraId="62E47F9F" w14:textId="77777777" w:rsidR="00AC6077" w:rsidRDefault="00AC6077">
            <w:pPr>
              <w:rPr>
                <w:sz w:val="2"/>
                <w:szCs w:val="2"/>
              </w:rPr>
            </w:pPr>
          </w:p>
        </w:tc>
        <w:tc>
          <w:tcPr>
            <w:tcW w:w="1315" w:type="dxa"/>
            <w:vMerge/>
            <w:tcBorders>
              <w:top w:val="nil"/>
              <w:bottom w:val="nil"/>
            </w:tcBorders>
          </w:tcPr>
          <w:p w14:paraId="7300D997" w14:textId="77777777" w:rsidR="00AC6077" w:rsidRDefault="00AC6077">
            <w:pPr>
              <w:rPr>
                <w:sz w:val="2"/>
                <w:szCs w:val="2"/>
              </w:rPr>
            </w:pPr>
          </w:p>
        </w:tc>
      </w:tr>
      <w:tr w:rsidR="00AC6077" w14:paraId="5B81BDE5" w14:textId="77777777">
        <w:trPr>
          <w:trHeight w:val="372"/>
        </w:trPr>
        <w:tc>
          <w:tcPr>
            <w:tcW w:w="485" w:type="dxa"/>
            <w:vMerge/>
            <w:tcBorders>
              <w:top w:val="nil"/>
              <w:left w:val="nil"/>
              <w:bottom w:val="nil"/>
            </w:tcBorders>
          </w:tcPr>
          <w:p w14:paraId="1161AAD2" w14:textId="77777777" w:rsidR="00AC6077" w:rsidRDefault="00AC6077">
            <w:pPr>
              <w:rPr>
                <w:sz w:val="2"/>
                <w:szCs w:val="2"/>
              </w:rPr>
            </w:pPr>
          </w:p>
        </w:tc>
        <w:tc>
          <w:tcPr>
            <w:tcW w:w="1337" w:type="dxa"/>
            <w:gridSpan w:val="2"/>
            <w:vMerge/>
            <w:tcBorders>
              <w:top w:val="nil"/>
              <w:bottom w:val="nil"/>
            </w:tcBorders>
          </w:tcPr>
          <w:p w14:paraId="6AE2F6AE" w14:textId="77777777" w:rsidR="00AC6077" w:rsidRDefault="00AC6077">
            <w:pPr>
              <w:rPr>
                <w:sz w:val="2"/>
                <w:szCs w:val="2"/>
              </w:rPr>
            </w:pPr>
          </w:p>
        </w:tc>
        <w:tc>
          <w:tcPr>
            <w:tcW w:w="1353" w:type="dxa"/>
            <w:vMerge/>
            <w:tcBorders>
              <w:top w:val="nil"/>
            </w:tcBorders>
          </w:tcPr>
          <w:p w14:paraId="201E717E" w14:textId="77777777" w:rsidR="00AC6077" w:rsidRDefault="00AC6077">
            <w:pPr>
              <w:rPr>
                <w:sz w:val="2"/>
                <w:szCs w:val="2"/>
              </w:rPr>
            </w:pPr>
          </w:p>
        </w:tc>
        <w:tc>
          <w:tcPr>
            <w:tcW w:w="1375" w:type="dxa"/>
            <w:vMerge/>
            <w:tcBorders>
              <w:top w:val="nil"/>
            </w:tcBorders>
          </w:tcPr>
          <w:p w14:paraId="4AF4A10D" w14:textId="77777777" w:rsidR="00AC6077" w:rsidRDefault="00AC6077">
            <w:pPr>
              <w:rPr>
                <w:sz w:val="2"/>
                <w:szCs w:val="2"/>
              </w:rPr>
            </w:pPr>
          </w:p>
        </w:tc>
        <w:tc>
          <w:tcPr>
            <w:tcW w:w="1188" w:type="dxa"/>
            <w:vMerge/>
            <w:tcBorders>
              <w:top w:val="nil"/>
            </w:tcBorders>
          </w:tcPr>
          <w:p w14:paraId="25D344FE" w14:textId="77777777" w:rsidR="00AC6077" w:rsidRDefault="00AC6077">
            <w:pPr>
              <w:rPr>
                <w:sz w:val="2"/>
                <w:szCs w:val="2"/>
              </w:rPr>
            </w:pPr>
          </w:p>
        </w:tc>
        <w:tc>
          <w:tcPr>
            <w:tcW w:w="1521" w:type="dxa"/>
            <w:vMerge/>
            <w:tcBorders>
              <w:top w:val="nil"/>
            </w:tcBorders>
          </w:tcPr>
          <w:p w14:paraId="350A92E0" w14:textId="77777777" w:rsidR="00AC6077" w:rsidRDefault="00AC6077">
            <w:pPr>
              <w:rPr>
                <w:sz w:val="2"/>
                <w:szCs w:val="2"/>
              </w:rPr>
            </w:pPr>
          </w:p>
        </w:tc>
        <w:tc>
          <w:tcPr>
            <w:tcW w:w="1457" w:type="dxa"/>
            <w:vMerge w:val="restart"/>
          </w:tcPr>
          <w:p w14:paraId="71B1639A" w14:textId="77777777" w:rsidR="00AC6077" w:rsidRDefault="00AC6077">
            <w:pPr>
              <w:pStyle w:val="TableParagraph"/>
              <w:rPr>
                <w:rFonts w:ascii="Times New Roman"/>
                <w:sz w:val="26"/>
              </w:rPr>
            </w:pPr>
          </w:p>
        </w:tc>
        <w:tc>
          <w:tcPr>
            <w:tcW w:w="1394" w:type="dxa"/>
            <w:tcBorders>
              <w:bottom w:val="nil"/>
            </w:tcBorders>
          </w:tcPr>
          <w:p w14:paraId="3D470F0B" w14:textId="77777777" w:rsidR="00AC6077" w:rsidRDefault="00000000">
            <w:pPr>
              <w:pStyle w:val="TableParagraph"/>
              <w:spacing w:before="6"/>
              <w:ind w:left="11" w:right="1"/>
              <w:jc w:val="center"/>
              <w:rPr>
                <w:sz w:val="28"/>
              </w:rPr>
            </w:pPr>
            <w:proofErr w:type="spellStart"/>
            <w:r>
              <w:rPr>
                <w:spacing w:val="-2"/>
                <w:sz w:val="28"/>
              </w:rPr>
              <w:t>Documan</w:t>
            </w:r>
            <w:proofErr w:type="spellEnd"/>
            <w:r>
              <w:rPr>
                <w:spacing w:val="-2"/>
                <w:sz w:val="28"/>
              </w:rPr>
              <w:t>-</w:t>
            </w:r>
          </w:p>
        </w:tc>
        <w:tc>
          <w:tcPr>
            <w:tcW w:w="1315" w:type="dxa"/>
            <w:vMerge/>
            <w:tcBorders>
              <w:top w:val="nil"/>
              <w:bottom w:val="nil"/>
            </w:tcBorders>
          </w:tcPr>
          <w:p w14:paraId="6A18FBD3" w14:textId="77777777" w:rsidR="00AC6077" w:rsidRDefault="00AC6077">
            <w:pPr>
              <w:rPr>
                <w:sz w:val="2"/>
                <w:szCs w:val="2"/>
              </w:rPr>
            </w:pPr>
          </w:p>
        </w:tc>
      </w:tr>
      <w:tr w:rsidR="00AC6077" w14:paraId="449C4C18" w14:textId="77777777">
        <w:trPr>
          <w:trHeight w:val="930"/>
        </w:trPr>
        <w:tc>
          <w:tcPr>
            <w:tcW w:w="485" w:type="dxa"/>
            <w:vMerge/>
            <w:tcBorders>
              <w:top w:val="nil"/>
              <w:left w:val="nil"/>
              <w:bottom w:val="nil"/>
            </w:tcBorders>
          </w:tcPr>
          <w:p w14:paraId="1B5ED7C8" w14:textId="77777777" w:rsidR="00AC6077" w:rsidRDefault="00AC6077">
            <w:pPr>
              <w:rPr>
                <w:sz w:val="2"/>
                <w:szCs w:val="2"/>
              </w:rPr>
            </w:pPr>
          </w:p>
        </w:tc>
        <w:tc>
          <w:tcPr>
            <w:tcW w:w="1337" w:type="dxa"/>
            <w:gridSpan w:val="2"/>
            <w:vMerge/>
            <w:tcBorders>
              <w:top w:val="nil"/>
              <w:bottom w:val="nil"/>
            </w:tcBorders>
          </w:tcPr>
          <w:p w14:paraId="2088C21D" w14:textId="77777777" w:rsidR="00AC6077" w:rsidRDefault="00AC6077">
            <w:pPr>
              <w:rPr>
                <w:sz w:val="2"/>
                <w:szCs w:val="2"/>
              </w:rPr>
            </w:pPr>
          </w:p>
        </w:tc>
        <w:tc>
          <w:tcPr>
            <w:tcW w:w="1353" w:type="dxa"/>
            <w:vMerge/>
            <w:tcBorders>
              <w:top w:val="nil"/>
            </w:tcBorders>
          </w:tcPr>
          <w:p w14:paraId="398B9DB0" w14:textId="77777777" w:rsidR="00AC6077" w:rsidRDefault="00AC6077">
            <w:pPr>
              <w:rPr>
                <w:sz w:val="2"/>
                <w:szCs w:val="2"/>
              </w:rPr>
            </w:pPr>
          </w:p>
        </w:tc>
        <w:tc>
          <w:tcPr>
            <w:tcW w:w="1375" w:type="dxa"/>
            <w:vMerge/>
            <w:tcBorders>
              <w:top w:val="nil"/>
            </w:tcBorders>
          </w:tcPr>
          <w:p w14:paraId="3C2D49E5" w14:textId="77777777" w:rsidR="00AC6077" w:rsidRDefault="00AC6077">
            <w:pPr>
              <w:rPr>
                <w:sz w:val="2"/>
                <w:szCs w:val="2"/>
              </w:rPr>
            </w:pPr>
          </w:p>
        </w:tc>
        <w:tc>
          <w:tcPr>
            <w:tcW w:w="1188" w:type="dxa"/>
            <w:vMerge/>
            <w:tcBorders>
              <w:top w:val="nil"/>
            </w:tcBorders>
          </w:tcPr>
          <w:p w14:paraId="3078B1AE" w14:textId="77777777" w:rsidR="00AC6077" w:rsidRDefault="00AC6077">
            <w:pPr>
              <w:rPr>
                <w:sz w:val="2"/>
                <w:szCs w:val="2"/>
              </w:rPr>
            </w:pPr>
          </w:p>
        </w:tc>
        <w:tc>
          <w:tcPr>
            <w:tcW w:w="1521" w:type="dxa"/>
            <w:vMerge/>
            <w:tcBorders>
              <w:top w:val="nil"/>
            </w:tcBorders>
          </w:tcPr>
          <w:p w14:paraId="214531BC" w14:textId="77777777" w:rsidR="00AC6077" w:rsidRDefault="00AC6077">
            <w:pPr>
              <w:rPr>
                <w:sz w:val="2"/>
                <w:szCs w:val="2"/>
              </w:rPr>
            </w:pPr>
          </w:p>
        </w:tc>
        <w:tc>
          <w:tcPr>
            <w:tcW w:w="1457" w:type="dxa"/>
            <w:vMerge/>
            <w:tcBorders>
              <w:top w:val="nil"/>
            </w:tcBorders>
          </w:tcPr>
          <w:p w14:paraId="7691C4BF" w14:textId="77777777" w:rsidR="00AC6077" w:rsidRDefault="00AC6077">
            <w:pPr>
              <w:rPr>
                <w:sz w:val="2"/>
                <w:szCs w:val="2"/>
              </w:rPr>
            </w:pPr>
          </w:p>
        </w:tc>
        <w:tc>
          <w:tcPr>
            <w:tcW w:w="1394" w:type="dxa"/>
            <w:tcBorders>
              <w:top w:val="nil"/>
            </w:tcBorders>
          </w:tcPr>
          <w:p w14:paraId="5135D037" w14:textId="77777777" w:rsidR="00AC6077" w:rsidRDefault="00000000">
            <w:pPr>
              <w:pStyle w:val="TableParagraph"/>
              <w:spacing w:line="314" w:lineRule="exact"/>
              <w:ind w:left="11"/>
              <w:jc w:val="center"/>
              <w:rPr>
                <w:sz w:val="28"/>
              </w:rPr>
            </w:pPr>
            <w:proofErr w:type="spellStart"/>
            <w:r>
              <w:rPr>
                <w:spacing w:val="-2"/>
                <w:sz w:val="28"/>
              </w:rPr>
              <w:t>Tation</w:t>
            </w:r>
            <w:proofErr w:type="spellEnd"/>
          </w:p>
        </w:tc>
        <w:tc>
          <w:tcPr>
            <w:tcW w:w="1315" w:type="dxa"/>
            <w:vMerge/>
            <w:tcBorders>
              <w:top w:val="nil"/>
              <w:bottom w:val="nil"/>
            </w:tcBorders>
          </w:tcPr>
          <w:p w14:paraId="1881BF80" w14:textId="77777777" w:rsidR="00AC6077" w:rsidRDefault="00AC6077">
            <w:pPr>
              <w:rPr>
                <w:sz w:val="2"/>
                <w:szCs w:val="2"/>
              </w:rPr>
            </w:pPr>
          </w:p>
        </w:tc>
      </w:tr>
      <w:tr w:rsidR="00AC6077" w14:paraId="0CB2EAF6" w14:textId="77777777">
        <w:trPr>
          <w:trHeight w:val="395"/>
        </w:trPr>
        <w:tc>
          <w:tcPr>
            <w:tcW w:w="485" w:type="dxa"/>
            <w:vMerge/>
            <w:tcBorders>
              <w:top w:val="nil"/>
              <w:left w:val="nil"/>
              <w:bottom w:val="nil"/>
            </w:tcBorders>
          </w:tcPr>
          <w:p w14:paraId="3B201035" w14:textId="77777777" w:rsidR="00AC6077" w:rsidRDefault="00AC6077">
            <w:pPr>
              <w:rPr>
                <w:sz w:val="2"/>
                <w:szCs w:val="2"/>
              </w:rPr>
            </w:pPr>
          </w:p>
        </w:tc>
        <w:tc>
          <w:tcPr>
            <w:tcW w:w="1337" w:type="dxa"/>
            <w:gridSpan w:val="2"/>
            <w:vMerge/>
            <w:tcBorders>
              <w:top w:val="nil"/>
              <w:bottom w:val="nil"/>
            </w:tcBorders>
          </w:tcPr>
          <w:p w14:paraId="581A92C6" w14:textId="77777777" w:rsidR="00AC6077" w:rsidRDefault="00AC6077">
            <w:pPr>
              <w:rPr>
                <w:sz w:val="2"/>
                <w:szCs w:val="2"/>
              </w:rPr>
            </w:pPr>
          </w:p>
        </w:tc>
        <w:tc>
          <w:tcPr>
            <w:tcW w:w="1353" w:type="dxa"/>
          </w:tcPr>
          <w:p w14:paraId="0E7DA7C0" w14:textId="77777777" w:rsidR="00AC6077" w:rsidRDefault="00000000">
            <w:pPr>
              <w:pStyle w:val="TableParagraph"/>
              <w:spacing w:before="2"/>
              <w:ind w:left="10" w:right="8"/>
              <w:jc w:val="center"/>
              <w:rPr>
                <w:sz w:val="28"/>
              </w:rPr>
            </w:pPr>
            <w:r>
              <w:rPr>
                <w:sz w:val="28"/>
              </w:rPr>
              <w:t>10</w:t>
            </w:r>
            <w:r>
              <w:rPr>
                <w:spacing w:val="-10"/>
                <w:sz w:val="28"/>
              </w:rPr>
              <w:t xml:space="preserve"> </w:t>
            </w:r>
            <w:r>
              <w:rPr>
                <w:spacing w:val="-4"/>
                <w:sz w:val="28"/>
              </w:rPr>
              <w:t>Days</w:t>
            </w:r>
          </w:p>
        </w:tc>
        <w:tc>
          <w:tcPr>
            <w:tcW w:w="1375" w:type="dxa"/>
          </w:tcPr>
          <w:p w14:paraId="059920DC" w14:textId="77777777" w:rsidR="00AC6077" w:rsidRDefault="00000000">
            <w:pPr>
              <w:pStyle w:val="TableParagraph"/>
              <w:spacing w:before="2"/>
              <w:ind w:left="13" w:right="7"/>
              <w:jc w:val="center"/>
              <w:rPr>
                <w:sz w:val="28"/>
              </w:rPr>
            </w:pPr>
            <w:r>
              <w:rPr>
                <w:sz w:val="28"/>
              </w:rPr>
              <w:t>10</w:t>
            </w:r>
            <w:r>
              <w:rPr>
                <w:spacing w:val="-10"/>
                <w:sz w:val="28"/>
              </w:rPr>
              <w:t xml:space="preserve"> </w:t>
            </w:r>
            <w:r>
              <w:rPr>
                <w:spacing w:val="-4"/>
                <w:sz w:val="28"/>
              </w:rPr>
              <w:t>Days</w:t>
            </w:r>
          </w:p>
        </w:tc>
        <w:tc>
          <w:tcPr>
            <w:tcW w:w="1188" w:type="dxa"/>
          </w:tcPr>
          <w:p w14:paraId="5E8E3C8F" w14:textId="77777777" w:rsidR="00AC6077" w:rsidRDefault="00000000">
            <w:pPr>
              <w:pStyle w:val="TableParagraph"/>
              <w:spacing w:before="2"/>
              <w:ind w:left="78" w:right="4"/>
              <w:jc w:val="center"/>
              <w:rPr>
                <w:sz w:val="28"/>
              </w:rPr>
            </w:pPr>
            <w:r>
              <w:rPr>
                <w:sz w:val="28"/>
              </w:rPr>
              <w:t>10</w:t>
            </w:r>
            <w:r>
              <w:rPr>
                <w:spacing w:val="-10"/>
                <w:sz w:val="28"/>
              </w:rPr>
              <w:t xml:space="preserve"> </w:t>
            </w:r>
            <w:r>
              <w:rPr>
                <w:spacing w:val="-4"/>
                <w:sz w:val="28"/>
              </w:rPr>
              <w:t>Days</w:t>
            </w:r>
          </w:p>
        </w:tc>
        <w:tc>
          <w:tcPr>
            <w:tcW w:w="1521" w:type="dxa"/>
          </w:tcPr>
          <w:p w14:paraId="11B63356" w14:textId="77777777" w:rsidR="00AC6077" w:rsidRDefault="00000000">
            <w:pPr>
              <w:pStyle w:val="TableParagraph"/>
              <w:spacing w:before="2"/>
              <w:ind w:left="4" w:right="3"/>
              <w:jc w:val="center"/>
              <w:rPr>
                <w:sz w:val="28"/>
              </w:rPr>
            </w:pPr>
            <w:r>
              <w:rPr>
                <w:sz w:val="28"/>
              </w:rPr>
              <w:t>20</w:t>
            </w:r>
            <w:r>
              <w:rPr>
                <w:spacing w:val="-10"/>
                <w:sz w:val="28"/>
              </w:rPr>
              <w:t xml:space="preserve"> </w:t>
            </w:r>
            <w:r>
              <w:rPr>
                <w:spacing w:val="-4"/>
                <w:sz w:val="28"/>
              </w:rPr>
              <w:t>Days</w:t>
            </w:r>
          </w:p>
        </w:tc>
        <w:tc>
          <w:tcPr>
            <w:tcW w:w="1457" w:type="dxa"/>
          </w:tcPr>
          <w:p w14:paraId="15DC279D" w14:textId="77777777" w:rsidR="00AC6077" w:rsidRDefault="00000000">
            <w:pPr>
              <w:pStyle w:val="TableParagraph"/>
              <w:spacing w:before="2"/>
              <w:ind w:left="7" w:right="4"/>
              <w:jc w:val="center"/>
              <w:rPr>
                <w:sz w:val="28"/>
              </w:rPr>
            </w:pPr>
            <w:r>
              <w:rPr>
                <w:sz w:val="28"/>
              </w:rPr>
              <w:t>10</w:t>
            </w:r>
            <w:r>
              <w:rPr>
                <w:spacing w:val="-10"/>
                <w:sz w:val="28"/>
              </w:rPr>
              <w:t xml:space="preserve"> </w:t>
            </w:r>
            <w:r>
              <w:rPr>
                <w:spacing w:val="-4"/>
                <w:sz w:val="28"/>
              </w:rPr>
              <w:t>Days</w:t>
            </w:r>
          </w:p>
        </w:tc>
        <w:tc>
          <w:tcPr>
            <w:tcW w:w="1394" w:type="dxa"/>
          </w:tcPr>
          <w:p w14:paraId="39E85C72" w14:textId="77777777" w:rsidR="00AC6077" w:rsidRDefault="00000000">
            <w:pPr>
              <w:pStyle w:val="TableParagraph"/>
              <w:spacing w:before="2"/>
              <w:ind w:left="11" w:right="1"/>
              <w:jc w:val="center"/>
              <w:rPr>
                <w:sz w:val="28"/>
              </w:rPr>
            </w:pPr>
            <w:r>
              <w:rPr>
                <w:sz w:val="28"/>
              </w:rPr>
              <w:t>5</w:t>
            </w:r>
            <w:r>
              <w:rPr>
                <w:spacing w:val="-5"/>
                <w:sz w:val="28"/>
              </w:rPr>
              <w:t xml:space="preserve"> </w:t>
            </w:r>
            <w:r>
              <w:rPr>
                <w:spacing w:val="-4"/>
                <w:sz w:val="28"/>
              </w:rPr>
              <w:t>Days</w:t>
            </w:r>
          </w:p>
        </w:tc>
        <w:tc>
          <w:tcPr>
            <w:tcW w:w="1315" w:type="dxa"/>
            <w:vMerge/>
            <w:tcBorders>
              <w:top w:val="nil"/>
              <w:bottom w:val="nil"/>
            </w:tcBorders>
          </w:tcPr>
          <w:p w14:paraId="222F53EA" w14:textId="77777777" w:rsidR="00AC6077" w:rsidRDefault="00AC6077">
            <w:pPr>
              <w:rPr>
                <w:sz w:val="2"/>
                <w:szCs w:val="2"/>
              </w:rPr>
            </w:pPr>
          </w:p>
        </w:tc>
      </w:tr>
      <w:tr w:rsidR="00AC6077" w14:paraId="2DC2839B" w14:textId="77777777">
        <w:trPr>
          <w:trHeight w:val="4771"/>
        </w:trPr>
        <w:tc>
          <w:tcPr>
            <w:tcW w:w="485" w:type="dxa"/>
            <w:vMerge/>
            <w:tcBorders>
              <w:top w:val="nil"/>
              <w:left w:val="nil"/>
              <w:bottom w:val="nil"/>
            </w:tcBorders>
          </w:tcPr>
          <w:p w14:paraId="46ECA6A0" w14:textId="77777777" w:rsidR="00AC6077" w:rsidRDefault="00AC6077">
            <w:pPr>
              <w:rPr>
                <w:sz w:val="2"/>
                <w:szCs w:val="2"/>
              </w:rPr>
            </w:pPr>
          </w:p>
        </w:tc>
        <w:tc>
          <w:tcPr>
            <w:tcW w:w="10940" w:type="dxa"/>
            <w:gridSpan w:val="9"/>
            <w:tcBorders>
              <w:top w:val="nil"/>
            </w:tcBorders>
          </w:tcPr>
          <w:p w14:paraId="7FC117FF" w14:textId="6CAD0661" w:rsidR="00AC6077" w:rsidRDefault="00294A66">
            <w:pPr>
              <w:pStyle w:val="TableParagraph"/>
              <w:ind w:right="830"/>
              <w:jc w:val="right"/>
              <w:rPr>
                <w:sz w:val="18"/>
              </w:rPr>
            </w:pPr>
            <w:r>
              <w:rPr>
                <w:color w:val="585858"/>
                <w:sz w:val="18"/>
              </w:rPr>
              <w:t>Patoliya Amit</w:t>
            </w:r>
          </w:p>
        </w:tc>
      </w:tr>
    </w:tbl>
    <w:p w14:paraId="1A3F8F6D" w14:textId="77777777" w:rsidR="00AC6077" w:rsidRDefault="00AC6077">
      <w:pPr>
        <w:pStyle w:val="TableParagraph"/>
        <w:jc w:val="right"/>
        <w:rPr>
          <w:sz w:val="18"/>
        </w:rPr>
        <w:sectPr w:rsidR="00AC6077">
          <w:footerReference w:type="default" r:id="rId89"/>
          <w:pgSz w:w="11920" w:h="16850"/>
          <w:pgMar w:top="460" w:right="425" w:bottom="280" w:left="0" w:header="0" w:footer="0" w:gutter="0"/>
          <w:cols w:space="720"/>
        </w:sectPr>
      </w:pPr>
    </w:p>
    <w:p w14:paraId="136E1255" w14:textId="6F89A9FF" w:rsidR="00AC6077" w:rsidRDefault="00000000">
      <w:pPr>
        <w:tabs>
          <w:tab w:val="left" w:pos="1423"/>
        </w:tabs>
        <w:spacing w:before="33"/>
        <w:ind w:left="912"/>
      </w:pPr>
      <w:r w:rsidRPr="006A32FA">
        <w:rPr>
          <w:noProof/>
          <w:color w:val="000000" w:themeColor="text1"/>
        </w:rPr>
        <w:lastRenderedPageBreak/>
        <mc:AlternateContent>
          <mc:Choice Requires="wpg">
            <w:drawing>
              <wp:anchor distT="0" distB="0" distL="0" distR="0" simplePos="0" relativeHeight="251627520" behindDoc="1" locked="0" layoutInCell="1" allowOverlap="1" wp14:anchorId="06FA465B" wp14:editId="69A1EC6B">
                <wp:simplePos x="0" y="0"/>
                <wp:positionH relativeFrom="page">
                  <wp:posOffset>0</wp:posOffset>
                </wp:positionH>
                <wp:positionV relativeFrom="page">
                  <wp:posOffset>304165</wp:posOffset>
                </wp:positionV>
                <wp:extent cx="7260590" cy="10086340"/>
                <wp:effectExtent l="0" t="0" r="0" b="0"/>
                <wp:wrapNone/>
                <wp:docPr id="161" name="Group 16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62" name="Graphic 162"/>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63" name="Graphic 163"/>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54817601" id="Group 161" o:spid="_x0000_s1026" style="position:absolute;margin-left:0;margin-top:23.95pt;width:571.7pt;height:794.2pt;z-index:-251688960;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">
                <v:shape id="Graphic 162" o:spid="_x0000_s1027" style="position:absolute;top:1111;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" path="m812800,l,,,170815r812800,l812800,xe" fillcolor="#f9c090" stroked="f">
                  <v:path arrowok="t"/>
                </v:shape>
                <v:shape id="Graphic 163"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5"/>
        </w:rPr>
        <w:t>23</w:t>
      </w:r>
      <w:r>
        <w:rPr>
          <w:color w:val="FFFFFF"/>
        </w:rPr>
        <w:tab/>
      </w:r>
      <w:r w:rsidR="00294A66">
        <w:t>RoadReady Parts</w:t>
      </w:r>
    </w:p>
    <w:p w14:paraId="00C1F02B" w14:textId="77777777" w:rsidR="00AC6077" w:rsidRDefault="00000000">
      <w:pPr>
        <w:pStyle w:val="BodyText"/>
        <w:spacing w:before="107"/>
        <w:rPr>
          <w:sz w:val="20"/>
        </w:rPr>
      </w:pPr>
      <w:r>
        <w:rPr>
          <w:noProof/>
          <w:sz w:val="20"/>
        </w:rPr>
        <mc:AlternateContent>
          <mc:Choice Requires="wpg">
            <w:drawing>
              <wp:anchor distT="0" distB="0" distL="0" distR="0" simplePos="0" relativeHeight="251657216" behindDoc="1" locked="0" layoutInCell="1" allowOverlap="1" wp14:anchorId="56944E37" wp14:editId="309CE656">
                <wp:simplePos x="0" y="0"/>
                <wp:positionH relativeFrom="page">
                  <wp:posOffset>2385695</wp:posOffset>
                </wp:positionH>
                <wp:positionV relativeFrom="paragraph">
                  <wp:posOffset>238125</wp:posOffset>
                </wp:positionV>
                <wp:extent cx="3639185" cy="449580"/>
                <wp:effectExtent l="0" t="0" r="0" b="0"/>
                <wp:wrapTopAndBottom/>
                <wp:docPr id="164" name="Group 164"/>
                <wp:cNvGraphicFramePr/>
                <a:graphic xmlns:a="http://schemas.openxmlformats.org/drawingml/2006/main">
                  <a:graphicData uri="http://schemas.microsoft.com/office/word/2010/wordprocessingGroup">
                    <wpg:wgp>
                      <wpg:cNvGrpSpPr/>
                      <wpg:grpSpPr>
                        <a:xfrm>
                          <a:off x="0" y="0"/>
                          <a:ext cx="3639185" cy="449580"/>
                          <a:chOff x="0" y="0"/>
                          <a:chExt cx="3639185" cy="449580"/>
                        </a:xfrm>
                      </wpg:grpSpPr>
                      <pic:pic xmlns:pic="http://schemas.openxmlformats.org/drawingml/2006/picture">
                        <pic:nvPicPr>
                          <pic:cNvPr id="165" name="Image 165"/>
                          <pic:cNvPicPr/>
                        </pic:nvPicPr>
                        <pic:blipFill>
                          <a:blip r:embed="rId90" cstate="print"/>
                          <a:stretch>
                            <a:fillRect/>
                          </a:stretch>
                        </pic:blipFill>
                        <pic:spPr>
                          <a:xfrm>
                            <a:off x="36194" y="24129"/>
                            <a:ext cx="3602990" cy="425450"/>
                          </a:xfrm>
                          <a:prstGeom prst="rect">
                            <a:avLst/>
                          </a:prstGeom>
                        </pic:spPr>
                      </pic:pic>
                      <pic:pic xmlns:pic="http://schemas.openxmlformats.org/drawingml/2006/picture">
                        <pic:nvPicPr>
                          <pic:cNvPr id="166" name="Image 166"/>
                          <pic:cNvPicPr/>
                        </pic:nvPicPr>
                        <pic:blipFill>
                          <a:blip r:embed="rId91" cstate="print"/>
                          <a:stretch>
                            <a:fillRect/>
                          </a:stretch>
                        </pic:blipFill>
                        <pic:spPr>
                          <a:xfrm>
                            <a:off x="0" y="0"/>
                            <a:ext cx="3599815" cy="422275"/>
                          </a:xfrm>
                          <a:prstGeom prst="rect">
                            <a:avLst/>
                          </a:prstGeom>
                        </pic:spPr>
                      </pic:pic>
                    </wpg:wgp>
                  </a:graphicData>
                </a:graphic>
              </wp:anchor>
            </w:drawing>
          </mc:Choice>
          <mc:Fallback>
            <w:pict>
              <v:group w14:anchorId="5CC1E8A4" id="Group 164" o:spid="_x0000_s1026" style="position:absolute;margin-left:187.85pt;margin-top:18.75pt;width:286.55pt;height:35.4pt;z-index:-251659264;mso-wrap-distance-left:0;mso-wrap-distance-right:0;mso-position-horizontal-relative:page" coordsize="36391,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">
                <v:shape id="Image 165" o:spid="_x0000_s1027" type="#_x0000_t75" style="position:absolute;left:361;top:241;width:36030;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">
                  <v:imagedata r:id="rId92" o:title=""/>
                </v:shape>
                <v:shape id="Image 166" o:spid="_x0000_s1028" type="#_x0000_t75" style="position:absolute;width:35998;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">
                  <v:imagedata r:id="rId93" o:title=""/>
                </v:shape>
                <w10:wrap type="topAndBottom" anchorx="page"/>
              </v:group>
            </w:pict>
          </mc:Fallback>
        </mc:AlternateContent>
      </w:r>
    </w:p>
    <w:p w14:paraId="2B275852" w14:textId="3122D636" w:rsidR="00AC6077" w:rsidRDefault="00000000">
      <w:pPr>
        <w:pStyle w:val="BodyText"/>
        <w:ind w:left="1440" w:right="1013" w:firstLine="717"/>
        <w:jc w:val="both"/>
      </w:pPr>
      <w:r>
        <w:t xml:space="preserve">Data dictionary is the center responsibility of information about system and Organization. Data dictionary </w:t>
      </w:r>
      <w:proofErr w:type="gramStart"/>
      <w:r>
        <w:t>contain</w:t>
      </w:r>
      <w:proofErr w:type="gramEnd"/>
      <w:r>
        <w:t xml:space="preserve"> a list of </w:t>
      </w:r>
      <w:proofErr w:type="gramStart"/>
      <w:r w:rsidR="00130BD2">
        <w:t>stream</w:t>
      </w:r>
      <w:proofErr w:type="gramEnd"/>
      <w:r>
        <w:t xml:space="preserve"> and their meaning for all data items and data storages of the system.</w:t>
      </w:r>
      <w:r w:rsidR="00130BD2">
        <w:t xml:space="preserve"> There are some of data table structure</w:t>
      </w:r>
    </w:p>
    <w:p w14:paraId="1F740C32" w14:textId="77777777" w:rsidR="00AC6077" w:rsidRDefault="00AC6077">
      <w:pPr>
        <w:pStyle w:val="Heading3"/>
        <w:ind w:left="1440" w:firstLine="0"/>
        <w:rPr>
          <w:u w:val="thick"/>
        </w:rPr>
      </w:pPr>
    </w:p>
    <w:p w14:paraId="4204A74E" w14:textId="77777777" w:rsidR="00AC6077" w:rsidRDefault="00AC6077">
      <w:pPr>
        <w:pStyle w:val="Heading3"/>
        <w:ind w:left="1440" w:firstLine="0"/>
        <w:rPr>
          <w:u w:val="thick"/>
        </w:rPr>
      </w:pPr>
    </w:p>
    <w:p w14:paraId="479321F5" w14:textId="77777777" w:rsidR="00AC6077" w:rsidRDefault="00AC6077">
      <w:pPr>
        <w:pStyle w:val="Heading3"/>
        <w:ind w:left="1440" w:firstLine="0"/>
        <w:rPr>
          <w:u w:val="thick"/>
        </w:rPr>
      </w:pPr>
    </w:p>
    <w:p w14:paraId="0F3AD005" w14:textId="3203E850" w:rsidR="00433118" w:rsidRPr="00BC2D87" w:rsidRDefault="00FE2D2A" w:rsidP="00BC2D87">
      <w:pPr>
        <w:pStyle w:val="Heading3"/>
        <w:ind w:left="1440" w:firstLine="0"/>
        <w:rPr>
          <w:spacing w:val="-2"/>
          <w:u w:val="thick"/>
        </w:rPr>
      </w:pPr>
      <w:r>
        <w:rPr>
          <w:u w:val="thick"/>
        </w:rPr>
        <w:t>Database</w:t>
      </w:r>
      <w:r>
        <w:rPr>
          <w:spacing w:val="-11"/>
          <w:u w:val="thick"/>
        </w:rPr>
        <w:t xml:space="preserve"> </w:t>
      </w:r>
      <w:r>
        <w:rPr>
          <w:spacing w:val="-2"/>
          <w:u w:val="thick"/>
        </w:rPr>
        <w:t>Tables:</w:t>
      </w:r>
    </w:p>
    <w:p w14:paraId="46B2DD30" w14:textId="00028E4A" w:rsidR="00AC6077" w:rsidRDefault="00000000">
      <w:pPr>
        <w:spacing w:before="1"/>
        <w:ind w:left="1156" w:right="740"/>
        <w:jc w:val="center"/>
        <w:rPr>
          <w:b/>
          <w:spacing w:val="-5"/>
          <w:sz w:val="32"/>
          <w:u w:val="thick"/>
        </w:rPr>
      </w:pPr>
      <w:r>
        <w:rPr>
          <w:b/>
          <w:sz w:val="32"/>
          <w:u w:val="thick"/>
        </w:rPr>
        <w:t>:</w:t>
      </w:r>
      <w:r>
        <w:rPr>
          <w:b/>
          <w:spacing w:val="-16"/>
          <w:sz w:val="32"/>
          <w:u w:val="thick"/>
        </w:rPr>
        <w:t xml:space="preserve"> </w:t>
      </w:r>
      <w:proofErr w:type="gramStart"/>
      <w:r w:rsidR="00A93582">
        <w:rPr>
          <w:b/>
          <w:spacing w:val="-16"/>
          <w:sz w:val="32"/>
          <w:u w:val="thick"/>
        </w:rPr>
        <w:t>P</w:t>
      </w:r>
      <w:r>
        <w:rPr>
          <w:b/>
          <w:spacing w:val="-16"/>
          <w:sz w:val="32"/>
          <w:u w:val="thick"/>
        </w:rPr>
        <w:t>roducts</w:t>
      </w:r>
      <w:r>
        <w:rPr>
          <w:b/>
          <w:spacing w:val="-11"/>
          <w:sz w:val="32"/>
          <w:u w:val="thick"/>
        </w:rPr>
        <w:t xml:space="preserve"> </w:t>
      </w:r>
      <w:r>
        <w:rPr>
          <w:b/>
          <w:spacing w:val="-5"/>
          <w:sz w:val="32"/>
          <w:u w:val="thick"/>
        </w:rPr>
        <w:t>:</w:t>
      </w:r>
      <w:proofErr w:type="gramEnd"/>
    </w:p>
    <w:p w14:paraId="56DC467D" w14:textId="2ED4AF53" w:rsidR="00AC6077" w:rsidRDefault="00433118" w:rsidP="00BC2D87">
      <w:pPr>
        <w:spacing w:before="1"/>
        <w:ind w:right="740"/>
        <w:rPr>
          <w:b/>
          <w:spacing w:val="-5"/>
          <w:sz w:val="32"/>
          <w:u w:val="thick"/>
        </w:rPr>
      </w:pPr>
      <w:r>
        <w:rPr>
          <w:b/>
          <w:noProof/>
          <w:sz w:val="20"/>
        </w:rPr>
        <w:drawing>
          <wp:anchor distT="0" distB="0" distL="0" distR="0" simplePos="0" relativeHeight="251662336" behindDoc="1" locked="0" layoutInCell="1" allowOverlap="1" wp14:anchorId="40EA390F" wp14:editId="7F449786">
            <wp:simplePos x="0" y="0"/>
            <wp:positionH relativeFrom="page">
              <wp:posOffset>1172845</wp:posOffset>
            </wp:positionH>
            <wp:positionV relativeFrom="paragraph">
              <wp:posOffset>422910</wp:posOffset>
            </wp:positionV>
            <wp:extent cx="5324475" cy="2814320"/>
            <wp:effectExtent l="0" t="0" r="9525" b="5080"/>
            <wp:wrapTopAndBottom/>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94">
                      <a:extLst>
                        <a:ext uri="{28A0092B-C50C-407E-A947-70E740481C1C}">
                          <a14:useLocalDpi xmlns:a14="http://schemas.microsoft.com/office/drawing/2010/main" val="0"/>
                        </a:ext>
                      </a:extLst>
                    </a:blip>
                    <a:srcRect t="7657" b="7657"/>
                    <a:stretch>
                      <a:fillRect/>
                    </a:stretch>
                  </pic:blipFill>
                  <pic:spPr>
                    <a:xfrm>
                      <a:off x="0" y="0"/>
                      <a:ext cx="5324475" cy="2814320"/>
                    </a:xfrm>
                    <a:prstGeom prst="rect">
                      <a:avLst/>
                    </a:prstGeom>
                  </pic:spPr>
                </pic:pic>
              </a:graphicData>
            </a:graphic>
            <wp14:sizeRelV relativeFrom="margin">
              <wp14:pctHeight>0</wp14:pctHeight>
            </wp14:sizeRelV>
          </wp:anchor>
        </w:drawing>
      </w:r>
    </w:p>
    <w:p w14:paraId="5B891142" w14:textId="0DC3E27E" w:rsidR="00AC6077" w:rsidRDefault="00AC6077">
      <w:pPr>
        <w:spacing w:before="1"/>
        <w:ind w:left="1156" w:right="740"/>
        <w:jc w:val="center"/>
        <w:rPr>
          <w:b/>
          <w:spacing w:val="-5"/>
          <w:sz w:val="32"/>
          <w:u w:val="thick"/>
        </w:rPr>
      </w:pPr>
    </w:p>
    <w:p w14:paraId="49A063FB" w14:textId="77777777" w:rsidR="00AC6077" w:rsidRDefault="00AC6077">
      <w:pPr>
        <w:pStyle w:val="BodyText"/>
        <w:rPr>
          <w:b/>
          <w:sz w:val="20"/>
        </w:rPr>
      </w:pPr>
    </w:p>
    <w:p w14:paraId="0F3CCBEA" w14:textId="77777777" w:rsidR="00FE2D2A" w:rsidRDefault="00FE2D2A">
      <w:pPr>
        <w:pStyle w:val="BodyText"/>
        <w:rPr>
          <w:b/>
          <w:sz w:val="20"/>
        </w:rPr>
      </w:pPr>
    </w:p>
    <w:p w14:paraId="6256C4C2" w14:textId="30C09DC8" w:rsidR="00FE2D2A" w:rsidRDefault="00FE2D2A" w:rsidP="00FE2D2A">
      <w:pPr>
        <w:spacing w:before="1"/>
        <w:ind w:left="1156" w:right="740"/>
        <w:jc w:val="center"/>
        <w:rPr>
          <w:b/>
          <w:spacing w:val="-5"/>
          <w:sz w:val="32"/>
          <w:u w:val="thick"/>
        </w:rPr>
      </w:pPr>
      <w:r>
        <w:rPr>
          <w:b/>
          <w:sz w:val="20"/>
        </w:rPr>
        <w:tab/>
      </w:r>
      <w:r>
        <w:rPr>
          <w:b/>
          <w:sz w:val="32"/>
          <w:u w:val="thick"/>
        </w:rPr>
        <w:t>:</w:t>
      </w:r>
      <w:r>
        <w:rPr>
          <w:b/>
          <w:spacing w:val="-16"/>
          <w:sz w:val="32"/>
          <w:u w:val="thick"/>
        </w:rPr>
        <w:t xml:space="preserve"> </w:t>
      </w:r>
      <w:proofErr w:type="gramStart"/>
      <w:r w:rsidR="00E47149">
        <w:rPr>
          <w:b/>
          <w:spacing w:val="-16"/>
          <w:sz w:val="32"/>
          <w:u w:val="thick"/>
        </w:rPr>
        <w:t>Categories</w:t>
      </w:r>
      <w:r>
        <w:rPr>
          <w:b/>
          <w:spacing w:val="-11"/>
          <w:sz w:val="32"/>
          <w:u w:val="thick"/>
        </w:rPr>
        <w:t xml:space="preserve"> </w:t>
      </w:r>
      <w:r>
        <w:rPr>
          <w:b/>
          <w:spacing w:val="-5"/>
          <w:sz w:val="32"/>
          <w:u w:val="thick"/>
        </w:rPr>
        <w:t>:</w:t>
      </w:r>
      <w:proofErr w:type="gramEnd"/>
    </w:p>
    <w:p w14:paraId="35232858" w14:textId="77777777" w:rsidR="00FE2D2A" w:rsidRDefault="00FE2D2A" w:rsidP="00FE2D2A">
      <w:pPr>
        <w:pStyle w:val="BodyText"/>
        <w:jc w:val="center"/>
        <w:rPr>
          <w:b/>
          <w:sz w:val="20"/>
        </w:rPr>
      </w:pPr>
    </w:p>
    <w:p w14:paraId="51E3AB5F" w14:textId="77777777" w:rsidR="00E47149" w:rsidRDefault="00E47149" w:rsidP="00FE2D2A">
      <w:pPr>
        <w:pStyle w:val="BodyText"/>
        <w:jc w:val="center"/>
        <w:rPr>
          <w:b/>
          <w:sz w:val="20"/>
        </w:rPr>
      </w:pPr>
    </w:p>
    <w:p w14:paraId="346807BD" w14:textId="263236B4" w:rsidR="00E47149" w:rsidRDefault="00E47149" w:rsidP="00FE2D2A">
      <w:pPr>
        <w:pStyle w:val="BodyText"/>
        <w:jc w:val="center"/>
        <w:rPr>
          <w:b/>
          <w:sz w:val="20"/>
        </w:rPr>
        <w:sectPr w:rsidR="00E47149">
          <w:footerReference w:type="default" r:id="rId95"/>
          <w:pgSz w:w="11920" w:h="16850"/>
          <w:pgMar w:top="620" w:right="425" w:bottom="1160" w:left="0" w:header="0" w:footer="974" w:gutter="0"/>
          <w:cols w:space="720"/>
        </w:sectPr>
      </w:pPr>
      <w:r>
        <w:rPr>
          <w:b/>
          <w:noProof/>
          <w:sz w:val="20"/>
        </w:rPr>
        <w:drawing>
          <wp:anchor distT="0" distB="0" distL="0" distR="0" simplePos="0" relativeHeight="251693056" behindDoc="1" locked="0" layoutInCell="1" allowOverlap="1" wp14:anchorId="6F694D09" wp14:editId="3DF9D26F">
            <wp:simplePos x="0" y="0"/>
            <wp:positionH relativeFrom="page">
              <wp:posOffset>1000065</wp:posOffset>
            </wp:positionH>
            <wp:positionV relativeFrom="paragraph">
              <wp:posOffset>111125</wp:posOffset>
            </wp:positionV>
            <wp:extent cx="5563870" cy="2061210"/>
            <wp:effectExtent l="0" t="0" r="0" b="0"/>
            <wp:wrapTopAndBottom/>
            <wp:docPr id="414453019" name="Image 173"/>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96" cstate="print">
                      <a:extLst>
                        <a:ext uri="{28A0092B-C50C-407E-A947-70E740481C1C}">
                          <a14:useLocalDpi xmlns:a14="http://schemas.microsoft.com/office/drawing/2010/main" val="0"/>
                        </a:ext>
                      </a:extLst>
                    </a:blip>
                    <a:srcRect t="8509" b="8509"/>
                    <a:stretch>
                      <a:fillRect/>
                    </a:stretch>
                  </pic:blipFill>
                  <pic:spPr>
                    <a:xfrm>
                      <a:off x="0" y="0"/>
                      <a:ext cx="5563870" cy="2061210"/>
                    </a:xfrm>
                    <a:prstGeom prst="rect">
                      <a:avLst/>
                    </a:prstGeom>
                  </pic:spPr>
                </pic:pic>
              </a:graphicData>
            </a:graphic>
            <wp14:sizeRelH relativeFrom="margin">
              <wp14:pctWidth>0</wp14:pctWidth>
            </wp14:sizeRelH>
            <wp14:sizeRelV relativeFrom="margin">
              <wp14:pctHeight>0</wp14:pctHeight>
            </wp14:sizeRelV>
          </wp:anchor>
        </w:drawing>
      </w:r>
    </w:p>
    <w:p w14:paraId="15FDB3AE" w14:textId="77BC75BC" w:rsidR="00AC6077" w:rsidRDefault="00000000">
      <w:pPr>
        <w:tabs>
          <w:tab w:val="left" w:pos="1423"/>
        </w:tabs>
        <w:spacing w:before="45"/>
        <w:ind w:left="912"/>
      </w:pPr>
      <w:r w:rsidRPr="006A32FA">
        <w:rPr>
          <w:noProof/>
          <w:color w:val="000000" w:themeColor="text1"/>
        </w:rPr>
        <w:lastRenderedPageBreak/>
        <mc:AlternateContent>
          <mc:Choice Requires="wpg">
            <w:drawing>
              <wp:anchor distT="0" distB="0" distL="0" distR="0" simplePos="0" relativeHeight="251628544" behindDoc="1" locked="0" layoutInCell="1" allowOverlap="1" wp14:anchorId="1953F267" wp14:editId="03F7B318">
                <wp:simplePos x="0" y="0"/>
                <wp:positionH relativeFrom="page">
                  <wp:posOffset>0</wp:posOffset>
                </wp:positionH>
                <wp:positionV relativeFrom="page">
                  <wp:posOffset>304165</wp:posOffset>
                </wp:positionV>
                <wp:extent cx="7260590" cy="10086340"/>
                <wp:effectExtent l="0" t="0" r="0" b="0"/>
                <wp:wrapNone/>
                <wp:docPr id="168" name="Group 168"/>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69" name="Graphic 169"/>
                        <wps:cNvSpPr/>
                        <wps:spPr>
                          <a:xfrm>
                            <a:off x="0" y="539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70" name="Graphic 170"/>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0042870D" id="Group 168" o:spid="_x0000_s1026" style="position:absolute;margin-left:0;margin-top:23.95pt;width:571.7pt;height:794.2pt;z-index:-251687936;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">
                <v:shape id="Graphic 169" o:spid="_x0000_s1027" style="position:absolute;top:539;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" path="m812800,l,,,170815r812800,l812800,xe" fillcolor="#f9c090" stroked="f">
                  <v:path arrowok="t"/>
                </v:shape>
                <v:shape id="Graphic 170"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5"/>
        </w:rPr>
        <w:t>24</w:t>
      </w:r>
      <w:r>
        <w:rPr>
          <w:color w:val="FFFFFF"/>
        </w:rPr>
        <w:tab/>
      </w:r>
      <w:r w:rsidR="00294A66">
        <w:t>RoadReady Parts</w:t>
      </w:r>
    </w:p>
    <w:p w14:paraId="2F97262C" w14:textId="5D9A9524" w:rsidR="00E47149" w:rsidRDefault="00E47149" w:rsidP="00E47149">
      <w:pPr>
        <w:spacing w:before="1"/>
        <w:ind w:left="1156" w:right="740"/>
        <w:jc w:val="center"/>
        <w:rPr>
          <w:b/>
          <w:spacing w:val="-5"/>
          <w:sz w:val="32"/>
          <w:u w:val="thick"/>
        </w:rPr>
      </w:pPr>
      <w:r>
        <w:rPr>
          <w:b/>
          <w:sz w:val="32"/>
          <w:u w:val="thick"/>
        </w:rPr>
        <w:t>:</w:t>
      </w:r>
      <w:r>
        <w:rPr>
          <w:b/>
          <w:spacing w:val="-16"/>
          <w:sz w:val="32"/>
          <w:u w:val="thick"/>
        </w:rPr>
        <w:t xml:space="preserve"> </w:t>
      </w:r>
      <w:proofErr w:type="gramStart"/>
      <w:r>
        <w:rPr>
          <w:b/>
          <w:spacing w:val="-16"/>
          <w:sz w:val="32"/>
          <w:u w:val="thick"/>
        </w:rPr>
        <w:t>Subcategories</w:t>
      </w:r>
      <w:r>
        <w:rPr>
          <w:b/>
          <w:spacing w:val="-11"/>
          <w:sz w:val="32"/>
          <w:u w:val="thick"/>
        </w:rPr>
        <w:t xml:space="preserve"> </w:t>
      </w:r>
      <w:r>
        <w:rPr>
          <w:b/>
          <w:spacing w:val="-5"/>
          <w:sz w:val="32"/>
          <w:u w:val="thick"/>
        </w:rPr>
        <w:t>:</w:t>
      </w:r>
      <w:proofErr w:type="gramEnd"/>
    </w:p>
    <w:p w14:paraId="5AFC07F3" w14:textId="50A51438" w:rsidR="00AC6077" w:rsidRDefault="00433118">
      <w:pPr>
        <w:pStyle w:val="BodyText"/>
        <w:spacing w:before="74"/>
        <w:rPr>
          <w:b/>
          <w:sz w:val="20"/>
        </w:rPr>
      </w:pPr>
      <w:r>
        <w:rPr>
          <w:b/>
          <w:noProof/>
          <w:sz w:val="20"/>
        </w:rPr>
        <w:drawing>
          <wp:anchor distT="0" distB="0" distL="0" distR="0" simplePos="0" relativeHeight="251667456" behindDoc="1" locked="0" layoutInCell="1" allowOverlap="1" wp14:anchorId="0B65861C" wp14:editId="6C3F00FE">
            <wp:simplePos x="0" y="0"/>
            <wp:positionH relativeFrom="page">
              <wp:posOffset>879475</wp:posOffset>
            </wp:positionH>
            <wp:positionV relativeFrom="paragraph">
              <wp:posOffset>386080</wp:posOffset>
            </wp:positionV>
            <wp:extent cx="5806440" cy="2484120"/>
            <wp:effectExtent l="0" t="0" r="3810" b="0"/>
            <wp:wrapTopAndBottom/>
            <wp:docPr id="171" name="Image 171"/>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97">
                      <a:extLst>
                        <a:ext uri="{28A0092B-C50C-407E-A947-70E740481C1C}">
                          <a14:useLocalDpi xmlns:a14="http://schemas.microsoft.com/office/drawing/2010/main" val="0"/>
                        </a:ext>
                      </a:extLst>
                    </a:blip>
                    <a:srcRect l="3686" r="3686"/>
                    <a:stretch>
                      <a:fillRect/>
                    </a:stretch>
                  </pic:blipFill>
                  <pic:spPr>
                    <a:xfrm>
                      <a:off x="0" y="0"/>
                      <a:ext cx="5806440" cy="2484120"/>
                    </a:xfrm>
                    <a:prstGeom prst="rect">
                      <a:avLst/>
                    </a:prstGeom>
                  </pic:spPr>
                </pic:pic>
              </a:graphicData>
            </a:graphic>
            <wp14:sizeRelH relativeFrom="margin">
              <wp14:pctWidth>0</wp14:pctWidth>
            </wp14:sizeRelH>
            <wp14:sizeRelV relativeFrom="margin">
              <wp14:pctHeight>0</wp14:pctHeight>
            </wp14:sizeRelV>
          </wp:anchor>
        </w:drawing>
      </w:r>
    </w:p>
    <w:p w14:paraId="11C9D6C3" w14:textId="7B503F9B" w:rsidR="00AC6077" w:rsidRDefault="00AC6077">
      <w:pPr>
        <w:ind w:left="1894" w:right="738" w:firstLineChars="1300" w:firstLine="4176"/>
        <w:jc w:val="both"/>
        <w:rPr>
          <w:b/>
          <w:sz w:val="32"/>
          <w:u w:val="thick"/>
        </w:rPr>
      </w:pPr>
    </w:p>
    <w:p w14:paraId="0740B662" w14:textId="380536F8" w:rsidR="00AC6077" w:rsidRDefault="00AC6077">
      <w:pPr>
        <w:ind w:left="1894" w:right="738" w:firstLineChars="1300" w:firstLine="4176"/>
        <w:jc w:val="both"/>
        <w:rPr>
          <w:b/>
          <w:sz w:val="32"/>
          <w:u w:val="thick"/>
        </w:rPr>
      </w:pPr>
    </w:p>
    <w:p w14:paraId="6B142927" w14:textId="2876F833" w:rsidR="00E47149" w:rsidRDefault="00E47149" w:rsidP="00E47149">
      <w:pPr>
        <w:spacing w:before="1"/>
        <w:ind w:left="1156" w:right="740"/>
        <w:jc w:val="center"/>
        <w:rPr>
          <w:b/>
          <w:spacing w:val="-5"/>
          <w:sz w:val="32"/>
          <w:u w:val="thick"/>
        </w:rPr>
      </w:pPr>
      <w:r>
        <w:rPr>
          <w:b/>
          <w:sz w:val="32"/>
          <w:u w:val="thick"/>
        </w:rPr>
        <w:t>:</w:t>
      </w:r>
      <w:r>
        <w:rPr>
          <w:b/>
          <w:spacing w:val="-16"/>
          <w:sz w:val="32"/>
          <w:u w:val="thick"/>
        </w:rPr>
        <w:t xml:space="preserve"> </w:t>
      </w:r>
      <w:proofErr w:type="gramStart"/>
      <w:r>
        <w:rPr>
          <w:b/>
          <w:spacing w:val="-16"/>
          <w:sz w:val="32"/>
          <w:u w:val="thick"/>
        </w:rPr>
        <w:t>Cart</w:t>
      </w:r>
      <w:r>
        <w:rPr>
          <w:b/>
          <w:spacing w:val="-11"/>
          <w:sz w:val="32"/>
          <w:u w:val="thick"/>
        </w:rPr>
        <w:t xml:space="preserve"> </w:t>
      </w:r>
      <w:r>
        <w:rPr>
          <w:b/>
          <w:spacing w:val="-5"/>
          <w:sz w:val="32"/>
          <w:u w:val="thick"/>
        </w:rPr>
        <w:t>:</w:t>
      </w:r>
      <w:proofErr w:type="gramEnd"/>
    </w:p>
    <w:p w14:paraId="5943736F" w14:textId="7377392B" w:rsidR="00433118" w:rsidRDefault="00433118">
      <w:pPr>
        <w:ind w:left="1894" w:right="738" w:firstLineChars="1300" w:firstLine="2610"/>
        <w:jc w:val="both"/>
        <w:rPr>
          <w:b/>
          <w:spacing w:val="-2"/>
          <w:sz w:val="32"/>
          <w:u w:val="thick"/>
        </w:rPr>
      </w:pPr>
      <w:r>
        <w:rPr>
          <w:b/>
          <w:noProof/>
          <w:sz w:val="20"/>
        </w:rPr>
        <w:drawing>
          <wp:anchor distT="0" distB="0" distL="0" distR="0" simplePos="0" relativeHeight="251664384" behindDoc="1" locked="0" layoutInCell="1" allowOverlap="1" wp14:anchorId="52F0D8B8" wp14:editId="0575DE34">
            <wp:simplePos x="0" y="0"/>
            <wp:positionH relativeFrom="page">
              <wp:posOffset>862330</wp:posOffset>
            </wp:positionH>
            <wp:positionV relativeFrom="paragraph">
              <wp:posOffset>333734</wp:posOffset>
            </wp:positionV>
            <wp:extent cx="5848350" cy="2000885"/>
            <wp:effectExtent l="0" t="0" r="0" b="0"/>
            <wp:wrapTopAndBottom/>
            <wp:docPr id="172" name="Image 172"/>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98">
                      <a:extLst>
                        <a:ext uri="{28A0092B-C50C-407E-A947-70E740481C1C}">
                          <a14:useLocalDpi xmlns:a14="http://schemas.microsoft.com/office/drawing/2010/main" val="0"/>
                        </a:ext>
                      </a:extLst>
                    </a:blip>
                    <a:srcRect t="12269" b="12269"/>
                    <a:stretch>
                      <a:fillRect/>
                    </a:stretch>
                  </pic:blipFill>
                  <pic:spPr>
                    <a:xfrm>
                      <a:off x="0" y="0"/>
                      <a:ext cx="5848350" cy="2000885"/>
                    </a:xfrm>
                    <a:prstGeom prst="rect">
                      <a:avLst/>
                    </a:prstGeom>
                  </pic:spPr>
                </pic:pic>
              </a:graphicData>
            </a:graphic>
            <wp14:sizeRelH relativeFrom="margin">
              <wp14:pctWidth>0</wp14:pctWidth>
            </wp14:sizeRelH>
            <wp14:sizeRelV relativeFrom="margin">
              <wp14:pctHeight>0</wp14:pctHeight>
            </wp14:sizeRelV>
          </wp:anchor>
        </w:drawing>
      </w:r>
    </w:p>
    <w:p w14:paraId="466D643C" w14:textId="77777777" w:rsidR="00AC6077" w:rsidRDefault="00AC6077" w:rsidP="00E47149">
      <w:pPr>
        <w:ind w:right="739"/>
        <w:rPr>
          <w:b/>
          <w:sz w:val="32"/>
          <w:u w:val="thick"/>
        </w:rPr>
      </w:pPr>
    </w:p>
    <w:p w14:paraId="6DAB31ED" w14:textId="77777777" w:rsidR="00AC6077" w:rsidRDefault="00AC6077">
      <w:pPr>
        <w:ind w:left="1156" w:right="739"/>
        <w:jc w:val="center"/>
        <w:rPr>
          <w:b/>
          <w:sz w:val="32"/>
          <w:u w:val="thick"/>
        </w:rPr>
      </w:pPr>
    </w:p>
    <w:p w14:paraId="31DA586E" w14:textId="17A55A1A" w:rsidR="00E47149" w:rsidRDefault="00E47149" w:rsidP="00E47149">
      <w:pPr>
        <w:spacing w:before="1"/>
        <w:ind w:left="1156" w:right="740"/>
        <w:jc w:val="center"/>
        <w:rPr>
          <w:b/>
          <w:spacing w:val="-5"/>
          <w:sz w:val="32"/>
          <w:u w:val="thick"/>
        </w:rPr>
      </w:pPr>
      <w:r>
        <w:rPr>
          <w:b/>
          <w:sz w:val="32"/>
          <w:u w:val="thick"/>
        </w:rPr>
        <w:t>:</w:t>
      </w:r>
      <w:r>
        <w:rPr>
          <w:b/>
          <w:spacing w:val="-16"/>
          <w:sz w:val="32"/>
          <w:u w:val="thick"/>
        </w:rPr>
        <w:t xml:space="preserve"> </w:t>
      </w:r>
      <w:proofErr w:type="gramStart"/>
      <w:r w:rsidR="00E15DBA">
        <w:rPr>
          <w:b/>
          <w:spacing w:val="-16"/>
          <w:sz w:val="32"/>
          <w:u w:val="thick"/>
        </w:rPr>
        <w:t>Orders</w:t>
      </w:r>
      <w:r>
        <w:rPr>
          <w:b/>
          <w:spacing w:val="-11"/>
          <w:sz w:val="32"/>
          <w:u w:val="thick"/>
        </w:rPr>
        <w:t xml:space="preserve"> </w:t>
      </w:r>
      <w:r>
        <w:rPr>
          <w:b/>
          <w:spacing w:val="-5"/>
          <w:sz w:val="32"/>
          <w:u w:val="thick"/>
        </w:rPr>
        <w:t>:</w:t>
      </w:r>
      <w:proofErr w:type="gramEnd"/>
    </w:p>
    <w:p w14:paraId="3D28E5D2" w14:textId="77777777" w:rsidR="00AC6077" w:rsidRDefault="00000000">
      <w:pPr>
        <w:pStyle w:val="BodyText"/>
        <w:rPr>
          <w:b/>
          <w:sz w:val="20"/>
        </w:rPr>
        <w:sectPr w:rsidR="00AC6077">
          <w:pgSz w:w="11920" w:h="16850"/>
          <w:pgMar w:top="520" w:right="425" w:bottom="1160" w:left="0" w:header="0" w:footer="974" w:gutter="0"/>
          <w:cols w:space="720"/>
        </w:sectPr>
      </w:pPr>
      <w:r>
        <w:rPr>
          <w:b/>
          <w:noProof/>
          <w:sz w:val="20"/>
        </w:rPr>
        <w:drawing>
          <wp:anchor distT="0" distB="0" distL="0" distR="0" simplePos="0" relativeHeight="251666432" behindDoc="1" locked="0" layoutInCell="1" allowOverlap="1" wp14:anchorId="0E226E40" wp14:editId="15DA215F">
            <wp:simplePos x="0" y="0"/>
            <wp:positionH relativeFrom="page">
              <wp:posOffset>845185</wp:posOffset>
            </wp:positionH>
            <wp:positionV relativeFrom="paragraph">
              <wp:posOffset>282575</wp:posOffset>
            </wp:positionV>
            <wp:extent cx="5882640" cy="1983105"/>
            <wp:effectExtent l="0" t="0" r="3810" b="0"/>
            <wp:wrapTopAndBottom/>
            <wp:docPr id="173" name="Image 173"/>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99">
                      <a:extLst>
                        <a:ext uri="{28A0092B-C50C-407E-A947-70E740481C1C}">
                          <a14:useLocalDpi xmlns:a14="http://schemas.microsoft.com/office/drawing/2010/main" val="0"/>
                        </a:ext>
                      </a:extLst>
                    </a:blip>
                    <a:srcRect t="7912" b="7912"/>
                    <a:stretch>
                      <a:fillRect/>
                    </a:stretch>
                  </pic:blipFill>
                  <pic:spPr>
                    <a:xfrm>
                      <a:off x="0" y="0"/>
                      <a:ext cx="5882640" cy="1983105"/>
                    </a:xfrm>
                    <a:prstGeom prst="rect">
                      <a:avLst/>
                    </a:prstGeom>
                  </pic:spPr>
                </pic:pic>
              </a:graphicData>
            </a:graphic>
            <wp14:sizeRelH relativeFrom="margin">
              <wp14:pctWidth>0</wp14:pctWidth>
            </wp14:sizeRelH>
            <wp14:sizeRelV relativeFrom="margin">
              <wp14:pctHeight>0</wp14:pctHeight>
            </wp14:sizeRelV>
          </wp:anchor>
        </w:drawing>
      </w:r>
    </w:p>
    <w:p w14:paraId="65057E8E" w14:textId="6EC574DA" w:rsidR="00AC6077" w:rsidRDefault="00000000">
      <w:pPr>
        <w:tabs>
          <w:tab w:val="left" w:pos="1423"/>
        </w:tabs>
        <w:spacing w:before="45"/>
        <w:ind w:left="912"/>
      </w:pPr>
      <w:r w:rsidRPr="006A32FA">
        <w:rPr>
          <w:noProof/>
          <w:color w:val="000000" w:themeColor="text1"/>
        </w:rPr>
        <w:lastRenderedPageBreak/>
        <mc:AlternateContent>
          <mc:Choice Requires="wpg">
            <w:drawing>
              <wp:anchor distT="0" distB="0" distL="0" distR="0" simplePos="0" relativeHeight="251629568" behindDoc="1" locked="0" layoutInCell="1" allowOverlap="1" wp14:anchorId="5A16D33D" wp14:editId="509E5A9D">
                <wp:simplePos x="0" y="0"/>
                <wp:positionH relativeFrom="page">
                  <wp:posOffset>0</wp:posOffset>
                </wp:positionH>
                <wp:positionV relativeFrom="page">
                  <wp:posOffset>304165</wp:posOffset>
                </wp:positionV>
                <wp:extent cx="7260590" cy="10086340"/>
                <wp:effectExtent l="0" t="0" r="0" b="0"/>
                <wp:wrapNone/>
                <wp:docPr id="174" name="Group 174"/>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75" name="Graphic 175"/>
                        <wps:cNvSpPr/>
                        <wps:spPr>
                          <a:xfrm>
                            <a:off x="0" y="539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76" name="Graphic 176"/>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126D55B7" id="Group 174" o:spid="_x0000_s1026" style="position:absolute;margin-left:0;margin-top:23.95pt;width:571.7pt;height:794.2pt;z-index:-251686912;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">
                <v:shape id="Graphic 175" o:spid="_x0000_s1027" style="position:absolute;top:539;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" path="m812800,l,,,170815r812800,l812800,xe" fillcolor="#f9c090" stroked="f">
                  <v:path arrowok="t"/>
                </v:shape>
                <v:shape id="Graphic 176"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6A32FA">
        <w:rPr>
          <w:color w:val="000000" w:themeColor="text1"/>
          <w:spacing w:val="-5"/>
        </w:rPr>
        <w:t>25</w:t>
      </w:r>
      <w:r>
        <w:rPr>
          <w:color w:val="FFFFFF"/>
        </w:rPr>
        <w:tab/>
      </w:r>
      <w:r w:rsidR="00294A66">
        <w:t>RoadReady Parts</w:t>
      </w:r>
    </w:p>
    <w:p w14:paraId="6925D0E2" w14:textId="6F7096E0" w:rsidR="00E15DBA" w:rsidRDefault="00E15DBA" w:rsidP="00E15DBA">
      <w:pPr>
        <w:spacing w:before="1"/>
        <w:ind w:left="1156" w:right="740"/>
        <w:jc w:val="center"/>
        <w:rPr>
          <w:b/>
          <w:spacing w:val="-5"/>
          <w:sz w:val="32"/>
          <w:u w:val="thick"/>
        </w:rPr>
      </w:pPr>
      <w:r>
        <w:rPr>
          <w:b/>
          <w:sz w:val="32"/>
          <w:u w:val="thick"/>
        </w:rPr>
        <w:t>:</w:t>
      </w:r>
      <w:r>
        <w:rPr>
          <w:b/>
          <w:spacing w:val="-16"/>
          <w:sz w:val="32"/>
          <w:u w:val="thick"/>
        </w:rPr>
        <w:t xml:space="preserve"> Orders </w:t>
      </w:r>
      <w:proofErr w:type="gramStart"/>
      <w:r>
        <w:rPr>
          <w:b/>
          <w:spacing w:val="-16"/>
          <w:sz w:val="32"/>
          <w:u w:val="thick"/>
        </w:rPr>
        <w:t>items</w:t>
      </w:r>
      <w:r>
        <w:rPr>
          <w:b/>
          <w:spacing w:val="-11"/>
          <w:sz w:val="32"/>
          <w:u w:val="thick"/>
        </w:rPr>
        <w:t xml:space="preserve"> </w:t>
      </w:r>
      <w:r>
        <w:rPr>
          <w:b/>
          <w:spacing w:val="-5"/>
          <w:sz w:val="32"/>
          <w:u w:val="thick"/>
        </w:rPr>
        <w:t>:</w:t>
      </w:r>
      <w:proofErr w:type="gramEnd"/>
    </w:p>
    <w:p w14:paraId="6CCFA373" w14:textId="77777777" w:rsidR="00AC6077" w:rsidRDefault="00000000">
      <w:pPr>
        <w:pStyle w:val="BodyText"/>
        <w:spacing w:before="27"/>
        <w:rPr>
          <w:b/>
          <w:sz w:val="32"/>
        </w:rPr>
      </w:pPr>
      <w:r>
        <w:rPr>
          <w:b/>
          <w:noProof/>
          <w:sz w:val="20"/>
        </w:rPr>
        <w:drawing>
          <wp:anchor distT="0" distB="0" distL="0" distR="0" simplePos="0" relativeHeight="251668480" behindDoc="1" locked="0" layoutInCell="1" allowOverlap="1" wp14:anchorId="38D27E47" wp14:editId="4815F50D">
            <wp:simplePos x="0" y="0"/>
            <wp:positionH relativeFrom="page">
              <wp:posOffset>879475</wp:posOffset>
            </wp:positionH>
            <wp:positionV relativeFrom="paragraph">
              <wp:posOffset>394970</wp:posOffset>
            </wp:positionV>
            <wp:extent cx="5814060" cy="2630805"/>
            <wp:effectExtent l="0" t="0" r="0" b="0"/>
            <wp:wrapTopAndBottom/>
            <wp:docPr id="177" name="Image 177"/>
            <wp:cNvGraphicFramePr/>
            <a:graphic xmlns:a="http://schemas.openxmlformats.org/drawingml/2006/main">
              <a:graphicData uri="http://schemas.openxmlformats.org/drawingml/2006/picture">
                <pic:pic xmlns:pic="http://schemas.openxmlformats.org/drawingml/2006/picture">
                  <pic:nvPicPr>
                    <pic:cNvPr id="177" name="Image 177"/>
                    <pic:cNvPicPr/>
                  </pic:nvPicPr>
                  <pic:blipFill>
                    <a:blip r:embed="rId100">
                      <a:extLst>
                        <a:ext uri="{28A0092B-C50C-407E-A947-70E740481C1C}">
                          <a14:useLocalDpi xmlns:a14="http://schemas.microsoft.com/office/drawing/2010/main" val="0"/>
                        </a:ext>
                      </a:extLst>
                    </a:blip>
                    <a:srcRect t="2834" b="2834"/>
                    <a:stretch>
                      <a:fillRect/>
                    </a:stretch>
                  </pic:blipFill>
                  <pic:spPr>
                    <a:xfrm>
                      <a:off x="0" y="0"/>
                      <a:ext cx="5814060" cy="2630805"/>
                    </a:xfrm>
                    <a:prstGeom prst="rect">
                      <a:avLst/>
                    </a:prstGeom>
                  </pic:spPr>
                </pic:pic>
              </a:graphicData>
            </a:graphic>
            <wp14:sizeRelH relativeFrom="margin">
              <wp14:pctWidth>0</wp14:pctWidth>
            </wp14:sizeRelH>
            <wp14:sizeRelV relativeFrom="margin">
              <wp14:pctHeight>0</wp14:pctHeight>
            </wp14:sizeRelV>
          </wp:anchor>
        </w:drawing>
      </w:r>
    </w:p>
    <w:p w14:paraId="74BE76DF" w14:textId="77777777" w:rsidR="00AC6077" w:rsidRDefault="00AC6077">
      <w:pPr>
        <w:ind w:firstLineChars="1800" w:firstLine="5746"/>
        <w:rPr>
          <w:b/>
          <w:spacing w:val="-2"/>
          <w:sz w:val="32"/>
          <w:u w:val="thick"/>
        </w:rPr>
      </w:pPr>
    </w:p>
    <w:p w14:paraId="49E35235" w14:textId="46AAC072" w:rsidR="00AC6077" w:rsidRDefault="00000000" w:rsidP="00A93582">
      <w:pPr>
        <w:jc w:val="center"/>
        <w:rPr>
          <w:b/>
          <w:spacing w:val="-2"/>
          <w:sz w:val="32"/>
          <w:u w:val="thick"/>
        </w:rPr>
      </w:pPr>
      <w:bookmarkStart w:id="1" w:name="_Hlk212997418"/>
      <w:r>
        <w:rPr>
          <w:b/>
          <w:spacing w:val="-2"/>
          <w:sz w:val="32"/>
          <w:u w:val="thick"/>
        </w:rPr>
        <w:t>:</w:t>
      </w:r>
      <w:r w:rsidR="00A93582">
        <w:rPr>
          <w:b/>
          <w:spacing w:val="-2"/>
          <w:sz w:val="32"/>
          <w:u w:val="thick"/>
        </w:rPr>
        <w:t xml:space="preserve"> </w:t>
      </w:r>
      <w:proofErr w:type="gramStart"/>
      <w:r w:rsidR="00E15DBA">
        <w:rPr>
          <w:b/>
          <w:spacing w:val="-2"/>
          <w:sz w:val="32"/>
          <w:u w:val="thick"/>
        </w:rPr>
        <w:t>Contact</w:t>
      </w:r>
      <w:r w:rsidR="00A93582">
        <w:rPr>
          <w:b/>
          <w:spacing w:val="-2"/>
          <w:sz w:val="32"/>
          <w:u w:val="thick"/>
        </w:rPr>
        <w:t xml:space="preserve"> </w:t>
      </w:r>
      <w:r>
        <w:rPr>
          <w:b/>
          <w:spacing w:val="-2"/>
          <w:sz w:val="32"/>
          <w:u w:val="thick"/>
        </w:rPr>
        <w:t>:</w:t>
      </w:r>
      <w:proofErr w:type="gramEnd"/>
    </w:p>
    <w:bookmarkEnd w:id="1"/>
    <w:p w14:paraId="30D58536" w14:textId="1FA5AAC2" w:rsidR="00AC6077" w:rsidRDefault="00E15DBA">
      <w:pPr>
        <w:ind w:firstLineChars="1800" w:firstLine="3614"/>
        <w:rPr>
          <w:b/>
          <w:spacing w:val="-2"/>
          <w:sz w:val="32"/>
          <w:u w:val="thick"/>
        </w:rPr>
      </w:pPr>
      <w:r>
        <w:rPr>
          <w:b/>
          <w:noProof/>
          <w:sz w:val="20"/>
        </w:rPr>
        <w:drawing>
          <wp:anchor distT="0" distB="0" distL="0" distR="0" simplePos="0" relativeHeight="251669504" behindDoc="1" locked="0" layoutInCell="1" allowOverlap="1" wp14:anchorId="71B51B7E" wp14:editId="0D66D967">
            <wp:simplePos x="0" y="0"/>
            <wp:positionH relativeFrom="page">
              <wp:posOffset>897039</wp:posOffset>
            </wp:positionH>
            <wp:positionV relativeFrom="paragraph">
              <wp:posOffset>358572</wp:posOffset>
            </wp:positionV>
            <wp:extent cx="5779135" cy="2173605"/>
            <wp:effectExtent l="0" t="0" r="0" b="0"/>
            <wp:wrapTopAndBottom/>
            <wp:docPr id="183" name="Image 183"/>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00">
                      <a:extLst>
                        <a:ext uri="{28A0092B-C50C-407E-A947-70E740481C1C}">
                          <a14:useLocalDpi xmlns:a14="http://schemas.microsoft.com/office/drawing/2010/main" val="0"/>
                        </a:ext>
                      </a:extLst>
                    </a:blip>
                    <a:srcRect t="5663" b="5663"/>
                    <a:stretch>
                      <a:fillRect/>
                    </a:stretch>
                  </pic:blipFill>
                  <pic:spPr>
                    <a:xfrm>
                      <a:off x="0" y="0"/>
                      <a:ext cx="5779135" cy="2173605"/>
                    </a:xfrm>
                    <a:prstGeom prst="rect">
                      <a:avLst/>
                    </a:prstGeom>
                  </pic:spPr>
                </pic:pic>
              </a:graphicData>
            </a:graphic>
            <wp14:sizeRelH relativeFrom="margin">
              <wp14:pctWidth>0</wp14:pctWidth>
            </wp14:sizeRelH>
            <wp14:sizeRelV relativeFrom="margin">
              <wp14:pctHeight>0</wp14:pctHeight>
            </wp14:sizeRelV>
          </wp:anchor>
        </w:drawing>
      </w:r>
    </w:p>
    <w:p w14:paraId="0A6426D0" w14:textId="7EB61617" w:rsidR="00AC6077" w:rsidRDefault="00AC6077">
      <w:pPr>
        <w:pStyle w:val="BodyText"/>
        <w:spacing w:before="25"/>
        <w:rPr>
          <w:b/>
          <w:sz w:val="20"/>
        </w:rPr>
      </w:pPr>
    </w:p>
    <w:p w14:paraId="5F7D5510" w14:textId="36732C91" w:rsidR="00AC6077" w:rsidRDefault="00AC6077" w:rsidP="005B63E1">
      <w:pPr>
        <w:pStyle w:val="Heading3"/>
        <w:spacing w:before="1"/>
        <w:ind w:left="0" w:right="1637" w:firstLine="0"/>
        <w:rPr>
          <w:spacing w:val="-2"/>
          <w:u w:val="thick"/>
        </w:rPr>
      </w:pPr>
    </w:p>
    <w:p w14:paraId="66353422" w14:textId="63FC4A58" w:rsidR="00AC6077" w:rsidRDefault="005B63E1">
      <w:pPr>
        <w:pStyle w:val="Heading3"/>
        <w:spacing w:before="1"/>
        <w:ind w:left="1156" w:right="1637" w:firstLine="0"/>
        <w:jc w:val="center"/>
        <w:rPr>
          <w:spacing w:val="-2"/>
          <w:u w:val="thick"/>
        </w:rPr>
      </w:pPr>
      <w:r>
        <w:rPr>
          <w:b w:val="0"/>
          <w:noProof/>
          <w:sz w:val="20"/>
        </w:rPr>
        <w:drawing>
          <wp:anchor distT="0" distB="0" distL="0" distR="0" simplePos="0" relativeHeight="251650048" behindDoc="1" locked="0" layoutInCell="1" allowOverlap="1" wp14:anchorId="4F8558A4" wp14:editId="437A529E">
            <wp:simplePos x="0" y="0"/>
            <wp:positionH relativeFrom="page">
              <wp:posOffset>1114425</wp:posOffset>
            </wp:positionH>
            <wp:positionV relativeFrom="paragraph">
              <wp:posOffset>292735</wp:posOffset>
            </wp:positionV>
            <wp:extent cx="5332095" cy="2028825"/>
            <wp:effectExtent l="0" t="0" r="1905" b="9525"/>
            <wp:wrapTopAndBottom/>
            <wp:docPr id="179"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01" cstate="print">
                      <a:extLst>
                        <a:ext uri="{28A0092B-C50C-407E-A947-70E740481C1C}">
                          <a14:useLocalDpi xmlns:a14="http://schemas.microsoft.com/office/drawing/2010/main" val="0"/>
                        </a:ext>
                      </a:extLst>
                    </a:blip>
                    <a:srcRect t="8684" b="8684"/>
                    <a:stretch>
                      <a:fillRect/>
                    </a:stretch>
                  </pic:blipFill>
                  <pic:spPr>
                    <a:xfrm>
                      <a:off x="0" y="0"/>
                      <a:ext cx="5332095" cy="2028825"/>
                    </a:xfrm>
                    <a:prstGeom prst="rect">
                      <a:avLst/>
                    </a:prstGeom>
                  </pic:spPr>
                </pic:pic>
              </a:graphicData>
            </a:graphic>
            <wp14:sizeRelH relativeFrom="margin">
              <wp14:pctWidth>0</wp14:pctWidth>
            </wp14:sizeRelH>
          </wp:anchor>
        </w:drawing>
      </w:r>
      <w:r>
        <w:rPr>
          <w:spacing w:val="-2"/>
          <w:u w:val="thick"/>
        </w:rPr>
        <w:t>:</w:t>
      </w:r>
      <w:r w:rsidR="00A93582">
        <w:rPr>
          <w:spacing w:val="-2"/>
          <w:u w:val="thick"/>
        </w:rPr>
        <w:t xml:space="preserve"> </w:t>
      </w:r>
      <w:proofErr w:type="gramStart"/>
      <w:r>
        <w:rPr>
          <w:spacing w:val="-2"/>
          <w:u w:val="thick"/>
        </w:rPr>
        <w:t>Users</w:t>
      </w:r>
      <w:r w:rsidR="00A93582">
        <w:rPr>
          <w:spacing w:val="-2"/>
          <w:u w:val="thick"/>
        </w:rPr>
        <w:t xml:space="preserve"> </w:t>
      </w:r>
      <w:r>
        <w:rPr>
          <w:spacing w:val="-2"/>
          <w:u w:val="thick"/>
        </w:rPr>
        <w:t>:</w:t>
      </w:r>
      <w:proofErr w:type="gramEnd"/>
    </w:p>
    <w:p w14:paraId="221DD6B8" w14:textId="77777777" w:rsidR="00AC6077" w:rsidRDefault="00AC6077">
      <w:pPr>
        <w:pStyle w:val="Heading3"/>
        <w:spacing w:before="1"/>
        <w:ind w:left="0" w:right="1637" w:firstLine="0"/>
        <w:jc w:val="both"/>
        <w:rPr>
          <w:spacing w:val="-2"/>
          <w:u w:val="thick"/>
        </w:rPr>
      </w:pPr>
    </w:p>
    <w:p w14:paraId="6DC30691" w14:textId="52C6296B" w:rsidR="00AC6077" w:rsidRDefault="00AC6077">
      <w:pPr>
        <w:pStyle w:val="BodyText"/>
        <w:rPr>
          <w:b/>
          <w:sz w:val="20"/>
        </w:rPr>
        <w:sectPr w:rsidR="00AC6077">
          <w:pgSz w:w="11920" w:h="16850"/>
          <w:pgMar w:top="520" w:right="425" w:bottom="1160" w:left="0" w:header="0" w:footer="974" w:gutter="0"/>
          <w:cols w:space="720"/>
        </w:sectPr>
      </w:pPr>
    </w:p>
    <w:p w14:paraId="6DDFCB94" w14:textId="0E8A84C1" w:rsidR="00AC6077" w:rsidRDefault="00000000">
      <w:pPr>
        <w:tabs>
          <w:tab w:val="left" w:pos="1423"/>
        </w:tabs>
        <w:spacing w:before="33"/>
        <w:ind w:left="912"/>
      </w:pPr>
      <w:r w:rsidRPr="006A32FA">
        <w:rPr>
          <w:noProof/>
          <w:color w:val="000000" w:themeColor="text1"/>
        </w:rPr>
        <w:lastRenderedPageBreak/>
        <mc:AlternateContent>
          <mc:Choice Requires="wpg">
            <w:drawing>
              <wp:anchor distT="0" distB="0" distL="0" distR="0" simplePos="0" relativeHeight="251630592" behindDoc="1" locked="0" layoutInCell="1" allowOverlap="1" wp14:anchorId="0E76B817" wp14:editId="66070A08">
                <wp:simplePos x="0" y="0"/>
                <wp:positionH relativeFrom="page">
                  <wp:posOffset>0</wp:posOffset>
                </wp:positionH>
                <wp:positionV relativeFrom="page">
                  <wp:posOffset>304165</wp:posOffset>
                </wp:positionV>
                <wp:extent cx="7260590" cy="10086340"/>
                <wp:effectExtent l="0" t="0" r="0" b="0"/>
                <wp:wrapNone/>
                <wp:docPr id="190" name="Group 190"/>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91" name="Graphic 191"/>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193" name="Graphic 193"/>
                        <wps:cNvSpPr/>
                        <wps:spPr>
                          <a:xfrm>
                            <a:off x="3683000" y="3392042"/>
                            <a:ext cx="1548130" cy="732790"/>
                          </a:xfrm>
                          <a:custGeom>
                            <a:avLst/>
                            <a:gdLst/>
                            <a:ahLst/>
                            <a:cxnLst/>
                            <a:rect l="l" t="t" r="r" b="b"/>
                            <a:pathLst>
                              <a:path w="1548130" h="732790">
                                <a:moveTo>
                                  <a:pt x="0" y="366395"/>
                                </a:moveTo>
                                <a:lnTo>
                                  <a:pt x="10160" y="306705"/>
                                </a:lnTo>
                                <a:lnTo>
                                  <a:pt x="39370" y="250190"/>
                                </a:lnTo>
                                <a:lnTo>
                                  <a:pt x="86360" y="198120"/>
                                </a:lnTo>
                                <a:lnTo>
                                  <a:pt x="115570" y="173355"/>
                                </a:lnTo>
                                <a:lnTo>
                                  <a:pt x="149225" y="149860"/>
                                </a:lnTo>
                                <a:lnTo>
                                  <a:pt x="186054" y="127635"/>
                                </a:lnTo>
                                <a:lnTo>
                                  <a:pt x="226695" y="107315"/>
                                </a:lnTo>
                                <a:lnTo>
                                  <a:pt x="270510" y="88265"/>
                                </a:lnTo>
                                <a:lnTo>
                                  <a:pt x="316864" y="70485"/>
                                </a:lnTo>
                                <a:lnTo>
                                  <a:pt x="366395" y="54610"/>
                                </a:lnTo>
                                <a:lnTo>
                                  <a:pt x="418464" y="40640"/>
                                </a:lnTo>
                                <a:lnTo>
                                  <a:pt x="472439" y="28575"/>
                                </a:lnTo>
                                <a:lnTo>
                                  <a:pt x="529589" y="18415"/>
                                </a:lnTo>
                                <a:lnTo>
                                  <a:pt x="588010" y="10160"/>
                                </a:lnTo>
                                <a:lnTo>
                                  <a:pt x="648335" y="4445"/>
                                </a:lnTo>
                                <a:lnTo>
                                  <a:pt x="710564" y="1270"/>
                                </a:lnTo>
                                <a:lnTo>
                                  <a:pt x="774064" y="0"/>
                                </a:lnTo>
                                <a:lnTo>
                                  <a:pt x="837564" y="1270"/>
                                </a:lnTo>
                                <a:lnTo>
                                  <a:pt x="899795" y="4445"/>
                                </a:lnTo>
                                <a:lnTo>
                                  <a:pt x="960120" y="10160"/>
                                </a:lnTo>
                                <a:lnTo>
                                  <a:pt x="1018539" y="18415"/>
                                </a:lnTo>
                                <a:lnTo>
                                  <a:pt x="1075689" y="28575"/>
                                </a:lnTo>
                                <a:lnTo>
                                  <a:pt x="1129664" y="40640"/>
                                </a:lnTo>
                                <a:lnTo>
                                  <a:pt x="1181735" y="54610"/>
                                </a:lnTo>
                                <a:lnTo>
                                  <a:pt x="1231264" y="70485"/>
                                </a:lnTo>
                                <a:lnTo>
                                  <a:pt x="1277620" y="88265"/>
                                </a:lnTo>
                                <a:lnTo>
                                  <a:pt x="1321435" y="107315"/>
                                </a:lnTo>
                                <a:lnTo>
                                  <a:pt x="1362075" y="127635"/>
                                </a:lnTo>
                                <a:lnTo>
                                  <a:pt x="1398904" y="149860"/>
                                </a:lnTo>
                                <a:lnTo>
                                  <a:pt x="1432560" y="173355"/>
                                </a:lnTo>
                                <a:lnTo>
                                  <a:pt x="1461770" y="198120"/>
                                </a:lnTo>
                                <a:lnTo>
                                  <a:pt x="1508760" y="250190"/>
                                </a:lnTo>
                                <a:lnTo>
                                  <a:pt x="1537970" y="306705"/>
                                </a:lnTo>
                                <a:lnTo>
                                  <a:pt x="1548129" y="366395"/>
                                </a:lnTo>
                                <a:lnTo>
                                  <a:pt x="1545589" y="396240"/>
                                </a:lnTo>
                                <a:lnTo>
                                  <a:pt x="1525904" y="454660"/>
                                </a:lnTo>
                                <a:lnTo>
                                  <a:pt x="1487170" y="509270"/>
                                </a:lnTo>
                                <a:lnTo>
                                  <a:pt x="1432560" y="559435"/>
                                </a:lnTo>
                                <a:lnTo>
                                  <a:pt x="1398904" y="582930"/>
                                </a:lnTo>
                                <a:lnTo>
                                  <a:pt x="1362075" y="605155"/>
                                </a:lnTo>
                                <a:lnTo>
                                  <a:pt x="1321435" y="625475"/>
                                </a:lnTo>
                                <a:lnTo>
                                  <a:pt x="1277620" y="644525"/>
                                </a:lnTo>
                                <a:lnTo>
                                  <a:pt x="1231264" y="662305"/>
                                </a:lnTo>
                                <a:lnTo>
                                  <a:pt x="1181735" y="678180"/>
                                </a:lnTo>
                                <a:lnTo>
                                  <a:pt x="1129664" y="692150"/>
                                </a:lnTo>
                                <a:lnTo>
                                  <a:pt x="1075689" y="704215"/>
                                </a:lnTo>
                                <a:lnTo>
                                  <a:pt x="1018539" y="714375"/>
                                </a:lnTo>
                                <a:lnTo>
                                  <a:pt x="960120" y="721995"/>
                                </a:lnTo>
                                <a:lnTo>
                                  <a:pt x="899795" y="728345"/>
                                </a:lnTo>
                                <a:lnTo>
                                  <a:pt x="837564" y="731520"/>
                                </a:lnTo>
                                <a:lnTo>
                                  <a:pt x="774064" y="732790"/>
                                </a:lnTo>
                                <a:lnTo>
                                  <a:pt x="710564" y="731520"/>
                                </a:lnTo>
                                <a:lnTo>
                                  <a:pt x="648335" y="728345"/>
                                </a:lnTo>
                                <a:lnTo>
                                  <a:pt x="588010" y="721995"/>
                                </a:lnTo>
                                <a:lnTo>
                                  <a:pt x="529589" y="714375"/>
                                </a:lnTo>
                                <a:lnTo>
                                  <a:pt x="472439" y="704215"/>
                                </a:lnTo>
                                <a:lnTo>
                                  <a:pt x="418464" y="692150"/>
                                </a:lnTo>
                                <a:lnTo>
                                  <a:pt x="366395" y="678180"/>
                                </a:lnTo>
                                <a:lnTo>
                                  <a:pt x="316864" y="662305"/>
                                </a:lnTo>
                                <a:lnTo>
                                  <a:pt x="270510" y="644525"/>
                                </a:lnTo>
                                <a:lnTo>
                                  <a:pt x="226695" y="625475"/>
                                </a:lnTo>
                                <a:lnTo>
                                  <a:pt x="186054" y="605155"/>
                                </a:lnTo>
                                <a:lnTo>
                                  <a:pt x="149225" y="582930"/>
                                </a:lnTo>
                                <a:lnTo>
                                  <a:pt x="115570" y="559435"/>
                                </a:lnTo>
                                <a:lnTo>
                                  <a:pt x="86360" y="534670"/>
                                </a:lnTo>
                                <a:lnTo>
                                  <a:pt x="39370" y="481965"/>
                                </a:lnTo>
                                <a:lnTo>
                                  <a:pt x="10160" y="426085"/>
                                </a:lnTo>
                                <a:lnTo>
                                  <a:pt x="0" y="366395"/>
                                </a:lnTo>
                                <a:close/>
                              </a:path>
                            </a:pathLst>
                          </a:custGeom>
                          <a:ln w="12192">
                            <a:solidFill>
                              <a:srgbClr val="2D528F"/>
                            </a:solidFill>
                            <a:prstDash val="solid"/>
                          </a:ln>
                        </wps:spPr>
                        <wps:bodyPr wrap="square" lIns="0" tIns="0" rIns="0" bIns="0" rtlCol="0">
                          <a:noAutofit/>
                        </wps:bodyPr>
                      </wps:wsp>
                      <wps:wsp>
                        <wps:cNvPr id="194" name="Graphic 194"/>
                        <wps:cNvSpPr/>
                        <wps:spPr>
                          <a:xfrm>
                            <a:off x="1616710" y="3539997"/>
                            <a:ext cx="3602990" cy="1654810"/>
                          </a:xfrm>
                          <a:custGeom>
                            <a:avLst/>
                            <a:gdLst/>
                            <a:ahLst/>
                            <a:cxnLst/>
                            <a:rect l="l" t="t" r="r" b="b"/>
                            <a:pathLst>
                              <a:path w="3602990" h="1654810">
                                <a:moveTo>
                                  <a:pt x="1247140" y="0"/>
                                </a:moveTo>
                                <a:lnTo>
                                  <a:pt x="0" y="0"/>
                                </a:lnTo>
                                <a:lnTo>
                                  <a:pt x="0" y="490219"/>
                                </a:lnTo>
                                <a:lnTo>
                                  <a:pt x="1247140" y="490219"/>
                                </a:lnTo>
                                <a:lnTo>
                                  <a:pt x="1247140" y="248284"/>
                                </a:lnTo>
                                <a:lnTo>
                                  <a:pt x="2054225" y="248284"/>
                                </a:lnTo>
                                <a:lnTo>
                                  <a:pt x="2066925" y="241934"/>
                                </a:lnTo>
                                <a:lnTo>
                                  <a:pt x="2054225" y="235584"/>
                                </a:lnTo>
                                <a:lnTo>
                                  <a:pt x="1247140" y="235584"/>
                                </a:lnTo>
                                <a:lnTo>
                                  <a:pt x="1247140" y="0"/>
                                </a:lnTo>
                                <a:close/>
                              </a:path>
                              <a:path w="3602990" h="1654810">
                                <a:moveTo>
                                  <a:pt x="2054225" y="248284"/>
                                </a:moveTo>
                                <a:lnTo>
                                  <a:pt x="1990725" y="248284"/>
                                </a:lnTo>
                                <a:lnTo>
                                  <a:pt x="1990725" y="280034"/>
                                </a:lnTo>
                                <a:lnTo>
                                  <a:pt x="2054225" y="248284"/>
                                </a:lnTo>
                                <a:close/>
                              </a:path>
                              <a:path w="3602990" h="1654810">
                                <a:moveTo>
                                  <a:pt x="1990725" y="203834"/>
                                </a:moveTo>
                                <a:lnTo>
                                  <a:pt x="1990725" y="235584"/>
                                </a:lnTo>
                                <a:lnTo>
                                  <a:pt x="2054225" y="235584"/>
                                </a:lnTo>
                                <a:lnTo>
                                  <a:pt x="1990725" y="203834"/>
                                </a:lnTo>
                                <a:close/>
                              </a:path>
                              <a:path w="3602990" h="1654810">
                                <a:moveTo>
                                  <a:pt x="2825750" y="938529"/>
                                </a:moveTo>
                                <a:lnTo>
                                  <a:pt x="2762250" y="939799"/>
                                </a:lnTo>
                                <a:lnTo>
                                  <a:pt x="2699385" y="942974"/>
                                </a:lnTo>
                                <a:lnTo>
                                  <a:pt x="2639060" y="948689"/>
                                </a:lnTo>
                                <a:lnTo>
                                  <a:pt x="2580004" y="956944"/>
                                </a:lnTo>
                                <a:lnTo>
                                  <a:pt x="2523490" y="966469"/>
                                </a:lnTo>
                                <a:lnTo>
                                  <a:pt x="2468244" y="978534"/>
                                </a:lnTo>
                                <a:lnTo>
                                  <a:pt x="2416175" y="991869"/>
                                </a:lnTo>
                                <a:lnTo>
                                  <a:pt x="2366644" y="1007744"/>
                                </a:lnTo>
                                <a:lnTo>
                                  <a:pt x="2319654" y="1024889"/>
                                </a:lnTo>
                                <a:lnTo>
                                  <a:pt x="2276475" y="1043304"/>
                                </a:lnTo>
                                <a:lnTo>
                                  <a:pt x="2235835" y="1063624"/>
                                </a:lnTo>
                                <a:lnTo>
                                  <a:pt x="2198369" y="1085214"/>
                                </a:lnTo>
                                <a:lnTo>
                                  <a:pt x="2164715" y="1108074"/>
                                </a:lnTo>
                                <a:lnTo>
                                  <a:pt x="2109469" y="1156969"/>
                                </a:lnTo>
                                <a:lnTo>
                                  <a:pt x="2071369" y="1210309"/>
                                </a:lnTo>
                                <a:lnTo>
                                  <a:pt x="2051050" y="1267459"/>
                                </a:lnTo>
                                <a:lnTo>
                                  <a:pt x="2048510" y="1296669"/>
                                </a:lnTo>
                                <a:lnTo>
                                  <a:pt x="2051050" y="1325879"/>
                                </a:lnTo>
                                <a:lnTo>
                                  <a:pt x="2071369" y="1382394"/>
                                </a:lnTo>
                                <a:lnTo>
                                  <a:pt x="2109469" y="1435734"/>
                                </a:lnTo>
                                <a:lnTo>
                                  <a:pt x="2164715" y="1485264"/>
                                </a:lnTo>
                                <a:lnTo>
                                  <a:pt x="2198369" y="1508124"/>
                                </a:lnTo>
                                <a:lnTo>
                                  <a:pt x="2235835" y="1529714"/>
                                </a:lnTo>
                                <a:lnTo>
                                  <a:pt x="2276475" y="1550034"/>
                                </a:lnTo>
                                <a:lnTo>
                                  <a:pt x="2319654" y="1568449"/>
                                </a:lnTo>
                                <a:lnTo>
                                  <a:pt x="2366644" y="1585594"/>
                                </a:lnTo>
                                <a:lnTo>
                                  <a:pt x="2416175" y="1600834"/>
                                </a:lnTo>
                                <a:lnTo>
                                  <a:pt x="2468879" y="1614804"/>
                                </a:lnTo>
                                <a:lnTo>
                                  <a:pt x="2523490" y="1626869"/>
                                </a:lnTo>
                                <a:lnTo>
                                  <a:pt x="2580004" y="1636394"/>
                                </a:lnTo>
                                <a:lnTo>
                                  <a:pt x="2639060" y="1644649"/>
                                </a:lnTo>
                                <a:lnTo>
                                  <a:pt x="2699385" y="1650364"/>
                                </a:lnTo>
                                <a:lnTo>
                                  <a:pt x="2762250" y="1653539"/>
                                </a:lnTo>
                                <a:lnTo>
                                  <a:pt x="2825750" y="1654809"/>
                                </a:lnTo>
                                <a:lnTo>
                                  <a:pt x="2889250" y="1653539"/>
                                </a:lnTo>
                                <a:lnTo>
                                  <a:pt x="2952115" y="1650364"/>
                                </a:lnTo>
                                <a:lnTo>
                                  <a:pt x="3012440" y="1644649"/>
                                </a:lnTo>
                                <a:lnTo>
                                  <a:pt x="3071494" y="1636394"/>
                                </a:lnTo>
                                <a:lnTo>
                                  <a:pt x="3128010" y="1626869"/>
                                </a:lnTo>
                                <a:lnTo>
                                  <a:pt x="3183254" y="1614804"/>
                                </a:lnTo>
                                <a:lnTo>
                                  <a:pt x="3235325" y="1600834"/>
                                </a:lnTo>
                                <a:lnTo>
                                  <a:pt x="3284854" y="1585594"/>
                                </a:lnTo>
                                <a:lnTo>
                                  <a:pt x="3331844" y="1568449"/>
                                </a:lnTo>
                                <a:lnTo>
                                  <a:pt x="3375660" y="1550034"/>
                                </a:lnTo>
                                <a:lnTo>
                                  <a:pt x="3415665" y="1529714"/>
                                </a:lnTo>
                                <a:lnTo>
                                  <a:pt x="3453129" y="1508124"/>
                                </a:lnTo>
                                <a:lnTo>
                                  <a:pt x="3486785" y="1485264"/>
                                </a:lnTo>
                                <a:lnTo>
                                  <a:pt x="3542029" y="1435734"/>
                                </a:lnTo>
                                <a:lnTo>
                                  <a:pt x="3580129" y="1382394"/>
                                </a:lnTo>
                                <a:lnTo>
                                  <a:pt x="3600450" y="1325879"/>
                                </a:lnTo>
                                <a:lnTo>
                                  <a:pt x="3602990" y="1296669"/>
                                </a:lnTo>
                                <a:lnTo>
                                  <a:pt x="3600450" y="1267459"/>
                                </a:lnTo>
                                <a:lnTo>
                                  <a:pt x="3580129" y="1210309"/>
                                </a:lnTo>
                                <a:lnTo>
                                  <a:pt x="3542029" y="1156969"/>
                                </a:lnTo>
                                <a:lnTo>
                                  <a:pt x="3486785" y="1108074"/>
                                </a:lnTo>
                                <a:lnTo>
                                  <a:pt x="3453129" y="1085214"/>
                                </a:lnTo>
                                <a:lnTo>
                                  <a:pt x="3415665" y="1063624"/>
                                </a:lnTo>
                                <a:lnTo>
                                  <a:pt x="3375660" y="1043304"/>
                                </a:lnTo>
                                <a:lnTo>
                                  <a:pt x="3331844" y="1024889"/>
                                </a:lnTo>
                                <a:lnTo>
                                  <a:pt x="3284854" y="1007744"/>
                                </a:lnTo>
                                <a:lnTo>
                                  <a:pt x="3235325" y="991869"/>
                                </a:lnTo>
                                <a:lnTo>
                                  <a:pt x="3183254" y="978534"/>
                                </a:lnTo>
                                <a:lnTo>
                                  <a:pt x="3128010" y="966469"/>
                                </a:lnTo>
                                <a:lnTo>
                                  <a:pt x="3071494" y="956944"/>
                                </a:lnTo>
                                <a:lnTo>
                                  <a:pt x="3012440" y="948689"/>
                                </a:lnTo>
                                <a:lnTo>
                                  <a:pt x="2952115" y="942974"/>
                                </a:lnTo>
                                <a:lnTo>
                                  <a:pt x="2889250" y="939799"/>
                                </a:lnTo>
                                <a:lnTo>
                                  <a:pt x="2825750" y="938529"/>
                                </a:lnTo>
                                <a:close/>
                              </a:path>
                            </a:pathLst>
                          </a:custGeom>
                          <a:solidFill>
                            <a:srgbClr val="4470C4"/>
                          </a:solidFill>
                        </wps:spPr>
                        <wps:bodyPr wrap="square" lIns="0" tIns="0" rIns="0" bIns="0" rtlCol="0">
                          <a:noAutofit/>
                        </wps:bodyPr>
                      </wps:wsp>
                      <wps:wsp>
                        <wps:cNvPr id="195" name="Graphic 195"/>
                        <wps:cNvSpPr/>
                        <wps:spPr>
                          <a:xfrm>
                            <a:off x="3665220" y="4478528"/>
                            <a:ext cx="1554480" cy="716280"/>
                          </a:xfrm>
                          <a:custGeom>
                            <a:avLst/>
                            <a:gdLst/>
                            <a:ahLst/>
                            <a:cxnLst/>
                            <a:rect l="l" t="t" r="r" b="b"/>
                            <a:pathLst>
                              <a:path w="1554480" h="716280">
                                <a:moveTo>
                                  <a:pt x="0" y="358139"/>
                                </a:moveTo>
                                <a:lnTo>
                                  <a:pt x="10159" y="299719"/>
                                </a:lnTo>
                                <a:lnTo>
                                  <a:pt x="39369" y="245109"/>
                                </a:lnTo>
                                <a:lnTo>
                                  <a:pt x="86994" y="193675"/>
                                </a:lnTo>
                                <a:lnTo>
                                  <a:pt x="149859" y="146684"/>
                                </a:lnTo>
                                <a:lnTo>
                                  <a:pt x="187325" y="125094"/>
                                </a:lnTo>
                                <a:lnTo>
                                  <a:pt x="227329" y="104775"/>
                                </a:lnTo>
                                <a:lnTo>
                                  <a:pt x="271144" y="86359"/>
                                </a:lnTo>
                                <a:lnTo>
                                  <a:pt x="318134" y="69214"/>
                                </a:lnTo>
                                <a:lnTo>
                                  <a:pt x="367664" y="53339"/>
                                </a:lnTo>
                                <a:lnTo>
                                  <a:pt x="419734" y="40004"/>
                                </a:lnTo>
                                <a:lnTo>
                                  <a:pt x="474979" y="27939"/>
                                </a:lnTo>
                                <a:lnTo>
                                  <a:pt x="531494" y="18414"/>
                                </a:lnTo>
                                <a:lnTo>
                                  <a:pt x="590550" y="10159"/>
                                </a:lnTo>
                                <a:lnTo>
                                  <a:pt x="650875" y="4444"/>
                                </a:lnTo>
                                <a:lnTo>
                                  <a:pt x="713739" y="1269"/>
                                </a:lnTo>
                                <a:lnTo>
                                  <a:pt x="777239" y="0"/>
                                </a:lnTo>
                                <a:lnTo>
                                  <a:pt x="840739" y="1269"/>
                                </a:lnTo>
                                <a:lnTo>
                                  <a:pt x="903604" y="4444"/>
                                </a:lnTo>
                                <a:lnTo>
                                  <a:pt x="963929" y="10159"/>
                                </a:lnTo>
                                <a:lnTo>
                                  <a:pt x="1022984" y="18414"/>
                                </a:lnTo>
                                <a:lnTo>
                                  <a:pt x="1079500" y="27939"/>
                                </a:lnTo>
                                <a:lnTo>
                                  <a:pt x="1134109" y="40004"/>
                                </a:lnTo>
                                <a:lnTo>
                                  <a:pt x="1186814" y="53339"/>
                                </a:lnTo>
                                <a:lnTo>
                                  <a:pt x="1236344" y="69214"/>
                                </a:lnTo>
                                <a:lnTo>
                                  <a:pt x="1283334" y="86359"/>
                                </a:lnTo>
                                <a:lnTo>
                                  <a:pt x="1326514" y="104775"/>
                                </a:lnTo>
                                <a:lnTo>
                                  <a:pt x="1367154" y="125094"/>
                                </a:lnTo>
                                <a:lnTo>
                                  <a:pt x="1404619" y="146684"/>
                                </a:lnTo>
                                <a:lnTo>
                                  <a:pt x="1438275" y="169544"/>
                                </a:lnTo>
                                <a:lnTo>
                                  <a:pt x="1515109" y="245109"/>
                                </a:lnTo>
                                <a:lnTo>
                                  <a:pt x="1544319" y="299719"/>
                                </a:lnTo>
                                <a:lnTo>
                                  <a:pt x="1554479" y="358139"/>
                                </a:lnTo>
                                <a:lnTo>
                                  <a:pt x="1551939" y="387350"/>
                                </a:lnTo>
                                <a:lnTo>
                                  <a:pt x="1531619" y="443864"/>
                                </a:lnTo>
                                <a:lnTo>
                                  <a:pt x="1493519" y="497204"/>
                                </a:lnTo>
                                <a:lnTo>
                                  <a:pt x="1438275" y="546734"/>
                                </a:lnTo>
                                <a:lnTo>
                                  <a:pt x="1404619" y="569594"/>
                                </a:lnTo>
                                <a:lnTo>
                                  <a:pt x="1367154" y="591184"/>
                                </a:lnTo>
                                <a:lnTo>
                                  <a:pt x="1326514" y="611504"/>
                                </a:lnTo>
                                <a:lnTo>
                                  <a:pt x="1283334" y="629919"/>
                                </a:lnTo>
                                <a:lnTo>
                                  <a:pt x="1236344" y="647064"/>
                                </a:lnTo>
                                <a:lnTo>
                                  <a:pt x="1186814" y="662304"/>
                                </a:lnTo>
                                <a:lnTo>
                                  <a:pt x="1134109" y="676275"/>
                                </a:lnTo>
                                <a:lnTo>
                                  <a:pt x="1079500" y="688339"/>
                                </a:lnTo>
                                <a:lnTo>
                                  <a:pt x="1022984" y="697864"/>
                                </a:lnTo>
                                <a:lnTo>
                                  <a:pt x="963929" y="706119"/>
                                </a:lnTo>
                                <a:lnTo>
                                  <a:pt x="903604" y="711834"/>
                                </a:lnTo>
                                <a:lnTo>
                                  <a:pt x="840739" y="715009"/>
                                </a:lnTo>
                                <a:lnTo>
                                  <a:pt x="777239" y="716279"/>
                                </a:lnTo>
                                <a:lnTo>
                                  <a:pt x="713739" y="715009"/>
                                </a:lnTo>
                                <a:lnTo>
                                  <a:pt x="650875" y="711834"/>
                                </a:lnTo>
                                <a:lnTo>
                                  <a:pt x="590550" y="706119"/>
                                </a:lnTo>
                                <a:lnTo>
                                  <a:pt x="531494" y="697864"/>
                                </a:lnTo>
                                <a:lnTo>
                                  <a:pt x="474979" y="688339"/>
                                </a:lnTo>
                                <a:lnTo>
                                  <a:pt x="419734" y="676275"/>
                                </a:lnTo>
                                <a:lnTo>
                                  <a:pt x="367664" y="662304"/>
                                </a:lnTo>
                                <a:lnTo>
                                  <a:pt x="318134" y="647064"/>
                                </a:lnTo>
                                <a:lnTo>
                                  <a:pt x="271144" y="629919"/>
                                </a:lnTo>
                                <a:lnTo>
                                  <a:pt x="227329" y="611504"/>
                                </a:lnTo>
                                <a:lnTo>
                                  <a:pt x="187325" y="591184"/>
                                </a:lnTo>
                                <a:lnTo>
                                  <a:pt x="149859" y="569594"/>
                                </a:lnTo>
                                <a:lnTo>
                                  <a:pt x="116204" y="546734"/>
                                </a:lnTo>
                                <a:lnTo>
                                  <a:pt x="39369" y="471169"/>
                                </a:lnTo>
                                <a:lnTo>
                                  <a:pt x="10159" y="415925"/>
                                </a:lnTo>
                                <a:lnTo>
                                  <a:pt x="0" y="358139"/>
                                </a:lnTo>
                                <a:close/>
                              </a:path>
                            </a:pathLst>
                          </a:custGeom>
                          <a:ln w="12191">
                            <a:solidFill>
                              <a:srgbClr val="2D528F"/>
                            </a:solidFill>
                            <a:prstDash val="solid"/>
                          </a:ln>
                        </wps:spPr>
                        <wps:bodyPr wrap="square" lIns="0" tIns="0" rIns="0" bIns="0" rtlCol="0">
                          <a:noAutofit/>
                        </wps:bodyPr>
                      </wps:wsp>
                      <wps:wsp>
                        <wps:cNvPr id="196" name="Graphic 196"/>
                        <wps:cNvSpPr/>
                        <wps:spPr>
                          <a:xfrm>
                            <a:off x="2534285" y="4808092"/>
                            <a:ext cx="2770505" cy="1565275"/>
                          </a:xfrm>
                          <a:custGeom>
                            <a:avLst/>
                            <a:gdLst/>
                            <a:ahLst/>
                            <a:cxnLst/>
                            <a:rect l="l" t="t" r="r" b="b"/>
                            <a:pathLst>
                              <a:path w="2770505" h="1565275">
                                <a:moveTo>
                                  <a:pt x="1104900" y="0"/>
                                </a:moveTo>
                                <a:lnTo>
                                  <a:pt x="1104900" y="31750"/>
                                </a:lnTo>
                                <a:lnTo>
                                  <a:pt x="0" y="31750"/>
                                </a:lnTo>
                                <a:lnTo>
                                  <a:pt x="0" y="44450"/>
                                </a:lnTo>
                                <a:lnTo>
                                  <a:pt x="1104900" y="44450"/>
                                </a:lnTo>
                                <a:lnTo>
                                  <a:pt x="1104900" y="76200"/>
                                </a:lnTo>
                                <a:lnTo>
                                  <a:pt x="1181100" y="38100"/>
                                </a:lnTo>
                                <a:lnTo>
                                  <a:pt x="1104900" y="0"/>
                                </a:lnTo>
                                <a:close/>
                              </a:path>
                              <a:path w="2770505" h="1565275">
                                <a:moveTo>
                                  <a:pt x="1993264" y="847725"/>
                                </a:moveTo>
                                <a:lnTo>
                                  <a:pt x="1929764" y="848994"/>
                                </a:lnTo>
                                <a:lnTo>
                                  <a:pt x="1867535" y="852169"/>
                                </a:lnTo>
                                <a:lnTo>
                                  <a:pt x="1806575" y="857885"/>
                                </a:lnTo>
                                <a:lnTo>
                                  <a:pt x="1748154" y="866139"/>
                                </a:lnTo>
                                <a:lnTo>
                                  <a:pt x="1691004" y="875664"/>
                                </a:lnTo>
                                <a:lnTo>
                                  <a:pt x="1636394" y="887729"/>
                                </a:lnTo>
                                <a:lnTo>
                                  <a:pt x="1584325" y="901064"/>
                                </a:lnTo>
                                <a:lnTo>
                                  <a:pt x="1534794" y="916939"/>
                                </a:lnTo>
                                <a:lnTo>
                                  <a:pt x="1487804" y="934085"/>
                                </a:lnTo>
                                <a:lnTo>
                                  <a:pt x="1443989" y="952500"/>
                                </a:lnTo>
                                <a:lnTo>
                                  <a:pt x="1403350" y="972819"/>
                                </a:lnTo>
                                <a:lnTo>
                                  <a:pt x="1366519" y="994410"/>
                                </a:lnTo>
                                <a:lnTo>
                                  <a:pt x="1332864" y="1017269"/>
                                </a:lnTo>
                                <a:lnTo>
                                  <a:pt x="1303019" y="1041400"/>
                                </a:lnTo>
                                <a:lnTo>
                                  <a:pt x="1256029" y="1092835"/>
                                </a:lnTo>
                                <a:lnTo>
                                  <a:pt x="1226185" y="1148079"/>
                                </a:lnTo>
                                <a:lnTo>
                                  <a:pt x="1216025" y="1206500"/>
                                </a:lnTo>
                                <a:lnTo>
                                  <a:pt x="1218564" y="1235710"/>
                                </a:lnTo>
                                <a:lnTo>
                                  <a:pt x="1238885" y="1292860"/>
                                </a:lnTo>
                                <a:lnTo>
                                  <a:pt x="1277619" y="1346200"/>
                                </a:lnTo>
                                <a:lnTo>
                                  <a:pt x="1332864" y="1395729"/>
                                </a:lnTo>
                                <a:lnTo>
                                  <a:pt x="1366519" y="1418589"/>
                                </a:lnTo>
                                <a:lnTo>
                                  <a:pt x="1403350" y="1440179"/>
                                </a:lnTo>
                                <a:lnTo>
                                  <a:pt x="1443989" y="1460500"/>
                                </a:lnTo>
                                <a:lnTo>
                                  <a:pt x="1487804" y="1478914"/>
                                </a:lnTo>
                                <a:lnTo>
                                  <a:pt x="1534794" y="1496060"/>
                                </a:lnTo>
                                <a:lnTo>
                                  <a:pt x="1584325" y="1511300"/>
                                </a:lnTo>
                                <a:lnTo>
                                  <a:pt x="1636394" y="1525269"/>
                                </a:lnTo>
                                <a:lnTo>
                                  <a:pt x="1691004" y="1537335"/>
                                </a:lnTo>
                                <a:lnTo>
                                  <a:pt x="1748154" y="1546860"/>
                                </a:lnTo>
                                <a:lnTo>
                                  <a:pt x="1806575" y="1555114"/>
                                </a:lnTo>
                                <a:lnTo>
                                  <a:pt x="1867535" y="1560829"/>
                                </a:lnTo>
                                <a:lnTo>
                                  <a:pt x="1929764" y="1564004"/>
                                </a:lnTo>
                                <a:lnTo>
                                  <a:pt x="1993264" y="1565275"/>
                                </a:lnTo>
                                <a:lnTo>
                                  <a:pt x="2057400" y="1564004"/>
                                </a:lnTo>
                                <a:lnTo>
                                  <a:pt x="2119629" y="1560829"/>
                                </a:lnTo>
                                <a:lnTo>
                                  <a:pt x="2180590" y="1555114"/>
                                </a:lnTo>
                                <a:lnTo>
                                  <a:pt x="2239010" y="1546860"/>
                                </a:lnTo>
                                <a:lnTo>
                                  <a:pt x="2296160" y="1537335"/>
                                </a:lnTo>
                                <a:lnTo>
                                  <a:pt x="2350769" y="1525269"/>
                                </a:lnTo>
                                <a:lnTo>
                                  <a:pt x="2402840" y="1511300"/>
                                </a:lnTo>
                                <a:lnTo>
                                  <a:pt x="2452369" y="1496060"/>
                                </a:lnTo>
                                <a:lnTo>
                                  <a:pt x="2499360" y="1478914"/>
                                </a:lnTo>
                                <a:lnTo>
                                  <a:pt x="2543175" y="1460500"/>
                                </a:lnTo>
                                <a:lnTo>
                                  <a:pt x="2583815" y="1440179"/>
                                </a:lnTo>
                                <a:lnTo>
                                  <a:pt x="2620644" y="1418589"/>
                                </a:lnTo>
                                <a:lnTo>
                                  <a:pt x="2654300" y="1395729"/>
                                </a:lnTo>
                                <a:lnTo>
                                  <a:pt x="2684144" y="1371600"/>
                                </a:lnTo>
                                <a:lnTo>
                                  <a:pt x="2731135" y="1320164"/>
                                </a:lnTo>
                                <a:lnTo>
                                  <a:pt x="2760344" y="1264919"/>
                                </a:lnTo>
                                <a:lnTo>
                                  <a:pt x="2770504" y="1206500"/>
                                </a:lnTo>
                                <a:lnTo>
                                  <a:pt x="2767965" y="1177289"/>
                                </a:lnTo>
                                <a:lnTo>
                                  <a:pt x="2748279" y="1120139"/>
                                </a:lnTo>
                                <a:lnTo>
                                  <a:pt x="2709544" y="1066800"/>
                                </a:lnTo>
                                <a:lnTo>
                                  <a:pt x="2654300" y="1017269"/>
                                </a:lnTo>
                                <a:lnTo>
                                  <a:pt x="2620644" y="994410"/>
                                </a:lnTo>
                                <a:lnTo>
                                  <a:pt x="2583815" y="972819"/>
                                </a:lnTo>
                                <a:lnTo>
                                  <a:pt x="2543175" y="952500"/>
                                </a:lnTo>
                                <a:lnTo>
                                  <a:pt x="2499360" y="934085"/>
                                </a:lnTo>
                                <a:lnTo>
                                  <a:pt x="2452369" y="916939"/>
                                </a:lnTo>
                                <a:lnTo>
                                  <a:pt x="2402840" y="901064"/>
                                </a:lnTo>
                                <a:lnTo>
                                  <a:pt x="2350769" y="887729"/>
                                </a:lnTo>
                                <a:lnTo>
                                  <a:pt x="2296160" y="875664"/>
                                </a:lnTo>
                                <a:lnTo>
                                  <a:pt x="2239010" y="866139"/>
                                </a:lnTo>
                                <a:lnTo>
                                  <a:pt x="2180590" y="857885"/>
                                </a:lnTo>
                                <a:lnTo>
                                  <a:pt x="2119629" y="852169"/>
                                </a:lnTo>
                                <a:lnTo>
                                  <a:pt x="2057400" y="848994"/>
                                </a:lnTo>
                                <a:lnTo>
                                  <a:pt x="1993264" y="847725"/>
                                </a:lnTo>
                                <a:close/>
                              </a:path>
                            </a:pathLst>
                          </a:custGeom>
                          <a:solidFill>
                            <a:srgbClr val="4470C4"/>
                          </a:solidFill>
                        </wps:spPr>
                        <wps:bodyPr wrap="square" lIns="0" tIns="0" rIns="0" bIns="0" rtlCol="0">
                          <a:noAutofit/>
                        </wps:bodyPr>
                      </wps:wsp>
                      <wps:wsp>
                        <wps:cNvPr id="197" name="Graphic 197"/>
                        <wps:cNvSpPr/>
                        <wps:spPr>
                          <a:xfrm>
                            <a:off x="3750309" y="5655183"/>
                            <a:ext cx="1554480" cy="717550"/>
                          </a:xfrm>
                          <a:custGeom>
                            <a:avLst/>
                            <a:gdLst/>
                            <a:ahLst/>
                            <a:cxnLst/>
                            <a:rect l="l" t="t" r="r" b="b"/>
                            <a:pathLst>
                              <a:path w="1554480" h="717550">
                                <a:moveTo>
                                  <a:pt x="0" y="358775"/>
                                </a:moveTo>
                                <a:lnTo>
                                  <a:pt x="10160" y="300354"/>
                                </a:lnTo>
                                <a:lnTo>
                                  <a:pt x="40004" y="245110"/>
                                </a:lnTo>
                                <a:lnTo>
                                  <a:pt x="86994" y="193675"/>
                                </a:lnTo>
                                <a:lnTo>
                                  <a:pt x="116839" y="169545"/>
                                </a:lnTo>
                                <a:lnTo>
                                  <a:pt x="150494" y="146685"/>
                                </a:lnTo>
                                <a:lnTo>
                                  <a:pt x="187325" y="125095"/>
                                </a:lnTo>
                                <a:lnTo>
                                  <a:pt x="227964" y="104775"/>
                                </a:lnTo>
                                <a:lnTo>
                                  <a:pt x="271779" y="86360"/>
                                </a:lnTo>
                                <a:lnTo>
                                  <a:pt x="318769" y="69214"/>
                                </a:lnTo>
                                <a:lnTo>
                                  <a:pt x="368300" y="53339"/>
                                </a:lnTo>
                                <a:lnTo>
                                  <a:pt x="420369" y="40004"/>
                                </a:lnTo>
                                <a:lnTo>
                                  <a:pt x="474979" y="27939"/>
                                </a:lnTo>
                                <a:lnTo>
                                  <a:pt x="532129" y="18414"/>
                                </a:lnTo>
                                <a:lnTo>
                                  <a:pt x="590550" y="10160"/>
                                </a:lnTo>
                                <a:lnTo>
                                  <a:pt x="651510" y="4445"/>
                                </a:lnTo>
                                <a:lnTo>
                                  <a:pt x="713739" y="1270"/>
                                </a:lnTo>
                                <a:lnTo>
                                  <a:pt x="777239" y="0"/>
                                </a:lnTo>
                                <a:lnTo>
                                  <a:pt x="841375" y="1270"/>
                                </a:lnTo>
                                <a:lnTo>
                                  <a:pt x="903604" y="4445"/>
                                </a:lnTo>
                                <a:lnTo>
                                  <a:pt x="964564" y="10160"/>
                                </a:lnTo>
                                <a:lnTo>
                                  <a:pt x="1022985" y="18414"/>
                                </a:lnTo>
                                <a:lnTo>
                                  <a:pt x="1080135" y="27939"/>
                                </a:lnTo>
                                <a:lnTo>
                                  <a:pt x="1134744" y="40004"/>
                                </a:lnTo>
                                <a:lnTo>
                                  <a:pt x="1186814" y="53339"/>
                                </a:lnTo>
                                <a:lnTo>
                                  <a:pt x="1236344" y="69214"/>
                                </a:lnTo>
                                <a:lnTo>
                                  <a:pt x="1283335" y="86360"/>
                                </a:lnTo>
                                <a:lnTo>
                                  <a:pt x="1327150" y="104775"/>
                                </a:lnTo>
                                <a:lnTo>
                                  <a:pt x="1367789" y="125095"/>
                                </a:lnTo>
                                <a:lnTo>
                                  <a:pt x="1404619" y="146685"/>
                                </a:lnTo>
                                <a:lnTo>
                                  <a:pt x="1438275" y="169545"/>
                                </a:lnTo>
                                <a:lnTo>
                                  <a:pt x="1468119" y="193675"/>
                                </a:lnTo>
                                <a:lnTo>
                                  <a:pt x="1515110" y="245110"/>
                                </a:lnTo>
                                <a:lnTo>
                                  <a:pt x="1544319" y="300354"/>
                                </a:lnTo>
                                <a:lnTo>
                                  <a:pt x="1554479" y="358775"/>
                                </a:lnTo>
                                <a:lnTo>
                                  <a:pt x="1551939" y="387985"/>
                                </a:lnTo>
                                <a:lnTo>
                                  <a:pt x="1532254" y="445135"/>
                                </a:lnTo>
                                <a:lnTo>
                                  <a:pt x="1493519" y="498475"/>
                                </a:lnTo>
                                <a:lnTo>
                                  <a:pt x="1438275" y="548004"/>
                                </a:lnTo>
                                <a:lnTo>
                                  <a:pt x="1404619" y="570864"/>
                                </a:lnTo>
                                <a:lnTo>
                                  <a:pt x="1367789" y="592454"/>
                                </a:lnTo>
                                <a:lnTo>
                                  <a:pt x="1327150" y="612775"/>
                                </a:lnTo>
                                <a:lnTo>
                                  <a:pt x="1283335" y="631189"/>
                                </a:lnTo>
                                <a:lnTo>
                                  <a:pt x="1236344" y="648335"/>
                                </a:lnTo>
                                <a:lnTo>
                                  <a:pt x="1186814" y="663575"/>
                                </a:lnTo>
                                <a:lnTo>
                                  <a:pt x="1134744" y="677545"/>
                                </a:lnTo>
                                <a:lnTo>
                                  <a:pt x="1080135" y="689610"/>
                                </a:lnTo>
                                <a:lnTo>
                                  <a:pt x="1022985" y="699135"/>
                                </a:lnTo>
                                <a:lnTo>
                                  <a:pt x="964564" y="707389"/>
                                </a:lnTo>
                                <a:lnTo>
                                  <a:pt x="903604" y="713104"/>
                                </a:lnTo>
                                <a:lnTo>
                                  <a:pt x="841375" y="716279"/>
                                </a:lnTo>
                                <a:lnTo>
                                  <a:pt x="777239" y="717550"/>
                                </a:lnTo>
                                <a:lnTo>
                                  <a:pt x="713739" y="716279"/>
                                </a:lnTo>
                                <a:lnTo>
                                  <a:pt x="651510" y="713104"/>
                                </a:lnTo>
                                <a:lnTo>
                                  <a:pt x="590550" y="707389"/>
                                </a:lnTo>
                                <a:lnTo>
                                  <a:pt x="532129" y="699135"/>
                                </a:lnTo>
                                <a:lnTo>
                                  <a:pt x="474979" y="689610"/>
                                </a:lnTo>
                                <a:lnTo>
                                  <a:pt x="420369" y="677545"/>
                                </a:lnTo>
                                <a:lnTo>
                                  <a:pt x="368300" y="663575"/>
                                </a:lnTo>
                                <a:lnTo>
                                  <a:pt x="318769" y="648335"/>
                                </a:lnTo>
                                <a:lnTo>
                                  <a:pt x="271779" y="631189"/>
                                </a:lnTo>
                                <a:lnTo>
                                  <a:pt x="227964" y="612775"/>
                                </a:lnTo>
                                <a:lnTo>
                                  <a:pt x="187325" y="592454"/>
                                </a:lnTo>
                                <a:lnTo>
                                  <a:pt x="150494" y="570864"/>
                                </a:lnTo>
                                <a:lnTo>
                                  <a:pt x="116839" y="548004"/>
                                </a:lnTo>
                                <a:lnTo>
                                  <a:pt x="86994" y="523875"/>
                                </a:lnTo>
                                <a:lnTo>
                                  <a:pt x="40004" y="472439"/>
                                </a:lnTo>
                                <a:lnTo>
                                  <a:pt x="10160" y="417195"/>
                                </a:lnTo>
                                <a:lnTo>
                                  <a:pt x="0" y="358775"/>
                                </a:lnTo>
                                <a:close/>
                              </a:path>
                            </a:pathLst>
                          </a:custGeom>
                          <a:ln w="12192">
                            <a:solidFill>
                              <a:srgbClr val="2D528F"/>
                            </a:solidFill>
                            <a:prstDash val="solid"/>
                          </a:ln>
                        </wps:spPr>
                        <wps:bodyPr wrap="square" lIns="0" tIns="0" rIns="0" bIns="0" rtlCol="0">
                          <a:noAutofit/>
                        </wps:bodyPr>
                      </wps:wsp>
                      <wps:wsp>
                        <wps:cNvPr id="198" name="Graphic 198"/>
                        <wps:cNvSpPr/>
                        <wps:spPr>
                          <a:xfrm>
                            <a:off x="2578100" y="5982842"/>
                            <a:ext cx="2853055" cy="2602865"/>
                          </a:xfrm>
                          <a:custGeom>
                            <a:avLst/>
                            <a:gdLst/>
                            <a:ahLst/>
                            <a:cxnLst/>
                            <a:rect l="l" t="t" r="r" b="b"/>
                            <a:pathLst>
                              <a:path w="2853055" h="2602865">
                                <a:moveTo>
                                  <a:pt x="1104900" y="0"/>
                                </a:moveTo>
                                <a:lnTo>
                                  <a:pt x="1104900" y="31750"/>
                                </a:lnTo>
                                <a:lnTo>
                                  <a:pt x="0" y="31750"/>
                                </a:lnTo>
                                <a:lnTo>
                                  <a:pt x="0" y="44450"/>
                                </a:lnTo>
                                <a:lnTo>
                                  <a:pt x="1104900" y="44450"/>
                                </a:lnTo>
                                <a:lnTo>
                                  <a:pt x="1104900" y="76200"/>
                                </a:lnTo>
                                <a:lnTo>
                                  <a:pt x="1181100" y="38100"/>
                                </a:lnTo>
                                <a:lnTo>
                                  <a:pt x="1104900" y="0"/>
                                </a:lnTo>
                                <a:close/>
                              </a:path>
                              <a:path w="2853055" h="2602865">
                                <a:moveTo>
                                  <a:pt x="2075814" y="1885314"/>
                                </a:moveTo>
                                <a:lnTo>
                                  <a:pt x="2011679" y="1885950"/>
                                </a:lnTo>
                                <a:lnTo>
                                  <a:pt x="1949450" y="1889759"/>
                                </a:lnTo>
                                <a:lnTo>
                                  <a:pt x="1888489" y="1895475"/>
                                </a:lnTo>
                                <a:lnTo>
                                  <a:pt x="1830070" y="1903095"/>
                                </a:lnTo>
                                <a:lnTo>
                                  <a:pt x="1772920" y="1913254"/>
                                </a:lnTo>
                                <a:lnTo>
                                  <a:pt x="1718310" y="1925320"/>
                                </a:lnTo>
                                <a:lnTo>
                                  <a:pt x="1666239" y="1938654"/>
                                </a:lnTo>
                                <a:lnTo>
                                  <a:pt x="1616710" y="1954529"/>
                                </a:lnTo>
                                <a:lnTo>
                                  <a:pt x="1569720" y="1971675"/>
                                </a:lnTo>
                                <a:lnTo>
                                  <a:pt x="1525904" y="1990089"/>
                                </a:lnTo>
                                <a:lnTo>
                                  <a:pt x="1485264" y="2010409"/>
                                </a:lnTo>
                                <a:lnTo>
                                  <a:pt x="1448435" y="2032000"/>
                                </a:lnTo>
                                <a:lnTo>
                                  <a:pt x="1414779" y="2054859"/>
                                </a:lnTo>
                                <a:lnTo>
                                  <a:pt x="1384935" y="2078989"/>
                                </a:lnTo>
                                <a:lnTo>
                                  <a:pt x="1337945" y="2130425"/>
                                </a:lnTo>
                                <a:lnTo>
                                  <a:pt x="1308735" y="2185670"/>
                                </a:lnTo>
                                <a:lnTo>
                                  <a:pt x="1298575" y="2244090"/>
                                </a:lnTo>
                                <a:lnTo>
                                  <a:pt x="1301114" y="2273300"/>
                                </a:lnTo>
                                <a:lnTo>
                                  <a:pt x="1320800" y="2330450"/>
                                </a:lnTo>
                                <a:lnTo>
                                  <a:pt x="1359535" y="2383790"/>
                                </a:lnTo>
                                <a:lnTo>
                                  <a:pt x="1414779" y="2432685"/>
                                </a:lnTo>
                                <a:lnTo>
                                  <a:pt x="1448435" y="2456179"/>
                                </a:lnTo>
                                <a:lnTo>
                                  <a:pt x="1485264" y="2477770"/>
                                </a:lnTo>
                                <a:lnTo>
                                  <a:pt x="1525904" y="2497454"/>
                                </a:lnTo>
                                <a:lnTo>
                                  <a:pt x="1569720" y="2516504"/>
                                </a:lnTo>
                                <a:lnTo>
                                  <a:pt x="1616710" y="2533650"/>
                                </a:lnTo>
                                <a:lnTo>
                                  <a:pt x="1666239" y="2548890"/>
                                </a:lnTo>
                                <a:lnTo>
                                  <a:pt x="1718310" y="2562860"/>
                                </a:lnTo>
                                <a:lnTo>
                                  <a:pt x="1772920" y="2574925"/>
                                </a:lnTo>
                                <a:lnTo>
                                  <a:pt x="1830070" y="2584450"/>
                                </a:lnTo>
                                <a:lnTo>
                                  <a:pt x="1888489" y="2592070"/>
                                </a:lnTo>
                                <a:lnTo>
                                  <a:pt x="1949450" y="2598420"/>
                                </a:lnTo>
                                <a:lnTo>
                                  <a:pt x="2011679" y="2601595"/>
                                </a:lnTo>
                                <a:lnTo>
                                  <a:pt x="2075814" y="2602865"/>
                                </a:lnTo>
                                <a:lnTo>
                                  <a:pt x="2139315" y="2601595"/>
                                </a:lnTo>
                                <a:lnTo>
                                  <a:pt x="2201545" y="2598420"/>
                                </a:lnTo>
                                <a:lnTo>
                                  <a:pt x="2262504" y="2592070"/>
                                </a:lnTo>
                                <a:lnTo>
                                  <a:pt x="2320925" y="2584450"/>
                                </a:lnTo>
                                <a:lnTo>
                                  <a:pt x="2378075" y="2574925"/>
                                </a:lnTo>
                                <a:lnTo>
                                  <a:pt x="2432685" y="2562860"/>
                                </a:lnTo>
                                <a:lnTo>
                                  <a:pt x="2484754" y="2548890"/>
                                </a:lnTo>
                                <a:lnTo>
                                  <a:pt x="2534285" y="2533650"/>
                                </a:lnTo>
                                <a:lnTo>
                                  <a:pt x="2581275" y="2516504"/>
                                </a:lnTo>
                                <a:lnTo>
                                  <a:pt x="2625090" y="2497454"/>
                                </a:lnTo>
                                <a:lnTo>
                                  <a:pt x="2665729" y="2477770"/>
                                </a:lnTo>
                                <a:lnTo>
                                  <a:pt x="2702560" y="2456179"/>
                                </a:lnTo>
                                <a:lnTo>
                                  <a:pt x="2736215" y="2432685"/>
                                </a:lnTo>
                                <a:lnTo>
                                  <a:pt x="2766060" y="2408554"/>
                                </a:lnTo>
                                <a:lnTo>
                                  <a:pt x="2813050" y="2357120"/>
                                </a:lnTo>
                                <a:lnTo>
                                  <a:pt x="2842895" y="2301875"/>
                                </a:lnTo>
                                <a:lnTo>
                                  <a:pt x="2853054" y="2244090"/>
                                </a:lnTo>
                                <a:lnTo>
                                  <a:pt x="2850515" y="2214245"/>
                                </a:lnTo>
                                <a:lnTo>
                                  <a:pt x="2830195" y="2157729"/>
                                </a:lnTo>
                                <a:lnTo>
                                  <a:pt x="2791460" y="2104390"/>
                                </a:lnTo>
                                <a:lnTo>
                                  <a:pt x="2736215" y="2054859"/>
                                </a:lnTo>
                                <a:lnTo>
                                  <a:pt x="2702560" y="2032000"/>
                                </a:lnTo>
                                <a:lnTo>
                                  <a:pt x="2665729" y="2010409"/>
                                </a:lnTo>
                                <a:lnTo>
                                  <a:pt x="2625090" y="1990089"/>
                                </a:lnTo>
                                <a:lnTo>
                                  <a:pt x="2581275" y="1971675"/>
                                </a:lnTo>
                                <a:lnTo>
                                  <a:pt x="2534285" y="1954529"/>
                                </a:lnTo>
                                <a:lnTo>
                                  <a:pt x="2484754" y="1938654"/>
                                </a:lnTo>
                                <a:lnTo>
                                  <a:pt x="2432685" y="1925320"/>
                                </a:lnTo>
                                <a:lnTo>
                                  <a:pt x="2378075" y="1913254"/>
                                </a:lnTo>
                                <a:lnTo>
                                  <a:pt x="2320925" y="1903095"/>
                                </a:lnTo>
                                <a:lnTo>
                                  <a:pt x="2262504" y="1895475"/>
                                </a:lnTo>
                                <a:lnTo>
                                  <a:pt x="2201545" y="1889759"/>
                                </a:lnTo>
                                <a:lnTo>
                                  <a:pt x="2139315" y="1885950"/>
                                </a:lnTo>
                                <a:lnTo>
                                  <a:pt x="2075814" y="1885314"/>
                                </a:lnTo>
                                <a:close/>
                              </a:path>
                            </a:pathLst>
                          </a:custGeom>
                          <a:solidFill>
                            <a:srgbClr val="4470C4"/>
                          </a:solidFill>
                        </wps:spPr>
                        <wps:bodyPr wrap="square" lIns="0" tIns="0" rIns="0" bIns="0" rtlCol="0">
                          <a:noAutofit/>
                        </wps:bodyPr>
                      </wps:wsp>
                      <wps:wsp>
                        <wps:cNvPr id="199" name="Graphic 199"/>
                        <wps:cNvSpPr/>
                        <wps:spPr>
                          <a:xfrm>
                            <a:off x="3876675" y="7868157"/>
                            <a:ext cx="1554480" cy="717550"/>
                          </a:xfrm>
                          <a:custGeom>
                            <a:avLst/>
                            <a:gdLst/>
                            <a:ahLst/>
                            <a:cxnLst/>
                            <a:rect l="l" t="t" r="r" b="b"/>
                            <a:pathLst>
                              <a:path w="1554480" h="717550">
                                <a:moveTo>
                                  <a:pt x="0" y="358775"/>
                                </a:moveTo>
                                <a:lnTo>
                                  <a:pt x="10160" y="300355"/>
                                </a:lnTo>
                                <a:lnTo>
                                  <a:pt x="39370" y="245110"/>
                                </a:lnTo>
                                <a:lnTo>
                                  <a:pt x="86360" y="193675"/>
                                </a:lnTo>
                                <a:lnTo>
                                  <a:pt x="116204" y="169544"/>
                                </a:lnTo>
                                <a:lnTo>
                                  <a:pt x="149860" y="146685"/>
                                </a:lnTo>
                                <a:lnTo>
                                  <a:pt x="186689" y="125094"/>
                                </a:lnTo>
                                <a:lnTo>
                                  <a:pt x="227329" y="104775"/>
                                </a:lnTo>
                                <a:lnTo>
                                  <a:pt x="271145" y="86360"/>
                                </a:lnTo>
                                <a:lnTo>
                                  <a:pt x="318135" y="69214"/>
                                </a:lnTo>
                                <a:lnTo>
                                  <a:pt x="367664" y="53339"/>
                                </a:lnTo>
                                <a:lnTo>
                                  <a:pt x="419735" y="40005"/>
                                </a:lnTo>
                                <a:lnTo>
                                  <a:pt x="474345" y="27939"/>
                                </a:lnTo>
                                <a:lnTo>
                                  <a:pt x="531495" y="17780"/>
                                </a:lnTo>
                                <a:lnTo>
                                  <a:pt x="589914" y="10160"/>
                                </a:lnTo>
                                <a:lnTo>
                                  <a:pt x="650875" y="4444"/>
                                </a:lnTo>
                                <a:lnTo>
                                  <a:pt x="713104" y="635"/>
                                </a:lnTo>
                                <a:lnTo>
                                  <a:pt x="777239" y="0"/>
                                </a:lnTo>
                                <a:lnTo>
                                  <a:pt x="840739" y="635"/>
                                </a:lnTo>
                                <a:lnTo>
                                  <a:pt x="902970" y="4444"/>
                                </a:lnTo>
                                <a:lnTo>
                                  <a:pt x="963929" y="10160"/>
                                </a:lnTo>
                                <a:lnTo>
                                  <a:pt x="1022350" y="17780"/>
                                </a:lnTo>
                                <a:lnTo>
                                  <a:pt x="1079500" y="27939"/>
                                </a:lnTo>
                                <a:lnTo>
                                  <a:pt x="1134110" y="40005"/>
                                </a:lnTo>
                                <a:lnTo>
                                  <a:pt x="1186179" y="53339"/>
                                </a:lnTo>
                                <a:lnTo>
                                  <a:pt x="1235710" y="69214"/>
                                </a:lnTo>
                                <a:lnTo>
                                  <a:pt x="1282700" y="86360"/>
                                </a:lnTo>
                                <a:lnTo>
                                  <a:pt x="1326514" y="104775"/>
                                </a:lnTo>
                                <a:lnTo>
                                  <a:pt x="1367154" y="125094"/>
                                </a:lnTo>
                                <a:lnTo>
                                  <a:pt x="1403985" y="146685"/>
                                </a:lnTo>
                                <a:lnTo>
                                  <a:pt x="1437639" y="169544"/>
                                </a:lnTo>
                                <a:lnTo>
                                  <a:pt x="1467485" y="193675"/>
                                </a:lnTo>
                                <a:lnTo>
                                  <a:pt x="1514475" y="245110"/>
                                </a:lnTo>
                                <a:lnTo>
                                  <a:pt x="1544320" y="300355"/>
                                </a:lnTo>
                                <a:lnTo>
                                  <a:pt x="1554479" y="358775"/>
                                </a:lnTo>
                                <a:lnTo>
                                  <a:pt x="1551939" y="387985"/>
                                </a:lnTo>
                                <a:lnTo>
                                  <a:pt x="1531620" y="445135"/>
                                </a:lnTo>
                                <a:lnTo>
                                  <a:pt x="1492885" y="498475"/>
                                </a:lnTo>
                                <a:lnTo>
                                  <a:pt x="1437639" y="547369"/>
                                </a:lnTo>
                                <a:lnTo>
                                  <a:pt x="1403985" y="570864"/>
                                </a:lnTo>
                                <a:lnTo>
                                  <a:pt x="1367154" y="592455"/>
                                </a:lnTo>
                                <a:lnTo>
                                  <a:pt x="1326514" y="612139"/>
                                </a:lnTo>
                                <a:lnTo>
                                  <a:pt x="1282700" y="631189"/>
                                </a:lnTo>
                                <a:lnTo>
                                  <a:pt x="1235710" y="648335"/>
                                </a:lnTo>
                                <a:lnTo>
                                  <a:pt x="1186179" y="663575"/>
                                </a:lnTo>
                                <a:lnTo>
                                  <a:pt x="1134110" y="677544"/>
                                </a:lnTo>
                                <a:lnTo>
                                  <a:pt x="1079500" y="689610"/>
                                </a:lnTo>
                                <a:lnTo>
                                  <a:pt x="1022350" y="699135"/>
                                </a:lnTo>
                                <a:lnTo>
                                  <a:pt x="963929" y="706755"/>
                                </a:lnTo>
                                <a:lnTo>
                                  <a:pt x="902970" y="713105"/>
                                </a:lnTo>
                                <a:lnTo>
                                  <a:pt x="840739" y="716280"/>
                                </a:lnTo>
                                <a:lnTo>
                                  <a:pt x="777239" y="717550"/>
                                </a:lnTo>
                                <a:lnTo>
                                  <a:pt x="713104" y="716280"/>
                                </a:lnTo>
                                <a:lnTo>
                                  <a:pt x="650875" y="713105"/>
                                </a:lnTo>
                                <a:lnTo>
                                  <a:pt x="589914" y="706755"/>
                                </a:lnTo>
                                <a:lnTo>
                                  <a:pt x="531495" y="699135"/>
                                </a:lnTo>
                                <a:lnTo>
                                  <a:pt x="474345" y="689610"/>
                                </a:lnTo>
                                <a:lnTo>
                                  <a:pt x="419735" y="677544"/>
                                </a:lnTo>
                                <a:lnTo>
                                  <a:pt x="367664" y="663575"/>
                                </a:lnTo>
                                <a:lnTo>
                                  <a:pt x="318135" y="648335"/>
                                </a:lnTo>
                                <a:lnTo>
                                  <a:pt x="271145" y="631189"/>
                                </a:lnTo>
                                <a:lnTo>
                                  <a:pt x="227329" y="612139"/>
                                </a:lnTo>
                                <a:lnTo>
                                  <a:pt x="186689" y="592455"/>
                                </a:lnTo>
                                <a:lnTo>
                                  <a:pt x="149860" y="570864"/>
                                </a:lnTo>
                                <a:lnTo>
                                  <a:pt x="116204" y="547369"/>
                                </a:lnTo>
                                <a:lnTo>
                                  <a:pt x="86360" y="523239"/>
                                </a:lnTo>
                                <a:lnTo>
                                  <a:pt x="39370" y="471805"/>
                                </a:lnTo>
                                <a:lnTo>
                                  <a:pt x="10160" y="416560"/>
                                </a:lnTo>
                                <a:lnTo>
                                  <a:pt x="0" y="358775"/>
                                </a:lnTo>
                                <a:close/>
                              </a:path>
                            </a:pathLst>
                          </a:custGeom>
                          <a:ln w="12192">
                            <a:solidFill>
                              <a:srgbClr val="2D528F"/>
                            </a:solidFill>
                            <a:prstDash val="solid"/>
                          </a:ln>
                        </wps:spPr>
                        <wps:bodyPr wrap="square" lIns="0" tIns="0" rIns="0" bIns="0" rtlCol="0">
                          <a:noAutofit/>
                        </wps:bodyPr>
                      </wps:wsp>
                      <wps:wsp>
                        <wps:cNvPr id="200" name="Graphic 200"/>
                        <wps:cNvSpPr/>
                        <wps:spPr>
                          <a:xfrm>
                            <a:off x="2546350" y="4085463"/>
                            <a:ext cx="1301115" cy="4219575"/>
                          </a:xfrm>
                          <a:custGeom>
                            <a:avLst/>
                            <a:gdLst/>
                            <a:ahLst/>
                            <a:cxnLst/>
                            <a:rect l="l" t="t" r="r" b="b"/>
                            <a:pathLst>
                              <a:path w="1301115" h="4219575">
                                <a:moveTo>
                                  <a:pt x="54610" y="0"/>
                                </a:moveTo>
                                <a:lnTo>
                                  <a:pt x="31750" y="0"/>
                                </a:lnTo>
                                <a:lnTo>
                                  <a:pt x="31750" y="4196715"/>
                                </a:lnTo>
                                <a:lnTo>
                                  <a:pt x="0" y="4197350"/>
                                </a:lnTo>
                                <a:lnTo>
                                  <a:pt x="635" y="4210050"/>
                                </a:lnTo>
                                <a:lnTo>
                                  <a:pt x="32385" y="4209415"/>
                                </a:lnTo>
                                <a:lnTo>
                                  <a:pt x="43180" y="4219575"/>
                                </a:lnTo>
                                <a:lnTo>
                                  <a:pt x="54610" y="4208145"/>
                                </a:lnTo>
                                <a:lnTo>
                                  <a:pt x="1225550" y="4167505"/>
                                </a:lnTo>
                                <a:lnTo>
                                  <a:pt x="1226820" y="4199890"/>
                                </a:lnTo>
                                <a:lnTo>
                                  <a:pt x="1301114" y="4158615"/>
                                </a:lnTo>
                                <a:lnTo>
                                  <a:pt x="1292225" y="4154805"/>
                                </a:lnTo>
                                <a:lnTo>
                                  <a:pt x="1223645" y="4123690"/>
                                </a:lnTo>
                                <a:lnTo>
                                  <a:pt x="1224914" y="4154805"/>
                                </a:lnTo>
                                <a:lnTo>
                                  <a:pt x="54610" y="4195445"/>
                                </a:lnTo>
                                <a:lnTo>
                                  <a:pt x="54610" y="3058795"/>
                                </a:lnTo>
                                <a:lnTo>
                                  <a:pt x="1137285" y="3058795"/>
                                </a:lnTo>
                                <a:lnTo>
                                  <a:pt x="1137285" y="3090545"/>
                                </a:lnTo>
                                <a:lnTo>
                                  <a:pt x="1213485" y="3052445"/>
                                </a:lnTo>
                                <a:lnTo>
                                  <a:pt x="1137285" y="3014345"/>
                                </a:lnTo>
                                <a:lnTo>
                                  <a:pt x="1137285" y="3046095"/>
                                </a:lnTo>
                                <a:lnTo>
                                  <a:pt x="54610" y="3046095"/>
                                </a:lnTo>
                                <a:lnTo>
                                  <a:pt x="54610" y="0"/>
                                </a:lnTo>
                                <a:close/>
                              </a:path>
                            </a:pathLst>
                          </a:custGeom>
                          <a:solidFill>
                            <a:srgbClr val="4470C4"/>
                          </a:solidFill>
                        </wps:spPr>
                        <wps:bodyPr wrap="square" lIns="0" tIns="0" rIns="0" bIns="0" rtlCol="0">
                          <a:noAutofit/>
                        </wps:bodyPr>
                      </wps:wsp>
                      <wps:wsp>
                        <wps:cNvPr id="201" name="Graphic 201"/>
                        <wps:cNvSpPr/>
                        <wps:spPr>
                          <a:xfrm>
                            <a:off x="2566035" y="4085463"/>
                            <a:ext cx="45720" cy="4219575"/>
                          </a:xfrm>
                          <a:custGeom>
                            <a:avLst/>
                            <a:gdLst/>
                            <a:ahLst/>
                            <a:cxnLst/>
                            <a:rect l="l" t="t" r="r" b="b"/>
                            <a:pathLst>
                              <a:path w="45720" h="4219575">
                                <a:moveTo>
                                  <a:pt x="0" y="4196715"/>
                                </a:moveTo>
                                <a:lnTo>
                                  <a:pt x="11429" y="4196715"/>
                                </a:lnTo>
                                <a:lnTo>
                                  <a:pt x="11429" y="0"/>
                                </a:lnTo>
                                <a:lnTo>
                                  <a:pt x="34289" y="0"/>
                                </a:lnTo>
                                <a:lnTo>
                                  <a:pt x="34289" y="4196715"/>
                                </a:lnTo>
                                <a:lnTo>
                                  <a:pt x="45719" y="4196715"/>
                                </a:lnTo>
                                <a:lnTo>
                                  <a:pt x="22859" y="4219575"/>
                                </a:lnTo>
                                <a:lnTo>
                                  <a:pt x="0" y="4196715"/>
                                </a:lnTo>
                                <a:close/>
                              </a:path>
                            </a:pathLst>
                          </a:custGeom>
                          <a:ln w="12191">
                            <a:solidFill>
                              <a:srgbClr val="2D528F"/>
                            </a:solidFill>
                            <a:prstDash val="solid"/>
                          </a:ln>
                        </wps:spPr>
                        <wps:bodyPr wrap="square" lIns="0" tIns="0" rIns="0" bIns="0" rtlCol="0">
                          <a:noAutofit/>
                        </wps:bodyPr>
                      </wps:wsp>
                      <wps:wsp>
                        <wps:cNvPr id="202" name="Graphic 20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203" name="Graphic 203"/>
                        <wps:cNvSpPr/>
                        <wps:spPr>
                          <a:xfrm>
                            <a:off x="3823334" y="6767956"/>
                            <a:ext cx="1554480" cy="718185"/>
                          </a:xfrm>
                          <a:custGeom>
                            <a:avLst/>
                            <a:gdLst/>
                            <a:ahLst/>
                            <a:cxnLst/>
                            <a:rect l="l" t="t" r="r" b="b"/>
                            <a:pathLst>
                              <a:path w="1554480" h="718185">
                                <a:moveTo>
                                  <a:pt x="777239" y="0"/>
                                </a:moveTo>
                                <a:lnTo>
                                  <a:pt x="713104" y="1270"/>
                                </a:lnTo>
                                <a:lnTo>
                                  <a:pt x="650875" y="5079"/>
                                </a:lnTo>
                                <a:lnTo>
                                  <a:pt x="589914" y="10795"/>
                                </a:lnTo>
                                <a:lnTo>
                                  <a:pt x="531494" y="18414"/>
                                </a:lnTo>
                                <a:lnTo>
                                  <a:pt x="474344" y="28575"/>
                                </a:lnTo>
                                <a:lnTo>
                                  <a:pt x="419735" y="40004"/>
                                </a:lnTo>
                                <a:lnTo>
                                  <a:pt x="367664" y="53975"/>
                                </a:lnTo>
                                <a:lnTo>
                                  <a:pt x="318135" y="69214"/>
                                </a:lnTo>
                                <a:lnTo>
                                  <a:pt x="271144" y="86360"/>
                                </a:lnTo>
                                <a:lnTo>
                                  <a:pt x="227329" y="105410"/>
                                </a:lnTo>
                                <a:lnTo>
                                  <a:pt x="186689" y="125729"/>
                                </a:lnTo>
                                <a:lnTo>
                                  <a:pt x="149860" y="147320"/>
                                </a:lnTo>
                                <a:lnTo>
                                  <a:pt x="116204" y="170179"/>
                                </a:lnTo>
                                <a:lnTo>
                                  <a:pt x="86360" y="194310"/>
                                </a:lnTo>
                                <a:lnTo>
                                  <a:pt x="39369" y="245745"/>
                                </a:lnTo>
                                <a:lnTo>
                                  <a:pt x="10160" y="300989"/>
                                </a:lnTo>
                                <a:lnTo>
                                  <a:pt x="0" y="359410"/>
                                </a:lnTo>
                                <a:lnTo>
                                  <a:pt x="2539" y="388619"/>
                                </a:lnTo>
                                <a:lnTo>
                                  <a:pt x="22225" y="445134"/>
                                </a:lnTo>
                                <a:lnTo>
                                  <a:pt x="60960" y="499109"/>
                                </a:lnTo>
                                <a:lnTo>
                                  <a:pt x="116204" y="548005"/>
                                </a:lnTo>
                                <a:lnTo>
                                  <a:pt x="149860" y="570864"/>
                                </a:lnTo>
                                <a:lnTo>
                                  <a:pt x="186689" y="592455"/>
                                </a:lnTo>
                                <a:lnTo>
                                  <a:pt x="227329" y="612775"/>
                                </a:lnTo>
                                <a:lnTo>
                                  <a:pt x="271144" y="631825"/>
                                </a:lnTo>
                                <a:lnTo>
                                  <a:pt x="318135" y="648969"/>
                                </a:lnTo>
                                <a:lnTo>
                                  <a:pt x="367664" y="664209"/>
                                </a:lnTo>
                                <a:lnTo>
                                  <a:pt x="419735" y="678180"/>
                                </a:lnTo>
                                <a:lnTo>
                                  <a:pt x="474344" y="689609"/>
                                </a:lnTo>
                                <a:lnTo>
                                  <a:pt x="531494" y="699769"/>
                                </a:lnTo>
                                <a:lnTo>
                                  <a:pt x="589914" y="707389"/>
                                </a:lnTo>
                                <a:lnTo>
                                  <a:pt x="650875" y="713105"/>
                                </a:lnTo>
                                <a:lnTo>
                                  <a:pt x="713104" y="716914"/>
                                </a:lnTo>
                                <a:lnTo>
                                  <a:pt x="777239" y="718184"/>
                                </a:lnTo>
                                <a:lnTo>
                                  <a:pt x="840739" y="716914"/>
                                </a:lnTo>
                                <a:lnTo>
                                  <a:pt x="902969" y="713105"/>
                                </a:lnTo>
                                <a:lnTo>
                                  <a:pt x="963929" y="707389"/>
                                </a:lnTo>
                                <a:lnTo>
                                  <a:pt x="1022350" y="699769"/>
                                </a:lnTo>
                                <a:lnTo>
                                  <a:pt x="1079500" y="689609"/>
                                </a:lnTo>
                                <a:lnTo>
                                  <a:pt x="1134110" y="678180"/>
                                </a:lnTo>
                                <a:lnTo>
                                  <a:pt x="1186179" y="664209"/>
                                </a:lnTo>
                                <a:lnTo>
                                  <a:pt x="1235710" y="648969"/>
                                </a:lnTo>
                                <a:lnTo>
                                  <a:pt x="1282700" y="631825"/>
                                </a:lnTo>
                                <a:lnTo>
                                  <a:pt x="1326514" y="612775"/>
                                </a:lnTo>
                                <a:lnTo>
                                  <a:pt x="1367154" y="592455"/>
                                </a:lnTo>
                                <a:lnTo>
                                  <a:pt x="1403985" y="570864"/>
                                </a:lnTo>
                                <a:lnTo>
                                  <a:pt x="1437639" y="548005"/>
                                </a:lnTo>
                                <a:lnTo>
                                  <a:pt x="1467485" y="523875"/>
                                </a:lnTo>
                                <a:lnTo>
                                  <a:pt x="1514475" y="472439"/>
                                </a:lnTo>
                                <a:lnTo>
                                  <a:pt x="1544319" y="417194"/>
                                </a:lnTo>
                                <a:lnTo>
                                  <a:pt x="1554479" y="359410"/>
                                </a:lnTo>
                                <a:lnTo>
                                  <a:pt x="1551939" y="329564"/>
                                </a:lnTo>
                                <a:lnTo>
                                  <a:pt x="1531619" y="273050"/>
                                </a:lnTo>
                                <a:lnTo>
                                  <a:pt x="1492885" y="219710"/>
                                </a:lnTo>
                                <a:lnTo>
                                  <a:pt x="1437639" y="170179"/>
                                </a:lnTo>
                                <a:lnTo>
                                  <a:pt x="1403985" y="147320"/>
                                </a:lnTo>
                                <a:lnTo>
                                  <a:pt x="1367154" y="125729"/>
                                </a:lnTo>
                                <a:lnTo>
                                  <a:pt x="1326514" y="105410"/>
                                </a:lnTo>
                                <a:lnTo>
                                  <a:pt x="1282700" y="86360"/>
                                </a:lnTo>
                                <a:lnTo>
                                  <a:pt x="1235710" y="69214"/>
                                </a:lnTo>
                                <a:lnTo>
                                  <a:pt x="1186179" y="53975"/>
                                </a:lnTo>
                                <a:lnTo>
                                  <a:pt x="1134110" y="40004"/>
                                </a:lnTo>
                                <a:lnTo>
                                  <a:pt x="1079500" y="28575"/>
                                </a:lnTo>
                                <a:lnTo>
                                  <a:pt x="1022350" y="18414"/>
                                </a:lnTo>
                                <a:lnTo>
                                  <a:pt x="963929" y="10795"/>
                                </a:lnTo>
                                <a:lnTo>
                                  <a:pt x="902969" y="5079"/>
                                </a:lnTo>
                                <a:lnTo>
                                  <a:pt x="840739" y="1270"/>
                                </a:lnTo>
                                <a:lnTo>
                                  <a:pt x="777239" y="0"/>
                                </a:lnTo>
                                <a:close/>
                              </a:path>
                            </a:pathLst>
                          </a:custGeom>
                          <a:solidFill>
                            <a:srgbClr val="4470C4"/>
                          </a:solidFill>
                        </wps:spPr>
                        <wps:bodyPr wrap="square" lIns="0" tIns="0" rIns="0" bIns="0" rtlCol="0">
                          <a:noAutofit/>
                        </wps:bodyPr>
                      </wps:wsp>
                      <wps:wsp>
                        <wps:cNvPr id="204" name="Graphic 204"/>
                        <wps:cNvSpPr/>
                        <wps:spPr>
                          <a:xfrm>
                            <a:off x="3823334" y="6767956"/>
                            <a:ext cx="1554480" cy="718185"/>
                          </a:xfrm>
                          <a:custGeom>
                            <a:avLst/>
                            <a:gdLst/>
                            <a:ahLst/>
                            <a:cxnLst/>
                            <a:rect l="l" t="t" r="r" b="b"/>
                            <a:pathLst>
                              <a:path w="1554480" h="718185">
                                <a:moveTo>
                                  <a:pt x="0" y="359410"/>
                                </a:moveTo>
                                <a:lnTo>
                                  <a:pt x="10160" y="300989"/>
                                </a:lnTo>
                                <a:lnTo>
                                  <a:pt x="39369" y="245745"/>
                                </a:lnTo>
                                <a:lnTo>
                                  <a:pt x="86360" y="194310"/>
                                </a:lnTo>
                                <a:lnTo>
                                  <a:pt x="116204" y="170179"/>
                                </a:lnTo>
                                <a:lnTo>
                                  <a:pt x="149860" y="147320"/>
                                </a:lnTo>
                                <a:lnTo>
                                  <a:pt x="186689" y="125729"/>
                                </a:lnTo>
                                <a:lnTo>
                                  <a:pt x="227329" y="105410"/>
                                </a:lnTo>
                                <a:lnTo>
                                  <a:pt x="271144" y="86360"/>
                                </a:lnTo>
                                <a:lnTo>
                                  <a:pt x="318135" y="69214"/>
                                </a:lnTo>
                                <a:lnTo>
                                  <a:pt x="367664" y="53975"/>
                                </a:lnTo>
                                <a:lnTo>
                                  <a:pt x="419735" y="40004"/>
                                </a:lnTo>
                                <a:lnTo>
                                  <a:pt x="474344" y="28575"/>
                                </a:lnTo>
                                <a:lnTo>
                                  <a:pt x="531494" y="18414"/>
                                </a:lnTo>
                                <a:lnTo>
                                  <a:pt x="589914" y="10795"/>
                                </a:lnTo>
                                <a:lnTo>
                                  <a:pt x="650875" y="5079"/>
                                </a:lnTo>
                                <a:lnTo>
                                  <a:pt x="713104" y="1270"/>
                                </a:lnTo>
                                <a:lnTo>
                                  <a:pt x="777239" y="0"/>
                                </a:lnTo>
                                <a:lnTo>
                                  <a:pt x="840739" y="1270"/>
                                </a:lnTo>
                                <a:lnTo>
                                  <a:pt x="902969" y="5079"/>
                                </a:lnTo>
                                <a:lnTo>
                                  <a:pt x="963929" y="10795"/>
                                </a:lnTo>
                                <a:lnTo>
                                  <a:pt x="1022350" y="18414"/>
                                </a:lnTo>
                                <a:lnTo>
                                  <a:pt x="1079500" y="28575"/>
                                </a:lnTo>
                                <a:lnTo>
                                  <a:pt x="1134110" y="40004"/>
                                </a:lnTo>
                                <a:lnTo>
                                  <a:pt x="1186179" y="53975"/>
                                </a:lnTo>
                                <a:lnTo>
                                  <a:pt x="1235710" y="69214"/>
                                </a:lnTo>
                                <a:lnTo>
                                  <a:pt x="1282700" y="86360"/>
                                </a:lnTo>
                                <a:lnTo>
                                  <a:pt x="1326514" y="105410"/>
                                </a:lnTo>
                                <a:lnTo>
                                  <a:pt x="1367154" y="125729"/>
                                </a:lnTo>
                                <a:lnTo>
                                  <a:pt x="1403985" y="147320"/>
                                </a:lnTo>
                                <a:lnTo>
                                  <a:pt x="1437639" y="170179"/>
                                </a:lnTo>
                                <a:lnTo>
                                  <a:pt x="1467485" y="194310"/>
                                </a:lnTo>
                                <a:lnTo>
                                  <a:pt x="1514475" y="245745"/>
                                </a:lnTo>
                                <a:lnTo>
                                  <a:pt x="1544319" y="300989"/>
                                </a:lnTo>
                                <a:lnTo>
                                  <a:pt x="1554479" y="359410"/>
                                </a:lnTo>
                                <a:lnTo>
                                  <a:pt x="1551939" y="388619"/>
                                </a:lnTo>
                                <a:lnTo>
                                  <a:pt x="1531619" y="445134"/>
                                </a:lnTo>
                                <a:lnTo>
                                  <a:pt x="1492885" y="499109"/>
                                </a:lnTo>
                                <a:lnTo>
                                  <a:pt x="1437639" y="548005"/>
                                </a:lnTo>
                                <a:lnTo>
                                  <a:pt x="1403985" y="570864"/>
                                </a:lnTo>
                                <a:lnTo>
                                  <a:pt x="1367154" y="592455"/>
                                </a:lnTo>
                                <a:lnTo>
                                  <a:pt x="1326514" y="612775"/>
                                </a:lnTo>
                                <a:lnTo>
                                  <a:pt x="1282700" y="631825"/>
                                </a:lnTo>
                                <a:lnTo>
                                  <a:pt x="1235710" y="648969"/>
                                </a:lnTo>
                                <a:lnTo>
                                  <a:pt x="1186179" y="664209"/>
                                </a:lnTo>
                                <a:lnTo>
                                  <a:pt x="1134110" y="678180"/>
                                </a:lnTo>
                                <a:lnTo>
                                  <a:pt x="1079500" y="689609"/>
                                </a:lnTo>
                                <a:lnTo>
                                  <a:pt x="1022350" y="699769"/>
                                </a:lnTo>
                                <a:lnTo>
                                  <a:pt x="963929" y="707389"/>
                                </a:lnTo>
                                <a:lnTo>
                                  <a:pt x="902969" y="713105"/>
                                </a:lnTo>
                                <a:lnTo>
                                  <a:pt x="840739" y="716914"/>
                                </a:lnTo>
                                <a:lnTo>
                                  <a:pt x="777239" y="718184"/>
                                </a:lnTo>
                                <a:lnTo>
                                  <a:pt x="713104" y="716914"/>
                                </a:lnTo>
                                <a:lnTo>
                                  <a:pt x="650875" y="713105"/>
                                </a:lnTo>
                                <a:lnTo>
                                  <a:pt x="589914" y="707389"/>
                                </a:lnTo>
                                <a:lnTo>
                                  <a:pt x="531494" y="699769"/>
                                </a:lnTo>
                                <a:lnTo>
                                  <a:pt x="474344" y="689609"/>
                                </a:lnTo>
                                <a:lnTo>
                                  <a:pt x="419735" y="678180"/>
                                </a:lnTo>
                                <a:lnTo>
                                  <a:pt x="367664" y="664209"/>
                                </a:lnTo>
                                <a:lnTo>
                                  <a:pt x="318135" y="648969"/>
                                </a:lnTo>
                                <a:lnTo>
                                  <a:pt x="271144" y="631825"/>
                                </a:lnTo>
                                <a:lnTo>
                                  <a:pt x="227329" y="612775"/>
                                </a:lnTo>
                                <a:lnTo>
                                  <a:pt x="186689" y="592455"/>
                                </a:lnTo>
                                <a:lnTo>
                                  <a:pt x="149860" y="570864"/>
                                </a:lnTo>
                                <a:lnTo>
                                  <a:pt x="116204" y="548005"/>
                                </a:lnTo>
                                <a:lnTo>
                                  <a:pt x="86360" y="523875"/>
                                </a:lnTo>
                                <a:lnTo>
                                  <a:pt x="39369" y="472439"/>
                                </a:lnTo>
                                <a:lnTo>
                                  <a:pt x="10160" y="417194"/>
                                </a:lnTo>
                                <a:lnTo>
                                  <a:pt x="0" y="359410"/>
                                </a:lnTo>
                                <a:close/>
                              </a:path>
                            </a:pathLst>
                          </a:custGeom>
                          <a:ln w="12192">
                            <a:solidFill>
                              <a:srgbClr val="2D528F"/>
                            </a:solidFill>
                            <a:prstDash val="solid"/>
                          </a:ln>
                        </wps:spPr>
                        <wps:bodyPr wrap="square" lIns="0" tIns="0" rIns="0" bIns="0" rtlCol="0">
                          <a:noAutofit/>
                        </wps:bodyPr>
                      </wps:wsp>
                    </wpg:wgp>
                  </a:graphicData>
                </a:graphic>
              </wp:anchor>
            </w:drawing>
          </mc:Choice>
          <mc:Fallback>
            <w:pict>
              <v:group w14:anchorId="41DEB2BC" id="Group 190" o:spid="_x0000_s1026" style="position:absolute;margin-left:0;margin-top:23.95pt;width:571.7pt;height:794.2pt;z-index:-251685888;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">
                <v:shape id="Graphic 191"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" path="m812800,l,,,170815r812800,l812800,xe" fillcolor="#f9c090" stroked="f">
                  <v:path arrowok="t"/>
                </v:shape>
                <v:shape id="Graphic 193" o:spid="_x0000_s1028" style="position:absolute;left:36830;top:33920;width:15481;height:7328;visibility:visible;mso-wrap-style:square;v-text-anchor:top" coordsize="1548130,7327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" path="m,366395l10160,306705,39370,250190,86360,198120r29210,-24765l149225,149860r36829,-22225l226695,107315,270510,88265,316864,70485,366395,54610,418464,40640,472439,28575,529589,18415r58421,-8255l648335,4445,710564,1270,774064,r63500,1270l899795,4445r60325,5715l1018539,18415r57150,10160l1129664,40640r52071,13970l1231264,70485r46356,17780l1321435,107315r40640,20320l1398904,149860r33656,23495l1461770,198120r46990,52070l1537970,306705r10159,59690l1545589,396240r-19685,58420l1487170,509270r-54610,50165l1398904,582930r-36829,22225l1321435,625475r-43815,19050l1231264,662305r-49529,15875l1129664,692150r-53975,12065l1018539,714375r-58419,7620l899795,728345r-62231,3175l774064,732790r-63500,-1270l648335,728345r-60325,-6350l529589,714375,472439,704215,418464,692150,366395,678180,316864,662305,270510,644525,226695,625475,186054,605155,149225,582930,115570,559435,86360,534670,39370,481965,10160,426085,,366395xe" filled="f" strokecolor="#2d528f" strokeweight=".96pt">
                  <v:path arrowok="t"/>
                </v:shape>
                <v:shape id="Graphic 194" o:spid="_x0000_s1029" style="position:absolute;left:16167;top:35399;width:36030;height:16549;visibility:visible;mso-wrap-style:square;v-text-anchor:top" coordsize="3602990,165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" path="m1247140,l,,,490219r1247140,l1247140,248284r807085,l2066925,241934r-12700,-6350l1247140,235584,1247140,xem2054225,248284r-63500,l1990725,280034r63500,-31750xem1990725,203834r,31750l2054225,235584r-63500,-31750xem2825750,938529r-63500,1270l2699385,942974r-60325,5715l2580004,956944r-56514,9525l2468244,978534r-52069,13335l2366644,1007744r-46990,17145l2276475,1043304r-40640,20320l2198369,1085214r-33654,22860l2109469,1156969r-38100,53340l2051050,1267459r-2540,29210l2051050,1325879r20319,56515l2109469,1435734r55246,49530l2198369,1508124r37466,21590l2276475,1550034r43179,18415l2366644,1585594r49531,15240l2468879,1614804r54611,12065l2580004,1636394r59056,8255l2699385,1650364r62865,3175l2825750,1654809r63500,-1270l2952115,1650364r60325,-5715l3071494,1636394r56516,-9525l3183254,1614804r52071,-13970l3284854,1585594r46990,-17145l3375660,1550034r40005,-20320l3453129,1508124r33656,-22860l3542029,1435734r38100,-53340l3600450,1325879r2540,-29210l3600450,1267459r-20321,-57150l3542029,1156969r-55244,-48895l3453129,1085214r-37464,-21590l3375660,1043304r-43816,-18415l3284854,1007744r-49529,-15875l3183254,978534r-55244,-12065l3071494,956944r-59054,-8255l2952115,942974r-62865,-3175l2825750,938529xe" fillcolor="#4470c4" stroked="f">
                  <v:path arrowok="t"/>
                </v:shape>
                <v:shape id="Graphic 195" o:spid="_x0000_s1030" style="position:absolute;left:36652;top:44785;width:15545;height:7163;visibility:visible;mso-wrap-style:square;v-text-anchor:top" coordsize="155448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" path="m,358139l10159,299719,39369,245109,86994,193675r62865,-46991l187325,125094r40004,-20319l271144,86359,318134,69214,367664,53339,419734,40004,474979,27939r56515,-9525l590550,10159,650875,4444,713739,1269,777239,r63500,1269l903604,4444r60325,5715l1022984,18414r56516,9525l1134109,40004r52705,13335l1236344,69214r46990,17145l1326514,104775r40640,20319l1404619,146684r33656,22860l1515109,245109r29210,54610l1554479,358139r-2540,29211l1531619,443864r-38100,53340l1438275,546734r-33656,22860l1367154,591184r-40640,20320l1283334,629919r-46990,17145l1186814,662304r-52705,13971l1079500,688339r-56516,9525l963929,706119r-60325,5715l840739,715009r-63500,1270l713739,715009r-62864,-3175l590550,706119r-59056,-8255l474979,688339,419734,676275,367664,662304,318134,647064,271144,629919,227329,611504,187325,591184,149859,569594,116204,546734,39369,471169,10159,415925,,358139xe" filled="f" strokecolor="#2d528f" strokeweight=".33864mm">
                  <v:path arrowok="t"/>
                </v:shape>
                <v:shape id="Graphic 196" o:spid="_x0000_s1031" style="position:absolute;left:25342;top:48080;width:27705;height:15653;visibility:visible;mso-wrap-style:square;v-text-anchor:top" coordsize="2770505,156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" path="m1104900,r,31750l,31750,,44450r1104900,l1104900,76200r76200,-38100l1104900,xem1993264,847725r-63500,1269l1867535,852169r-60960,5716l1748154,866139r-57150,9525l1636394,887729r-52069,13335l1534794,916939r-46990,17146l1443989,952500r-40639,20319l1366519,994410r-33655,22859l1303019,1041400r-46990,51435l1226185,1148079r-10160,58421l1218564,1235710r20321,57150l1277619,1346200r55245,49529l1366519,1418589r36831,21590l1443989,1460500r43815,18414l1534794,1496060r49531,15240l1636394,1525269r54610,12066l1748154,1546860r58421,8254l1867535,1560829r62229,3175l1993264,1565275r64136,-1271l2119629,1560829r60961,-5715l2239010,1546860r57150,-9525l2350769,1525269r52071,-13969l2452369,1496060r46991,-17146l2543175,1460500r40640,-20321l2620644,1418589r33656,-22860l2684144,1371600r46991,-51436l2760344,1264919r10160,-58419l2767965,1177289r-19686,-57150l2709544,1066800r-55244,-49531l2620644,994410r-36829,-21591l2543175,952500r-43815,-18415l2452369,916939r-49529,-15875l2350769,887729r-54609,-12065l2239010,866139r-58420,-8254l2119629,852169r-62229,-3175l1993264,847725xe" fillcolor="#4470c4" stroked="f">
                  <v:path arrowok="t"/>
                </v:shape>
                <v:shape id="Graphic 197" o:spid="_x0000_s1032" style="position:absolute;left:37503;top:56551;width:15544;height:7176;visibility:visible;mso-wrap-style:square;v-text-anchor:top" coordsize="1554480,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" path="m,358775l10160,300354,40004,245110,86994,193675r29845,-24130l150494,146685r36831,-21590l227964,104775,271779,86360,318769,69214,368300,53339,420369,40004,474979,27939r57150,-9525l590550,10160,651510,4445,713739,1270,777239,r64136,1270l903604,4445r60960,5715l1022985,18414r57150,9525l1134744,40004r52070,13335l1236344,69214r46991,17146l1327150,104775r40639,20320l1404619,146685r33656,22860l1468119,193675r46991,51435l1544319,300354r10160,58421l1551939,387985r-19685,57150l1493519,498475r-55244,49529l1404619,570864r-36830,21590l1327150,612775r-43815,18414l1236344,648335r-49530,15240l1134744,677545r-54609,12065l1022985,699135r-58421,8254l903604,713104r-62229,3175l777239,717550r-63500,-1271l651510,713104r-60960,-5715l532129,699135r-57150,-9525l420369,677545,368300,663575,318769,648335,271779,631189,227964,612775,187325,592454,150494,570864,116839,548004,86994,523875,40004,472439,10160,417195,,358775xe" filled="f" strokecolor="#2d528f" strokeweight=".96pt">
                  <v:path arrowok="t"/>
                </v:shape>
                <v:shape id="Graphic 198" o:spid="_x0000_s1033" style="position:absolute;left:25781;top:59828;width:28530;height:26029;visibility:visible;mso-wrap-style:square;v-text-anchor:top" coordsize="2853055,2602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" path="m1104900,r,31750l,31750,,44450r1104900,l1104900,76200r76200,-38100l1104900,xem2075814,1885314r-64135,636l1949450,1889759r-60961,5716l1830070,1903095r-57150,10159l1718310,1925320r-52071,13334l1616710,1954529r-46990,17146l1525904,1990089r-40640,20320l1448435,2032000r-33656,22859l1384935,2078989r-46990,51436l1308735,2185670r-10160,58420l1301114,2273300r19686,57150l1359535,2383790r55244,48895l1448435,2456179r36829,21591l1525904,2497454r43816,19050l1616710,2533650r49529,15240l1718310,2562860r54610,12065l1830070,2584450r58419,7620l1949450,2598420r62229,3175l2075814,2602865r63501,-1270l2201545,2598420r60959,-6350l2320925,2584450r57150,-9525l2432685,2562860r52069,-13970l2534285,2533650r46990,-17146l2625090,2497454r40639,-19684l2702560,2456179r33655,-23494l2766060,2408554r46990,-51434l2842895,2301875r10159,-57785l2850515,2214245r-20320,-56516l2791460,2104390r-55245,-49531l2702560,2032000r-36831,-21591l2625090,1990089r-43815,-18414l2534285,1954529r-49531,-15875l2432685,1925320r-54610,-12066l2320925,1903095r-58421,-7620l2201545,1889759r-62230,-3809l2075814,1885314xe" fillcolor="#4470c4" stroked="f">
                  <v:path arrowok="t"/>
                </v:shape>
                <v:shape id="Graphic 199" o:spid="_x0000_s1034" style="position:absolute;left:38766;top:78681;width:15545;height:7176;visibility:visible;mso-wrap-style:square;v-text-anchor:top" coordsize="1554480,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" path="m,358775l10160,300355,39370,245110,86360,193675r29844,-24131l149860,146685r36829,-21591l227329,104775,271145,86360,318135,69214,367664,53339,419735,40005,474345,27939,531495,17780r58419,-7620l650875,4444,713104,635,777239,r63500,635l902970,4444r60959,5716l1022350,17780r57150,10159l1134110,40005r52069,13334l1235710,69214r46990,17146l1326514,104775r40640,20319l1403985,146685r33654,22859l1467485,193675r46990,51435l1544320,300355r10159,58420l1551939,387985r-20319,57150l1492885,498475r-55246,48894l1403985,570864r-36831,21591l1326514,612139r-43814,19050l1235710,648335r-49531,15240l1134110,677544r-54610,12066l1022350,699135r-58421,7620l902970,713105r-62231,3175l777239,717550r-64135,-1270l650875,713105r-60961,-6350l531495,699135r-57150,-9525l419735,677544,367664,663575,318135,648335,271145,631189,227329,612139,186689,592455,149860,570864,116204,547369,86360,523239,39370,471805,10160,416560,,358775xe" filled="f" strokecolor="#2d528f" strokeweight=".96pt">
                  <v:path arrowok="t"/>
                </v:shape>
                <v:shape id="Graphic 200" o:spid="_x0000_s1035" style="position:absolute;left:25463;top:40854;width:13011;height:42196;visibility:visible;mso-wrap-style:square;v-text-anchor:top" coordsize="1301115,421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" path="m54610,l31750,r,4196715l,4197350r635,12700l32385,4209415r10795,10160l54610,4208145r1170940,-40640l1226820,4199890r74294,-41275l1292225,4154805r-68580,-31115l1224914,4154805,54610,4195445r,-1136650l1137285,3058795r,31750l1213485,3052445r-76200,-38100l1137285,3046095r-1082675,l54610,xe" fillcolor="#4470c4" stroked="f">
                  <v:path arrowok="t"/>
                </v:shape>
                <v:shape id="Graphic 201" o:spid="_x0000_s1036" style="position:absolute;left:25660;top:40854;width:457;height:42196;visibility:visible;mso-wrap-style:square;v-text-anchor:top" coordsize="45720,4219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" path="m,4196715r11429,l11429,,34289,r,4196715l45719,4196715r-22860,22860l,4196715xe" filled="f" strokecolor="#2d528f" strokeweight=".33864mm">
                  <v:path arrowok="t"/>
                </v:shape>
                <v:shape id="Graphic 202" o:spid="_x0000_s1037"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" path="m6955523,r-6083,l6949440,6096r,10073640l6096,10079736,6096,6096r6943344,l6949440,,6096,,,,,6096,,10079736r,6096l6096,10085832r6943344,l6955523,10085832r,-6096l6955523,6096r,-6096xe" fillcolor="black" stroked="f">
                  <v:path arrowok="t"/>
                </v:shape>
                <v:shape id="Graphic 203" o:spid="_x0000_s1038" style="position:absolute;left:38233;top:67679;width:15545;height:7182;visibility:visible;mso-wrap-style:square;v-text-anchor:top" coordsize="1554480,71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" path="m777239,l713104,1270,650875,5079r-60961,5716l531494,18414,474344,28575,419735,40004,367664,53975,318135,69214,271144,86360r-43815,19050l186689,125729r-36829,21591l116204,170179,86360,194310,39369,245745,10160,300989,,359410r2539,29209l22225,445134r38735,53975l116204,548005r33656,22859l186689,592455r40640,20320l271144,631825r46991,17144l367664,664209r52071,13971l474344,689609r57150,10160l589914,707389r60961,5716l713104,716914r64135,1270l840739,716914r62230,-3809l963929,707389r58421,-7620l1079500,689609r54610,-11429l1186179,664209r49531,-15240l1282700,631825r43814,-19050l1367154,592455r36831,-21591l1437639,548005r29846,-24130l1514475,472439r29844,-55245l1554479,359410r-2540,-29846l1531619,273050r-38734,-53340l1437639,170179r-33654,-22859l1367154,125729r-40640,-20319l1282700,86360,1235710,69214,1186179,53975,1134110,40004,1079500,28575,1022350,18414,963929,10795,902969,5079,840739,1270,777239,xe" fillcolor="#4470c4" stroked="f">
                  <v:path arrowok="t"/>
                </v:shape>
                <v:shape id="Graphic 204" o:spid="_x0000_s1039" style="position:absolute;left:38233;top:67679;width:15545;height:7182;visibility:visible;mso-wrap-style:square;v-text-anchor:top" coordsize="1554480,71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" path="m,359410l10160,300989,39369,245745,86360,194310r29844,-24131l149860,147320r36829,-21591l227329,105410,271144,86360,318135,69214,367664,53975,419735,40004,474344,28575,531494,18414r58420,-7619l650875,5079,713104,1270,777239,r63500,1270l902969,5079r60960,5716l1022350,18414r57150,10161l1134110,40004r52069,13971l1235710,69214r46990,17146l1326514,105410r40640,20319l1403985,147320r33654,22859l1467485,194310r46990,51435l1544319,300989r10160,58421l1551939,388619r-20320,56515l1492885,499109r-55246,48896l1403985,570864r-36831,21591l1326514,612775r-43814,19050l1235710,648969r-49531,15240l1134110,678180r-54610,11429l1022350,699769r-58421,7620l902969,713105r-62230,3809l777239,718184r-64135,-1270l650875,713105r-60961,-5716l531494,699769,474344,689609,419735,678180,367664,664209,318135,648969,271144,631825,227329,612775,186689,592455,149860,570864,116204,548005,86360,523875,39369,472439,10160,417194,,359410xe" filled="f" strokecolor="#2d528f" strokeweight=".96pt">
                  <v:path arrowok="t"/>
                </v:shape>
                <w10:wrap anchorx="page" anchory="page"/>
              </v:group>
            </w:pict>
          </mc:Fallback>
        </mc:AlternateContent>
      </w:r>
      <w:r w:rsidRPr="006A32FA">
        <w:rPr>
          <w:color w:val="000000" w:themeColor="text1"/>
          <w:spacing w:val="-5"/>
        </w:rPr>
        <w:t>26</w:t>
      </w:r>
      <w:r>
        <w:rPr>
          <w:color w:val="FFFFFF"/>
        </w:rPr>
        <w:tab/>
      </w:r>
      <w:r w:rsidR="00294A66">
        <w:t>RoadReady Parts</w:t>
      </w:r>
    </w:p>
    <w:p w14:paraId="3D91E3FA" w14:textId="77777777" w:rsidR="00AC6077" w:rsidRDefault="00000000">
      <w:pPr>
        <w:pStyle w:val="BodyText"/>
        <w:spacing w:before="105"/>
        <w:rPr>
          <w:sz w:val="20"/>
        </w:rPr>
      </w:pPr>
      <w:r>
        <w:rPr>
          <w:noProof/>
          <w:sz w:val="20"/>
        </w:rPr>
        <mc:AlternateContent>
          <mc:Choice Requires="wpg">
            <w:drawing>
              <wp:anchor distT="0" distB="0" distL="0" distR="0" simplePos="0" relativeHeight="251670528" behindDoc="1" locked="0" layoutInCell="1" allowOverlap="1" wp14:anchorId="20EF6B06" wp14:editId="3DAF0A8D">
                <wp:simplePos x="0" y="0"/>
                <wp:positionH relativeFrom="page">
                  <wp:posOffset>1477010</wp:posOffset>
                </wp:positionH>
                <wp:positionV relativeFrom="paragraph">
                  <wp:posOffset>236855</wp:posOffset>
                </wp:positionV>
                <wp:extent cx="4657090" cy="449580"/>
                <wp:effectExtent l="0" t="0" r="0" b="0"/>
                <wp:wrapTopAndBottom/>
                <wp:docPr id="205" name="Group 205"/>
                <wp:cNvGraphicFramePr/>
                <a:graphic xmlns:a="http://schemas.openxmlformats.org/drawingml/2006/main">
                  <a:graphicData uri="http://schemas.microsoft.com/office/word/2010/wordprocessingGroup">
                    <wpg:wgp>
                      <wpg:cNvGrpSpPr/>
                      <wpg:grpSpPr>
                        <a:xfrm>
                          <a:off x="0" y="0"/>
                          <a:ext cx="4657090" cy="449580"/>
                          <a:chOff x="0" y="0"/>
                          <a:chExt cx="4657090" cy="449580"/>
                        </a:xfrm>
                      </wpg:grpSpPr>
                      <pic:pic xmlns:pic="http://schemas.openxmlformats.org/drawingml/2006/picture">
                        <pic:nvPicPr>
                          <pic:cNvPr id="206" name="Image 206"/>
                          <pic:cNvPicPr/>
                        </pic:nvPicPr>
                        <pic:blipFill>
                          <a:blip r:embed="rId102" cstate="print"/>
                          <a:stretch>
                            <a:fillRect/>
                          </a:stretch>
                        </pic:blipFill>
                        <pic:spPr>
                          <a:xfrm>
                            <a:off x="36194" y="24129"/>
                            <a:ext cx="4620895" cy="425450"/>
                          </a:xfrm>
                          <a:prstGeom prst="rect">
                            <a:avLst/>
                          </a:prstGeom>
                        </pic:spPr>
                      </pic:pic>
                      <pic:pic xmlns:pic="http://schemas.openxmlformats.org/drawingml/2006/picture">
                        <pic:nvPicPr>
                          <pic:cNvPr id="207" name="Image 207"/>
                          <pic:cNvPicPr/>
                        </pic:nvPicPr>
                        <pic:blipFill>
                          <a:blip r:embed="rId103" cstate="print"/>
                          <a:stretch>
                            <a:fillRect/>
                          </a:stretch>
                        </pic:blipFill>
                        <pic:spPr>
                          <a:xfrm>
                            <a:off x="0" y="0"/>
                            <a:ext cx="4617720" cy="422275"/>
                          </a:xfrm>
                          <a:prstGeom prst="rect">
                            <a:avLst/>
                          </a:prstGeom>
                        </pic:spPr>
                      </pic:pic>
                    </wpg:wgp>
                  </a:graphicData>
                </a:graphic>
              </wp:anchor>
            </w:drawing>
          </mc:Choice>
          <mc:Fallback>
            <w:pict>
              <v:group w14:anchorId="6F1618B3" id="Group 205" o:spid="_x0000_s1026" style="position:absolute;margin-left:116.3pt;margin-top:18.65pt;width:366.7pt;height:35.4pt;z-index:-251645952;mso-wrap-distance-left:0;mso-wrap-distance-right:0;mso-position-horizontal-relative:page" coordsize="46570,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">
                <v:shape id="Image 206" o:spid="_x0000_s1027" type="#_x0000_t75" style="position:absolute;left:361;top:241;width:46209;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">
                  <v:imagedata r:id="rId104" o:title=""/>
                </v:shape>
                <v:shape id="Image 207" o:spid="_x0000_s1028" type="#_x0000_t75" style="position:absolute;width:46177;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">
                  <v:imagedata r:id="rId105" o:title=""/>
                </v:shape>
                <w10:wrap type="topAndBottom" anchorx="page"/>
              </v:group>
            </w:pict>
          </mc:Fallback>
        </mc:AlternateContent>
      </w:r>
    </w:p>
    <w:p w14:paraId="20E3C75D" w14:textId="77777777" w:rsidR="00AC6077" w:rsidRDefault="00AC6077">
      <w:pPr>
        <w:pStyle w:val="Heading1"/>
        <w:ind w:left="1339" w:right="738"/>
        <w:jc w:val="center"/>
        <w:rPr>
          <w:u w:val="thick"/>
        </w:rPr>
      </w:pPr>
    </w:p>
    <w:p w14:paraId="5D63F095" w14:textId="7D6AA454" w:rsidR="00AC6077" w:rsidRPr="007B6707" w:rsidRDefault="00000000">
      <w:pPr>
        <w:pStyle w:val="Heading1"/>
        <w:ind w:left="1339" w:right="738"/>
        <w:jc w:val="both"/>
        <w:rPr>
          <w:b w:val="0"/>
          <w:bCs w:val="0"/>
          <w:sz w:val="22"/>
        </w:rPr>
      </w:pPr>
      <w:r>
        <w:rPr>
          <w:noProof/>
          <w:spacing w:val="-5"/>
          <w:u w:val="thick"/>
        </w:rPr>
        <w:drawing>
          <wp:inline distT="0" distB="0" distL="114300" distR="114300" wp14:anchorId="69DFF302" wp14:editId="4F7A7A9A">
            <wp:extent cx="6038850" cy="8172450"/>
            <wp:effectExtent l="0" t="0" r="0" b="0"/>
            <wp:docPr id="1202" name="Picture 1202" descr="Captur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 name="Picture 1202" descr="Capture37"/>
                    <pic:cNvPicPr>
                      <a:picLocks noChangeAspect="1"/>
                    </pic:cNvPicPr>
                  </pic:nvPicPr>
                  <pic:blipFill>
                    <a:blip r:embed="rId106"/>
                    <a:stretch>
                      <a:fillRect/>
                    </a:stretch>
                  </pic:blipFill>
                  <pic:spPr>
                    <a:xfrm>
                      <a:off x="0" y="0"/>
                      <a:ext cx="6038850" cy="8172450"/>
                    </a:xfrm>
                    <a:prstGeom prst="rect">
                      <a:avLst/>
                    </a:prstGeom>
                  </pic:spPr>
                </pic:pic>
              </a:graphicData>
            </a:graphic>
          </wp:inline>
        </w:drawing>
      </w:r>
      <w:r>
        <w:rPr>
          <w:rFonts w:ascii="Times New Roman"/>
          <w:noProof/>
          <w:sz w:val="24"/>
        </w:rPr>
        <w:lastRenderedPageBreak/>
        <mc:AlternateContent>
          <mc:Choice Requires="wps">
            <w:drawing>
              <wp:anchor distT="0" distB="0" distL="0" distR="0" simplePos="0" relativeHeight="251633664" behindDoc="1" locked="0" layoutInCell="1" allowOverlap="1" wp14:anchorId="28BE4ED9" wp14:editId="6482A20C">
                <wp:simplePos x="0" y="0"/>
                <wp:positionH relativeFrom="page">
                  <wp:posOffset>7397750</wp:posOffset>
                </wp:positionH>
                <wp:positionV relativeFrom="paragraph">
                  <wp:posOffset>-10795</wp:posOffset>
                </wp:positionV>
                <wp:extent cx="114300" cy="76200"/>
                <wp:effectExtent l="6350" t="6350" r="12700" b="12700"/>
                <wp:wrapNone/>
                <wp:docPr id="230" name="Textbox 230"/>
                <wp:cNvGraphicFramePr/>
                <a:graphic xmlns:a="http://schemas.openxmlformats.org/drawingml/2006/main">
                  <a:graphicData uri="http://schemas.microsoft.com/office/word/2010/wordprocessingShape">
                    <wps:wsp>
                      <wps:cNvSpPr txBox="1"/>
                      <wps:spPr>
                        <a:xfrm flipH="1" flipV="1">
                          <a:off x="0" y="0"/>
                          <a:ext cx="114300" cy="76200"/>
                        </a:xfrm>
                        <a:prstGeom prst="rect">
                          <a:avLst/>
                        </a:prstGeom>
                        <a:ln w="12191">
                          <a:solidFill>
                            <a:srgbClr val="2D528F"/>
                          </a:solidFill>
                          <a:prstDash val="solid"/>
                        </a:ln>
                      </wps:spPr>
                      <wps:txbx>
                        <w:txbxContent>
                          <w:p w14:paraId="46EE1267" w14:textId="77777777" w:rsidR="00AC6077" w:rsidRDefault="00000000">
                            <w:pPr>
                              <w:spacing w:before="241"/>
                              <w:jc w:val="center"/>
                              <w:rPr>
                                <w:rFonts w:ascii="Times New Roman"/>
                                <w:sz w:val="24"/>
                              </w:rPr>
                            </w:pPr>
                            <w:r>
                              <w:rPr>
                                <w:rFonts w:ascii="Times New Roman"/>
                                <w:color w:val="FFFFFF"/>
                                <w:spacing w:val="-4"/>
                                <w:sz w:val="24"/>
                              </w:rPr>
                              <w:t>User</w:t>
                            </w:r>
                          </w:p>
                        </w:txbxContent>
                      </wps:txbx>
                      <wps:bodyPr wrap="square" lIns="0" tIns="0" rIns="0" bIns="0" rtlCol="0">
                        <a:noAutofit/>
                      </wps:bodyPr>
                    </wps:wsp>
                  </a:graphicData>
                </a:graphic>
              </wp:anchor>
            </w:drawing>
          </mc:Choice>
          <mc:Fallback>
            <w:pict>
              <v:shape w14:anchorId="28BE4ED9" id="Textbox 230" o:spid="_x0000_s1041" type="#_x0000_t202" style="position:absolute;left:0;text-align:left;margin-left:582.5pt;margin-top:-.85pt;width:9pt;height:6pt;flip:x y;z-index:-2516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" filled="f" strokecolor="#2d528f" strokeweight=".33864mm">
                <v:textbox inset="0,0,0,0">
                  <w:txbxContent>
                    <w:p w14:paraId="46EE1267" w14:textId="77777777" w:rsidR="00AC6077" w:rsidRDefault="00000000">
                      <w:pPr>
                        <w:spacing w:before="241"/>
                        <w:jc w:val="center"/>
                        <w:rPr>
                          <w:rFonts w:ascii="Times New Roman"/>
                          <w:sz w:val="24"/>
                        </w:rPr>
                      </w:pPr>
                      <w:r>
                        <w:rPr>
                          <w:rFonts w:ascii="Times New Roman"/>
                          <w:color w:val="FFFFFF"/>
                          <w:spacing w:val="-4"/>
                          <w:sz w:val="24"/>
                        </w:rPr>
                        <w:t>User</w:t>
                      </w:r>
                    </w:p>
                  </w:txbxContent>
                </v:textbox>
                <w10:wrap anchorx="page"/>
              </v:shape>
            </w:pict>
          </mc:Fallback>
        </mc:AlternateContent>
      </w:r>
      <w:r>
        <w:rPr>
          <w:noProof/>
          <w:sz w:val="22"/>
        </w:rPr>
        <mc:AlternateContent>
          <mc:Choice Requires="wpg">
            <w:drawing>
              <wp:anchor distT="0" distB="0" distL="0" distR="0" simplePos="0" relativeHeight="251632640" behindDoc="1" locked="0" layoutInCell="1" allowOverlap="1" wp14:anchorId="618C2AB6" wp14:editId="4AFCEFA6">
                <wp:simplePos x="0" y="0"/>
                <wp:positionH relativeFrom="page">
                  <wp:posOffset>0</wp:posOffset>
                </wp:positionH>
                <wp:positionV relativeFrom="page">
                  <wp:posOffset>208915</wp:posOffset>
                </wp:positionV>
                <wp:extent cx="7260590" cy="10086340"/>
                <wp:effectExtent l="0" t="0" r="0" b="0"/>
                <wp:wrapNone/>
                <wp:docPr id="210" name="Group 210"/>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11" name="Graphic 21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06FC7896" w14:textId="77777777" w:rsidR="00AC6077" w:rsidRDefault="00000000">
                              <w:pPr>
                                <w:jc w:val="center"/>
                              </w:pPr>
                              <w:r>
                                <w:t xml:space="preserve">           27</w:t>
                              </w:r>
                            </w:p>
                          </w:txbxContent>
                        </wps:txbx>
                        <wps:bodyPr wrap="square" lIns="0" tIns="0" rIns="0" bIns="0" rtlCol="0">
                          <a:noAutofit/>
                        </wps:bodyPr>
                      </wps:wsp>
                      <wps:wsp>
                        <wps:cNvPr id="212" name="Graphic 212"/>
                        <wps:cNvSpPr/>
                        <wps:spPr>
                          <a:xfrm>
                            <a:off x="3814445" y="6971283"/>
                            <a:ext cx="1617345" cy="716280"/>
                          </a:xfrm>
                          <a:custGeom>
                            <a:avLst/>
                            <a:gdLst/>
                            <a:ahLst/>
                            <a:cxnLst/>
                            <a:rect l="l" t="t" r="r" b="b"/>
                            <a:pathLst>
                              <a:path w="1617345" h="716280">
                                <a:moveTo>
                                  <a:pt x="808354" y="0"/>
                                </a:moveTo>
                                <a:lnTo>
                                  <a:pt x="742314" y="1270"/>
                                </a:lnTo>
                                <a:lnTo>
                                  <a:pt x="677544" y="4445"/>
                                </a:lnTo>
                                <a:lnTo>
                                  <a:pt x="614044" y="10795"/>
                                </a:lnTo>
                                <a:lnTo>
                                  <a:pt x="553084" y="18414"/>
                                </a:lnTo>
                                <a:lnTo>
                                  <a:pt x="494029" y="27939"/>
                                </a:lnTo>
                                <a:lnTo>
                                  <a:pt x="436879" y="40004"/>
                                </a:lnTo>
                                <a:lnTo>
                                  <a:pt x="382904" y="53975"/>
                                </a:lnTo>
                                <a:lnTo>
                                  <a:pt x="330834" y="69214"/>
                                </a:lnTo>
                                <a:lnTo>
                                  <a:pt x="282575" y="86360"/>
                                </a:lnTo>
                                <a:lnTo>
                                  <a:pt x="236854" y="104775"/>
                                </a:lnTo>
                                <a:lnTo>
                                  <a:pt x="194944" y="125095"/>
                                </a:lnTo>
                                <a:lnTo>
                                  <a:pt x="156209" y="146685"/>
                                </a:lnTo>
                                <a:lnTo>
                                  <a:pt x="121284" y="169544"/>
                                </a:lnTo>
                                <a:lnTo>
                                  <a:pt x="90169" y="193675"/>
                                </a:lnTo>
                                <a:lnTo>
                                  <a:pt x="41275" y="245110"/>
                                </a:lnTo>
                                <a:lnTo>
                                  <a:pt x="10794" y="300355"/>
                                </a:lnTo>
                                <a:lnTo>
                                  <a:pt x="0" y="358140"/>
                                </a:lnTo>
                                <a:lnTo>
                                  <a:pt x="2539" y="387350"/>
                                </a:lnTo>
                                <a:lnTo>
                                  <a:pt x="23494" y="444500"/>
                                </a:lnTo>
                                <a:lnTo>
                                  <a:pt x="63500" y="497840"/>
                                </a:lnTo>
                                <a:lnTo>
                                  <a:pt x="121284" y="546735"/>
                                </a:lnTo>
                                <a:lnTo>
                                  <a:pt x="156209" y="569594"/>
                                </a:lnTo>
                                <a:lnTo>
                                  <a:pt x="194944" y="591185"/>
                                </a:lnTo>
                                <a:lnTo>
                                  <a:pt x="236854" y="611505"/>
                                </a:lnTo>
                                <a:lnTo>
                                  <a:pt x="282575" y="629919"/>
                                </a:lnTo>
                                <a:lnTo>
                                  <a:pt x="330834" y="647065"/>
                                </a:lnTo>
                                <a:lnTo>
                                  <a:pt x="382904" y="662940"/>
                                </a:lnTo>
                                <a:lnTo>
                                  <a:pt x="436879" y="676275"/>
                                </a:lnTo>
                                <a:lnTo>
                                  <a:pt x="494029" y="688340"/>
                                </a:lnTo>
                                <a:lnTo>
                                  <a:pt x="553084" y="697865"/>
                                </a:lnTo>
                                <a:lnTo>
                                  <a:pt x="614044" y="706119"/>
                                </a:lnTo>
                                <a:lnTo>
                                  <a:pt x="677544" y="711835"/>
                                </a:lnTo>
                                <a:lnTo>
                                  <a:pt x="742314" y="715010"/>
                                </a:lnTo>
                                <a:lnTo>
                                  <a:pt x="808354" y="716280"/>
                                </a:lnTo>
                                <a:lnTo>
                                  <a:pt x="875029" y="715010"/>
                                </a:lnTo>
                                <a:lnTo>
                                  <a:pt x="939800" y="711835"/>
                                </a:lnTo>
                                <a:lnTo>
                                  <a:pt x="1002664" y="706119"/>
                                </a:lnTo>
                                <a:lnTo>
                                  <a:pt x="1064259" y="697865"/>
                                </a:lnTo>
                                <a:lnTo>
                                  <a:pt x="1123314" y="688340"/>
                                </a:lnTo>
                                <a:lnTo>
                                  <a:pt x="1180464" y="676275"/>
                                </a:lnTo>
                                <a:lnTo>
                                  <a:pt x="1234439" y="662940"/>
                                </a:lnTo>
                                <a:lnTo>
                                  <a:pt x="1285875" y="647065"/>
                                </a:lnTo>
                                <a:lnTo>
                                  <a:pt x="1334769" y="629919"/>
                                </a:lnTo>
                                <a:lnTo>
                                  <a:pt x="1380489" y="611505"/>
                                </a:lnTo>
                                <a:lnTo>
                                  <a:pt x="1422400" y="591185"/>
                                </a:lnTo>
                                <a:lnTo>
                                  <a:pt x="1461134" y="569594"/>
                                </a:lnTo>
                                <a:lnTo>
                                  <a:pt x="1496059" y="546735"/>
                                </a:lnTo>
                                <a:lnTo>
                                  <a:pt x="1526539" y="522605"/>
                                </a:lnTo>
                                <a:lnTo>
                                  <a:pt x="1576069" y="471169"/>
                                </a:lnTo>
                                <a:lnTo>
                                  <a:pt x="1606550" y="416560"/>
                                </a:lnTo>
                                <a:lnTo>
                                  <a:pt x="1617344" y="358140"/>
                                </a:lnTo>
                                <a:lnTo>
                                  <a:pt x="1614169" y="328930"/>
                                </a:lnTo>
                                <a:lnTo>
                                  <a:pt x="1593850" y="272415"/>
                                </a:lnTo>
                                <a:lnTo>
                                  <a:pt x="1553844" y="219075"/>
                                </a:lnTo>
                                <a:lnTo>
                                  <a:pt x="1496059" y="169544"/>
                                </a:lnTo>
                                <a:lnTo>
                                  <a:pt x="1461134" y="146685"/>
                                </a:lnTo>
                                <a:lnTo>
                                  <a:pt x="1422400" y="125095"/>
                                </a:lnTo>
                                <a:lnTo>
                                  <a:pt x="1380489" y="104775"/>
                                </a:lnTo>
                                <a:lnTo>
                                  <a:pt x="1334769" y="86360"/>
                                </a:lnTo>
                                <a:lnTo>
                                  <a:pt x="1285875" y="69214"/>
                                </a:lnTo>
                                <a:lnTo>
                                  <a:pt x="1234439" y="53975"/>
                                </a:lnTo>
                                <a:lnTo>
                                  <a:pt x="1180464" y="40004"/>
                                </a:lnTo>
                                <a:lnTo>
                                  <a:pt x="1123314" y="27939"/>
                                </a:lnTo>
                                <a:lnTo>
                                  <a:pt x="1064259" y="18414"/>
                                </a:lnTo>
                                <a:lnTo>
                                  <a:pt x="1002664" y="10795"/>
                                </a:lnTo>
                                <a:lnTo>
                                  <a:pt x="939800" y="4445"/>
                                </a:lnTo>
                                <a:lnTo>
                                  <a:pt x="875029" y="1270"/>
                                </a:lnTo>
                                <a:lnTo>
                                  <a:pt x="808354" y="0"/>
                                </a:lnTo>
                                <a:close/>
                              </a:path>
                            </a:pathLst>
                          </a:custGeom>
                          <a:solidFill>
                            <a:srgbClr val="4470C4"/>
                          </a:solidFill>
                        </wps:spPr>
                        <wps:bodyPr wrap="square" lIns="0" tIns="0" rIns="0" bIns="0" rtlCol="0">
                          <a:noAutofit/>
                        </wps:bodyPr>
                      </wps:wsp>
                      <wps:wsp>
                        <wps:cNvPr id="213" name="Graphic 213"/>
                        <wps:cNvSpPr/>
                        <wps:spPr>
                          <a:xfrm>
                            <a:off x="3814445" y="6971283"/>
                            <a:ext cx="1617345" cy="716280"/>
                          </a:xfrm>
                          <a:custGeom>
                            <a:avLst/>
                            <a:gdLst/>
                            <a:ahLst/>
                            <a:cxnLst/>
                            <a:rect l="l" t="t" r="r" b="b"/>
                            <a:pathLst>
                              <a:path w="1617345" h="716280">
                                <a:moveTo>
                                  <a:pt x="0" y="358140"/>
                                </a:moveTo>
                                <a:lnTo>
                                  <a:pt x="10794" y="300355"/>
                                </a:lnTo>
                                <a:lnTo>
                                  <a:pt x="41275" y="245110"/>
                                </a:lnTo>
                                <a:lnTo>
                                  <a:pt x="90169" y="193675"/>
                                </a:lnTo>
                                <a:lnTo>
                                  <a:pt x="121284" y="169544"/>
                                </a:lnTo>
                                <a:lnTo>
                                  <a:pt x="156209" y="146685"/>
                                </a:lnTo>
                                <a:lnTo>
                                  <a:pt x="194944" y="125095"/>
                                </a:lnTo>
                                <a:lnTo>
                                  <a:pt x="236854" y="104775"/>
                                </a:lnTo>
                                <a:lnTo>
                                  <a:pt x="282575" y="86360"/>
                                </a:lnTo>
                                <a:lnTo>
                                  <a:pt x="330834" y="69214"/>
                                </a:lnTo>
                                <a:lnTo>
                                  <a:pt x="382904" y="53975"/>
                                </a:lnTo>
                                <a:lnTo>
                                  <a:pt x="436879" y="40004"/>
                                </a:lnTo>
                                <a:lnTo>
                                  <a:pt x="494029" y="27939"/>
                                </a:lnTo>
                                <a:lnTo>
                                  <a:pt x="553084" y="18414"/>
                                </a:lnTo>
                                <a:lnTo>
                                  <a:pt x="614044" y="10795"/>
                                </a:lnTo>
                                <a:lnTo>
                                  <a:pt x="677544" y="4445"/>
                                </a:lnTo>
                                <a:lnTo>
                                  <a:pt x="742314" y="1270"/>
                                </a:lnTo>
                                <a:lnTo>
                                  <a:pt x="808354" y="0"/>
                                </a:lnTo>
                                <a:lnTo>
                                  <a:pt x="875029" y="1270"/>
                                </a:lnTo>
                                <a:lnTo>
                                  <a:pt x="939800" y="4445"/>
                                </a:lnTo>
                                <a:lnTo>
                                  <a:pt x="1002664" y="10795"/>
                                </a:lnTo>
                                <a:lnTo>
                                  <a:pt x="1064259" y="18414"/>
                                </a:lnTo>
                                <a:lnTo>
                                  <a:pt x="1123314" y="27939"/>
                                </a:lnTo>
                                <a:lnTo>
                                  <a:pt x="1180464" y="40004"/>
                                </a:lnTo>
                                <a:lnTo>
                                  <a:pt x="1234439" y="53975"/>
                                </a:lnTo>
                                <a:lnTo>
                                  <a:pt x="1285875" y="69214"/>
                                </a:lnTo>
                                <a:lnTo>
                                  <a:pt x="1334769" y="86360"/>
                                </a:lnTo>
                                <a:lnTo>
                                  <a:pt x="1380489" y="104775"/>
                                </a:lnTo>
                                <a:lnTo>
                                  <a:pt x="1422400" y="125095"/>
                                </a:lnTo>
                                <a:lnTo>
                                  <a:pt x="1461134" y="146685"/>
                                </a:lnTo>
                                <a:lnTo>
                                  <a:pt x="1496059" y="169544"/>
                                </a:lnTo>
                                <a:lnTo>
                                  <a:pt x="1526539" y="193675"/>
                                </a:lnTo>
                                <a:lnTo>
                                  <a:pt x="1576069" y="245110"/>
                                </a:lnTo>
                                <a:lnTo>
                                  <a:pt x="1606550" y="300355"/>
                                </a:lnTo>
                                <a:lnTo>
                                  <a:pt x="1617344" y="358140"/>
                                </a:lnTo>
                                <a:lnTo>
                                  <a:pt x="1614169" y="387350"/>
                                </a:lnTo>
                                <a:lnTo>
                                  <a:pt x="1593850" y="444500"/>
                                </a:lnTo>
                                <a:lnTo>
                                  <a:pt x="1553844" y="497840"/>
                                </a:lnTo>
                                <a:lnTo>
                                  <a:pt x="1496059" y="546735"/>
                                </a:lnTo>
                                <a:lnTo>
                                  <a:pt x="1461134" y="569594"/>
                                </a:lnTo>
                                <a:lnTo>
                                  <a:pt x="1422400" y="591185"/>
                                </a:lnTo>
                                <a:lnTo>
                                  <a:pt x="1380489" y="611505"/>
                                </a:lnTo>
                                <a:lnTo>
                                  <a:pt x="1334769" y="629919"/>
                                </a:lnTo>
                                <a:lnTo>
                                  <a:pt x="1285875" y="647065"/>
                                </a:lnTo>
                                <a:lnTo>
                                  <a:pt x="1234439" y="662940"/>
                                </a:lnTo>
                                <a:lnTo>
                                  <a:pt x="1180464" y="676275"/>
                                </a:lnTo>
                                <a:lnTo>
                                  <a:pt x="1123314" y="688340"/>
                                </a:lnTo>
                                <a:lnTo>
                                  <a:pt x="1064259" y="697865"/>
                                </a:lnTo>
                                <a:lnTo>
                                  <a:pt x="1002664" y="706119"/>
                                </a:lnTo>
                                <a:lnTo>
                                  <a:pt x="939800" y="711835"/>
                                </a:lnTo>
                                <a:lnTo>
                                  <a:pt x="875029" y="715010"/>
                                </a:lnTo>
                                <a:lnTo>
                                  <a:pt x="808354" y="716280"/>
                                </a:lnTo>
                                <a:lnTo>
                                  <a:pt x="742314" y="715010"/>
                                </a:lnTo>
                                <a:lnTo>
                                  <a:pt x="677544" y="711835"/>
                                </a:lnTo>
                                <a:lnTo>
                                  <a:pt x="614044" y="706119"/>
                                </a:lnTo>
                                <a:lnTo>
                                  <a:pt x="553084" y="697865"/>
                                </a:lnTo>
                                <a:lnTo>
                                  <a:pt x="494029" y="688340"/>
                                </a:lnTo>
                                <a:lnTo>
                                  <a:pt x="436879" y="676275"/>
                                </a:lnTo>
                                <a:lnTo>
                                  <a:pt x="382904" y="662940"/>
                                </a:lnTo>
                                <a:lnTo>
                                  <a:pt x="330834" y="647065"/>
                                </a:lnTo>
                                <a:lnTo>
                                  <a:pt x="282575" y="629919"/>
                                </a:lnTo>
                                <a:lnTo>
                                  <a:pt x="236854" y="611505"/>
                                </a:lnTo>
                                <a:lnTo>
                                  <a:pt x="194944" y="591185"/>
                                </a:lnTo>
                                <a:lnTo>
                                  <a:pt x="156209" y="569594"/>
                                </a:lnTo>
                                <a:lnTo>
                                  <a:pt x="121284" y="546735"/>
                                </a:lnTo>
                                <a:lnTo>
                                  <a:pt x="90169" y="522605"/>
                                </a:lnTo>
                                <a:lnTo>
                                  <a:pt x="41275" y="471169"/>
                                </a:lnTo>
                                <a:lnTo>
                                  <a:pt x="10794" y="416560"/>
                                </a:lnTo>
                                <a:lnTo>
                                  <a:pt x="0" y="358140"/>
                                </a:lnTo>
                                <a:close/>
                              </a:path>
                            </a:pathLst>
                          </a:custGeom>
                          <a:ln w="12192">
                            <a:solidFill>
                              <a:srgbClr val="2D528F"/>
                            </a:solidFill>
                            <a:prstDash val="solid"/>
                          </a:ln>
                        </wps:spPr>
                        <wps:bodyPr wrap="square" lIns="0" tIns="0" rIns="0" bIns="0" rtlCol="0">
                          <a:noAutofit/>
                        </wps:bodyPr>
                      </wps:wsp>
                      <wps:wsp>
                        <wps:cNvPr id="214" name="Graphic 214"/>
                        <wps:cNvSpPr/>
                        <wps:spPr>
                          <a:xfrm>
                            <a:off x="3683000" y="1397888"/>
                            <a:ext cx="1548130" cy="733425"/>
                          </a:xfrm>
                          <a:custGeom>
                            <a:avLst/>
                            <a:gdLst/>
                            <a:ahLst/>
                            <a:cxnLst/>
                            <a:rect l="l" t="t" r="r" b="b"/>
                            <a:pathLst>
                              <a:path w="1548130" h="733425">
                                <a:moveTo>
                                  <a:pt x="774064" y="0"/>
                                </a:moveTo>
                                <a:lnTo>
                                  <a:pt x="710564" y="1270"/>
                                </a:lnTo>
                                <a:lnTo>
                                  <a:pt x="648335" y="5079"/>
                                </a:lnTo>
                                <a:lnTo>
                                  <a:pt x="588010" y="10795"/>
                                </a:lnTo>
                                <a:lnTo>
                                  <a:pt x="529589" y="19050"/>
                                </a:lnTo>
                                <a:lnTo>
                                  <a:pt x="472439" y="29210"/>
                                </a:lnTo>
                                <a:lnTo>
                                  <a:pt x="418464" y="41275"/>
                                </a:lnTo>
                                <a:lnTo>
                                  <a:pt x="366395" y="55245"/>
                                </a:lnTo>
                                <a:lnTo>
                                  <a:pt x="316864" y="71120"/>
                                </a:lnTo>
                                <a:lnTo>
                                  <a:pt x="270510" y="88265"/>
                                </a:lnTo>
                                <a:lnTo>
                                  <a:pt x="226695" y="107315"/>
                                </a:lnTo>
                                <a:lnTo>
                                  <a:pt x="186054" y="128270"/>
                                </a:lnTo>
                                <a:lnTo>
                                  <a:pt x="149225" y="150495"/>
                                </a:lnTo>
                                <a:lnTo>
                                  <a:pt x="115570" y="173354"/>
                                </a:lnTo>
                                <a:lnTo>
                                  <a:pt x="86360" y="198120"/>
                                </a:lnTo>
                                <a:lnTo>
                                  <a:pt x="39370" y="250825"/>
                                </a:lnTo>
                                <a:lnTo>
                                  <a:pt x="10160" y="307340"/>
                                </a:lnTo>
                                <a:lnTo>
                                  <a:pt x="0" y="367029"/>
                                </a:lnTo>
                                <a:lnTo>
                                  <a:pt x="2539" y="396875"/>
                                </a:lnTo>
                                <a:lnTo>
                                  <a:pt x="22225" y="454660"/>
                                </a:lnTo>
                                <a:lnTo>
                                  <a:pt x="60960" y="509270"/>
                                </a:lnTo>
                                <a:lnTo>
                                  <a:pt x="115570" y="560070"/>
                                </a:lnTo>
                                <a:lnTo>
                                  <a:pt x="149225" y="582929"/>
                                </a:lnTo>
                                <a:lnTo>
                                  <a:pt x="186054" y="605154"/>
                                </a:lnTo>
                                <a:lnTo>
                                  <a:pt x="226695" y="626110"/>
                                </a:lnTo>
                                <a:lnTo>
                                  <a:pt x="270510" y="645160"/>
                                </a:lnTo>
                                <a:lnTo>
                                  <a:pt x="316864" y="662304"/>
                                </a:lnTo>
                                <a:lnTo>
                                  <a:pt x="366395" y="678179"/>
                                </a:lnTo>
                                <a:lnTo>
                                  <a:pt x="418464" y="692150"/>
                                </a:lnTo>
                                <a:lnTo>
                                  <a:pt x="472439" y="704215"/>
                                </a:lnTo>
                                <a:lnTo>
                                  <a:pt x="529589" y="714375"/>
                                </a:lnTo>
                                <a:lnTo>
                                  <a:pt x="588010" y="722629"/>
                                </a:lnTo>
                                <a:lnTo>
                                  <a:pt x="648335" y="728345"/>
                                </a:lnTo>
                                <a:lnTo>
                                  <a:pt x="710564" y="732154"/>
                                </a:lnTo>
                                <a:lnTo>
                                  <a:pt x="774064" y="733425"/>
                                </a:lnTo>
                                <a:lnTo>
                                  <a:pt x="837564" y="732154"/>
                                </a:lnTo>
                                <a:lnTo>
                                  <a:pt x="899795" y="728345"/>
                                </a:lnTo>
                                <a:lnTo>
                                  <a:pt x="960120" y="722629"/>
                                </a:lnTo>
                                <a:lnTo>
                                  <a:pt x="1018539" y="714375"/>
                                </a:lnTo>
                                <a:lnTo>
                                  <a:pt x="1075689" y="704215"/>
                                </a:lnTo>
                                <a:lnTo>
                                  <a:pt x="1129664" y="692150"/>
                                </a:lnTo>
                                <a:lnTo>
                                  <a:pt x="1181735" y="678179"/>
                                </a:lnTo>
                                <a:lnTo>
                                  <a:pt x="1231264" y="662304"/>
                                </a:lnTo>
                                <a:lnTo>
                                  <a:pt x="1277620" y="645160"/>
                                </a:lnTo>
                                <a:lnTo>
                                  <a:pt x="1321435" y="626110"/>
                                </a:lnTo>
                                <a:lnTo>
                                  <a:pt x="1362075" y="605154"/>
                                </a:lnTo>
                                <a:lnTo>
                                  <a:pt x="1398904" y="582929"/>
                                </a:lnTo>
                                <a:lnTo>
                                  <a:pt x="1432560" y="560070"/>
                                </a:lnTo>
                                <a:lnTo>
                                  <a:pt x="1461770" y="535304"/>
                                </a:lnTo>
                                <a:lnTo>
                                  <a:pt x="1508760" y="482600"/>
                                </a:lnTo>
                                <a:lnTo>
                                  <a:pt x="1537970" y="426085"/>
                                </a:lnTo>
                                <a:lnTo>
                                  <a:pt x="1548129" y="367029"/>
                                </a:lnTo>
                                <a:lnTo>
                                  <a:pt x="1545589" y="336550"/>
                                </a:lnTo>
                                <a:lnTo>
                                  <a:pt x="1525904" y="278765"/>
                                </a:lnTo>
                                <a:lnTo>
                                  <a:pt x="1487170" y="224154"/>
                                </a:lnTo>
                                <a:lnTo>
                                  <a:pt x="1432560" y="173354"/>
                                </a:lnTo>
                                <a:lnTo>
                                  <a:pt x="1398904" y="150495"/>
                                </a:lnTo>
                                <a:lnTo>
                                  <a:pt x="1362075" y="128270"/>
                                </a:lnTo>
                                <a:lnTo>
                                  <a:pt x="1321435" y="107315"/>
                                </a:lnTo>
                                <a:lnTo>
                                  <a:pt x="1277620" y="88265"/>
                                </a:lnTo>
                                <a:lnTo>
                                  <a:pt x="1231264" y="71120"/>
                                </a:lnTo>
                                <a:lnTo>
                                  <a:pt x="1181735" y="55245"/>
                                </a:lnTo>
                                <a:lnTo>
                                  <a:pt x="1129664" y="41275"/>
                                </a:lnTo>
                                <a:lnTo>
                                  <a:pt x="1075689" y="29210"/>
                                </a:lnTo>
                                <a:lnTo>
                                  <a:pt x="1018539" y="19050"/>
                                </a:lnTo>
                                <a:lnTo>
                                  <a:pt x="960120" y="10795"/>
                                </a:lnTo>
                                <a:lnTo>
                                  <a:pt x="899795" y="5079"/>
                                </a:lnTo>
                                <a:lnTo>
                                  <a:pt x="837564" y="1270"/>
                                </a:lnTo>
                                <a:lnTo>
                                  <a:pt x="774064" y="0"/>
                                </a:lnTo>
                                <a:close/>
                              </a:path>
                            </a:pathLst>
                          </a:custGeom>
                          <a:solidFill>
                            <a:srgbClr val="4470C4"/>
                          </a:solidFill>
                        </wps:spPr>
                        <wps:bodyPr wrap="square" lIns="0" tIns="0" rIns="0" bIns="0" rtlCol="0">
                          <a:noAutofit/>
                        </wps:bodyPr>
                      </wps:wsp>
                      <wps:wsp>
                        <wps:cNvPr id="215" name="Graphic 215"/>
                        <wps:cNvSpPr/>
                        <wps:spPr>
                          <a:xfrm>
                            <a:off x="3683000" y="1397888"/>
                            <a:ext cx="1548130" cy="733425"/>
                          </a:xfrm>
                          <a:custGeom>
                            <a:avLst/>
                            <a:gdLst/>
                            <a:ahLst/>
                            <a:cxnLst/>
                            <a:rect l="l" t="t" r="r" b="b"/>
                            <a:pathLst>
                              <a:path w="1548130" h="733425">
                                <a:moveTo>
                                  <a:pt x="0" y="367029"/>
                                </a:moveTo>
                                <a:lnTo>
                                  <a:pt x="10160" y="307340"/>
                                </a:lnTo>
                                <a:lnTo>
                                  <a:pt x="39370" y="250825"/>
                                </a:lnTo>
                                <a:lnTo>
                                  <a:pt x="86360" y="198120"/>
                                </a:lnTo>
                                <a:lnTo>
                                  <a:pt x="115570" y="173354"/>
                                </a:lnTo>
                                <a:lnTo>
                                  <a:pt x="149225" y="150495"/>
                                </a:lnTo>
                                <a:lnTo>
                                  <a:pt x="186054" y="128270"/>
                                </a:lnTo>
                                <a:lnTo>
                                  <a:pt x="226695" y="107315"/>
                                </a:lnTo>
                                <a:lnTo>
                                  <a:pt x="270510" y="88265"/>
                                </a:lnTo>
                                <a:lnTo>
                                  <a:pt x="316864" y="71120"/>
                                </a:lnTo>
                                <a:lnTo>
                                  <a:pt x="366395" y="55245"/>
                                </a:lnTo>
                                <a:lnTo>
                                  <a:pt x="418464" y="41275"/>
                                </a:lnTo>
                                <a:lnTo>
                                  <a:pt x="472439" y="29210"/>
                                </a:lnTo>
                                <a:lnTo>
                                  <a:pt x="529589" y="19050"/>
                                </a:lnTo>
                                <a:lnTo>
                                  <a:pt x="588010" y="10795"/>
                                </a:lnTo>
                                <a:lnTo>
                                  <a:pt x="648335" y="5079"/>
                                </a:lnTo>
                                <a:lnTo>
                                  <a:pt x="710564" y="1270"/>
                                </a:lnTo>
                                <a:lnTo>
                                  <a:pt x="774064" y="0"/>
                                </a:lnTo>
                                <a:lnTo>
                                  <a:pt x="837564" y="1270"/>
                                </a:lnTo>
                                <a:lnTo>
                                  <a:pt x="899795" y="5079"/>
                                </a:lnTo>
                                <a:lnTo>
                                  <a:pt x="960120" y="10795"/>
                                </a:lnTo>
                                <a:lnTo>
                                  <a:pt x="1018539" y="19050"/>
                                </a:lnTo>
                                <a:lnTo>
                                  <a:pt x="1075689" y="29210"/>
                                </a:lnTo>
                                <a:lnTo>
                                  <a:pt x="1129664" y="41275"/>
                                </a:lnTo>
                                <a:lnTo>
                                  <a:pt x="1181735" y="55245"/>
                                </a:lnTo>
                                <a:lnTo>
                                  <a:pt x="1231264" y="71120"/>
                                </a:lnTo>
                                <a:lnTo>
                                  <a:pt x="1277620" y="88265"/>
                                </a:lnTo>
                                <a:lnTo>
                                  <a:pt x="1321435" y="107315"/>
                                </a:lnTo>
                                <a:lnTo>
                                  <a:pt x="1362075" y="128270"/>
                                </a:lnTo>
                                <a:lnTo>
                                  <a:pt x="1398904" y="150495"/>
                                </a:lnTo>
                                <a:lnTo>
                                  <a:pt x="1432560" y="173354"/>
                                </a:lnTo>
                                <a:lnTo>
                                  <a:pt x="1461770" y="198120"/>
                                </a:lnTo>
                                <a:lnTo>
                                  <a:pt x="1508760" y="250825"/>
                                </a:lnTo>
                                <a:lnTo>
                                  <a:pt x="1537970" y="307340"/>
                                </a:lnTo>
                                <a:lnTo>
                                  <a:pt x="1548129" y="367029"/>
                                </a:lnTo>
                                <a:lnTo>
                                  <a:pt x="1545589" y="396875"/>
                                </a:lnTo>
                                <a:lnTo>
                                  <a:pt x="1525904" y="454660"/>
                                </a:lnTo>
                                <a:lnTo>
                                  <a:pt x="1487170" y="509270"/>
                                </a:lnTo>
                                <a:lnTo>
                                  <a:pt x="1432560" y="560070"/>
                                </a:lnTo>
                                <a:lnTo>
                                  <a:pt x="1398904" y="582929"/>
                                </a:lnTo>
                                <a:lnTo>
                                  <a:pt x="1362075" y="605154"/>
                                </a:lnTo>
                                <a:lnTo>
                                  <a:pt x="1321435" y="626110"/>
                                </a:lnTo>
                                <a:lnTo>
                                  <a:pt x="1277620" y="645160"/>
                                </a:lnTo>
                                <a:lnTo>
                                  <a:pt x="1231264" y="662304"/>
                                </a:lnTo>
                                <a:lnTo>
                                  <a:pt x="1181735" y="678179"/>
                                </a:lnTo>
                                <a:lnTo>
                                  <a:pt x="1129664" y="692150"/>
                                </a:lnTo>
                                <a:lnTo>
                                  <a:pt x="1075689" y="704215"/>
                                </a:lnTo>
                                <a:lnTo>
                                  <a:pt x="1018539" y="714375"/>
                                </a:lnTo>
                                <a:lnTo>
                                  <a:pt x="960120" y="722629"/>
                                </a:lnTo>
                                <a:lnTo>
                                  <a:pt x="899795" y="728345"/>
                                </a:lnTo>
                                <a:lnTo>
                                  <a:pt x="837564" y="732154"/>
                                </a:lnTo>
                                <a:lnTo>
                                  <a:pt x="774064" y="733425"/>
                                </a:lnTo>
                                <a:lnTo>
                                  <a:pt x="710564" y="732154"/>
                                </a:lnTo>
                                <a:lnTo>
                                  <a:pt x="648335" y="728345"/>
                                </a:lnTo>
                                <a:lnTo>
                                  <a:pt x="588010" y="722629"/>
                                </a:lnTo>
                                <a:lnTo>
                                  <a:pt x="529589" y="714375"/>
                                </a:lnTo>
                                <a:lnTo>
                                  <a:pt x="472439" y="704215"/>
                                </a:lnTo>
                                <a:lnTo>
                                  <a:pt x="418464" y="692150"/>
                                </a:lnTo>
                                <a:lnTo>
                                  <a:pt x="366395" y="678179"/>
                                </a:lnTo>
                                <a:lnTo>
                                  <a:pt x="316864" y="662304"/>
                                </a:lnTo>
                                <a:lnTo>
                                  <a:pt x="270510" y="645160"/>
                                </a:lnTo>
                                <a:lnTo>
                                  <a:pt x="226695" y="626110"/>
                                </a:lnTo>
                                <a:lnTo>
                                  <a:pt x="186054" y="605154"/>
                                </a:lnTo>
                                <a:lnTo>
                                  <a:pt x="149225" y="582929"/>
                                </a:lnTo>
                                <a:lnTo>
                                  <a:pt x="115570" y="560070"/>
                                </a:lnTo>
                                <a:lnTo>
                                  <a:pt x="86360" y="535304"/>
                                </a:lnTo>
                                <a:lnTo>
                                  <a:pt x="39370" y="482600"/>
                                </a:lnTo>
                                <a:lnTo>
                                  <a:pt x="10160" y="426085"/>
                                </a:lnTo>
                                <a:lnTo>
                                  <a:pt x="0" y="367029"/>
                                </a:lnTo>
                                <a:close/>
                              </a:path>
                            </a:pathLst>
                          </a:custGeom>
                          <a:ln w="12192">
                            <a:solidFill>
                              <a:srgbClr val="2D528F"/>
                            </a:solidFill>
                            <a:prstDash val="solid"/>
                          </a:ln>
                        </wps:spPr>
                        <wps:bodyPr wrap="square" lIns="0" tIns="0" rIns="0" bIns="0" rtlCol="0">
                          <a:noAutofit/>
                        </wps:bodyPr>
                      </wps:wsp>
                      <wps:wsp>
                        <wps:cNvPr id="216" name="Graphic 216"/>
                        <wps:cNvSpPr/>
                        <wps:spPr>
                          <a:xfrm>
                            <a:off x="1616710" y="1545844"/>
                            <a:ext cx="3648710" cy="1638300"/>
                          </a:xfrm>
                          <a:custGeom>
                            <a:avLst/>
                            <a:gdLst/>
                            <a:ahLst/>
                            <a:cxnLst/>
                            <a:rect l="l" t="t" r="r" b="b"/>
                            <a:pathLst>
                              <a:path w="3648710" h="1638300">
                                <a:moveTo>
                                  <a:pt x="1247140" y="0"/>
                                </a:moveTo>
                                <a:lnTo>
                                  <a:pt x="0" y="0"/>
                                </a:lnTo>
                                <a:lnTo>
                                  <a:pt x="0" y="492125"/>
                                </a:lnTo>
                                <a:lnTo>
                                  <a:pt x="1247140" y="492125"/>
                                </a:lnTo>
                                <a:lnTo>
                                  <a:pt x="1247140" y="248920"/>
                                </a:lnTo>
                                <a:lnTo>
                                  <a:pt x="2054225" y="248920"/>
                                </a:lnTo>
                                <a:lnTo>
                                  <a:pt x="2066925" y="242570"/>
                                </a:lnTo>
                                <a:lnTo>
                                  <a:pt x="2054225" y="236220"/>
                                </a:lnTo>
                                <a:lnTo>
                                  <a:pt x="1247140" y="236220"/>
                                </a:lnTo>
                                <a:lnTo>
                                  <a:pt x="1247140" y="0"/>
                                </a:lnTo>
                                <a:close/>
                              </a:path>
                              <a:path w="3648710" h="1638300">
                                <a:moveTo>
                                  <a:pt x="2054225" y="248920"/>
                                </a:moveTo>
                                <a:lnTo>
                                  <a:pt x="1990725" y="248920"/>
                                </a:lnTo>
                                <a:lnTo>
                                  <a:pt x="1990725" y="280670"/>
                                </a:lnTo>
                                <a:lnTo>
                                  <a:pt x="2054225" y="248920"/>
                                </a:lnTo>
                                <a:close/>
                              </a:path>
                              <a:path w="3648710" h="1638300">
                                <a:moveTo>
                                  <a:pt x="1990725" y="204470"/>
                                </a:moveTo>
                                <a:lnTo>
                                  <a:pt x="1990725" y="236220"/>
                                </a:lnTo>
                                <a:lnTo>
                                  <a:pt x="2054225" y="236220"/>
                                </a:lnTo>
                                <a:lnTo>
                                  <a:pt x="1990725" y="204470"/>
                                </a:lnTo>
                                <a:close/>
                              </a:path>
                              <a:path w="3648710" h="1638300">
                                <a:moveTo>
                                  <a:pt x="2871469" y="920750"/>
                                </a:moveTo>
                                <a:lnTo>
                                  <a:pt x="2807969" y="922020"/>
                                </a:lnTo>
                                <a:lnTo>
                                  <a:pt x="2745104" y="925195"/>
                                </a:lnTo>
                                <a:lnTo>
                                  <a:pt x="2684779" y="930910"/>
                                </a:lnTo>
                                <a:lnTo>
                                  <a:pt x="2625725" y="939165"/>
                                </a:lnTo>
                                <a:lnTo>
                                  <a:pt x="2569210" y="948690"/>
                                </a:lnTo>
                                <a:lnTo>
                                  <a:pt x="2514600" y="960755"/>
                                </a:lnTo>
                                <a:lnTo>
                                  <a:pt x="2461894" y="974090"/>
                                </a:lnTo>
                                <a:lnTo>
                                  <a:pt x="2412365" y="989965"/>
                                </a:lnTo>
                                <a:lnTo>
                                  <a:pt x="2365375" y="1007110"/>
                                </a:lnTo>
                                <a:lnTo>
                                  <a:pt x="2322194" y="1025525"/>
                                </a:lnTo>
                                <a:lnTo>
                                  <a:pt x="2281554" y="1045845"/>
                                </a:lnTo>
                                <a:lnTo>
                                  <a:pt x="2244090" y="1067435"/>
                                </a:lnTo>
                                <a:lnTo>
                                  <a:pt x="2210435" y="1090295"/>
                                </a:lnTo>
                                <a:lnTo>
                                  <a:pt x="2155190" y="1139825"/>
                                </a:lnTo>
                                <a:lnTo>
                                  <a:pt x="2117090" y="1193165"/>
                                </a:lnTo>
                                <a:lnTo>
                                  <a:pt x="2096769" y="1250315"/>
                                </a:lnTo>
                                <a:lnTo>
                                  <a:pt x="2094229" y="1279525"/>
                                </a:lnTo>
                                <a:lnTo>
                                  <a:pt x="2096769" y="1308735"/>
                                </a:lnTo>
                                <a:lnTo>
                                  <a:pt x="2117090" y="1365885"/>
                                </a:lnTo>
                                <a:lnTo>
                                  <a:pt x="2155190" y="1419225"/>
                                </a:lnTo>
                                <a:lnTo>
                                  <a:pt x="2210435" y="1468755"/>
                                </a:lnTo>
                                <a:lnTo>
                                  <a:pt x="2244090" y="1491615"/>
                                </a:lnTo>
                                <a:lnTo>
                                  <a:pt x="2281554" y="1513205"/>
                                </a:lnTo>
                                <a:lnTo>
                                  <a:pt x="2322194" y="1533525"/>
                                </a:lnTo>
                                <a:lnTo>
                                  <a:pt x="2365375" y="1551940"/>
                                </a:lnTo>
                                <a:lnTo>
                                  <a:pt x="2412365" y="1569085"/>
                                </a:lnTo>
                                <a:lnTo>
                                  <a:pt x="2461894" y="1584325"/>
                                </a:lnTo>
                                <a:lnTo>
                                  <a:pt x="2514600" y="1598295"/>
                                </a:lnTo>
                                <a:lnTo>
                                  <a:pt x="2569210" y="1610360"/>
                                </a:lnTo>
                                <a:lnTo>
                                  <a:pt x="2625725" y="1619885"/>
                                </a:lnTo>
                                <a:lnTo>
                                  <a:pt x="2684779" y="1628140"/>
                                </a:lnTo>
                                <a:lnTo>
                                  <a:pt x="2745104" y="1633855"/>
                                </a:lnTo>
                                <a:lnTo>
                                  <a:pt x="2807969" y="1637030"/>
                                </a:lnTo>
                                <a:lnTo>
                                  <a:pt x="2871469" y="1638300"/>
                                </a:lnTo>
                                <a:lnTo>
                                  <a:pt x="2934969" y="1637030"/>
                                </a:lnTo>
                                <a:lnTo>
                                  <a:pt x="2997835" y="1633855"/>
                                </a:lnTo>
                                <a:lnTo>
                                  <a:pt x="3058160" y="1628140"/>
                                </a:lnTo>
                                <a:lnTo>
                                  <a:pt x="3117215" y="1619885"/>
                                </a:lnTo>
                                <a:lnTo>
                                  <a:pt x="3173729" y="1610360"/>
                                </a:lnTo>
                                <a:lnTo>
                                  <a:pt x="3228975" y="1598295"/>
                                </a:lnTo>
                                <a:lnTo>
                                  <a:pt x="3281044" y="1584325"/>
                                </a:lnTo>
                                <a:lnTo>
                                  <a:pt x="3330575" y="1569085"/>
                                </a:lnTo>
                                <a:lnTo>
                                  <a:pt x="3377565" y="1551940"/>
                                </a:lnTo>
                                <a:lnTo>
                                  <a:pt x="3421379" y="1533525"/>
                                </a:lnTo>
                                <a:lnTo>
                                  <a:pt x="3461385" y="1513205"/>
                                </a:lnTo>
                                <a:lnTo>
                                  <a:pt x="3498850" y="1491615"/>
                                </a:lnTo>
                                <a:lnTo>
                                  <a:pt x="3532504" y="1468755"/>
                                </a:lnTo>
                                <a:lnTo>
                                  <a:pt x="3587750" y="1419225"/>
                                </a:lnTo>
                                <a:lnTo>
                                  <a:pt x="3625850" y="1365885"/>
                                </a:lnTo>
                                <a:lnTo>
                                  <a:pt x="3646169" y="1308735"/>
                                </a:lnTo>
                                <a:lnTo>
                                  <a:pt x="3648710" y="1279525"/>
                                </a:lnTo>
                                <a:lnTo>
                                  <a:pt x="3646169" y="1250315"/>
                                </a:lnTo>
                                <a:lnTo>
                                  <a:pt x="3625850" y="1193165"/>
                                </a:lnTo>
                                <a:lnTo>
                                  <a:pt x="3587750" y="1139825"/>
                                </a:lnTo>
                                <a:lnTo>
                                  <a:pt x="3532504" y="1090295"/>
                                </a:lnTo>
                                <a:lnTo>
                                  <a:pt x="3498850" y="1067435"/>
                                </a:lnTo>
                                <a:lnTo>
                                  <a:pt x="3461385" y="1045845"/>
                                </a:lnTo>
                                <a:lnTo>
                                  <a:pt x="3420744" y="1025525"/>
                                </a:lnTo>
                                <a:lnTo>
                                  <a:pt x="3377565" y="1007110"/>
                                </a:lnTo>
                                <a:lnTo>
                                  <a:pt x="3330575" y="989965"/>
                                </a:lnTo>
                                <a:lnTo>
                                  <a:pt x="3281044" y="974090"/>
                                </a:lnTo>
                                <a:lnTo>
                                  <a:pt x="3228975" y="960755"/>
                                </a:lnTo>
                                <a:lnTo>
                                  <a:pt x="3173729" y="948690"/>
                                </a:lnTo>
                                <a:lnTo>
                                  <a:pt x="3117215" y="939165"/>
                                </a:lnTo>
                                <a:lnTo>
                                  <a:pt x="3058160" y="930910"/>
                                </a:lnTo>
                                <a:lnTo>
                                  <a:pt x="2997835" y="925195"/>
                                </a:lnTo>
                                <a:lnTo>
                                  <a:pt x="2934969" y="922020"/>
                                </a:lnTo>
                                <a:lnTo>
                                  <a:pt x="2871469" y="920750"/>
                                </a:lnTo>
                                <a:close/>
                              </a:path>
                            </a:pathLst>
                          </a:custGeom>
                          <a:solidFill>
                            <a:srgbClr val="4470C4"/>
                          </a:solidFill>
                        </wps:spPr>
                        <wps:bodyPr wrap="square" lIns="0" tIns="0" rIns="0" bIns="0" rtlCol="0">
                          <a:noAutofit/>
                        </wps:bodyPr>
                      </wps:wsp>
                      <wps:wsp>
                        <wps:cNvPr id="217" name="Graphic 217"/>
                        <wps:cNvSpPr/>
                        <wps:spPr>
                          <a:xfrm>
                            <a:off x="3710940" y="2465958"/>
                            <a:ext cx="1554480" cy="717550"/>
                          </a:xfrm>
                          <a:custGeom>
                            <a:avLst/>
                            <a:gdLst/>
                            <a:ahLst/>
                            <a:cxnLst/>
                            <a:rect l="l" t="t" r="r" b="b"/>
                            <a:pathLst>
                              <a:path w="1554480" h="717550">
                                <a:moveTo>
                                  <a:pt x="0" y="358775"/>
                                </a:moveTo>
                                <a:lnTo>
                                  <a:pt x="10160" y="300354"/>
                                </a:lnTo>
                                <a:lnTo>
                                  <a:pt x="39370" y="245109"/>
                                </a:lnTo>
                                <a:lnTo>
                                  <a:pt x="86995" y="193675"/>
                                </a:lnTo>
                                <a:lnTo>
                                  <a:pt x="149860" y="146684"/>
                                </a:lnTo>
                                <a:lnTo>
                                  <a:pt x="187325" y="125095"/>
                                </a:lnTo>
                                <a:lnTo>
                                  <a:pt x="227330" y="104775"/>
                                </a:lnTo>
                                <a:lnTo>
                                  <a:pt x="271145" y="86359"/>
                                </a:lnTo>
                                <a:lnTo>
                                  <a:pt x="318135" y="69215"/>
                                </a:lnTo>
                                <a:lnTo>
                                  <a:pt x="367664" y="53340"/>
                                </a:lnTo>
                                <a:lnTo>
                                  <a:pt x="419735" y="40004"/>
                                </a:lnTo>
                                <a:lnTo>
                                  <a:pt x="474980" y="27940"/>
                                </a:lnTo>
                                <a:lnTo>
                                  <a:pt x="531495" y="18415"/>
                                </a:lnTo>
                                <a:lnTo>
                                  <a:pt x="590550" y="10159"/>
                                </a:lnTo>
                                <a:lnTo>
                                  <a:pt x="650875" y="4445"/>
                                </a:lnTo>
                                <a:lnTo>
                                  <a:pt x="713739" y="1270"/>
                                </a:lnTo>
                                <a:lnTo>
                                  <a:pt x="777239" y="0"/>
                                </a:lnTo>
                                <a:lnTo>
                                  <a:pt x="840739" y="1270"/>
                                </a:lnTo>
                                <a:lnTo>
                                  <a:pt x="903605" y="4445"/>
                                </a:lnTo>
                                <a:lnTo>
                                  <a:pt x="963930" y="10159"/>
                                </a:lnTo>
                                <a:lnTo>
                                  <a:pt x="1022985" y="18415"/>
                                </a:lnTo>
                                <a:lnTo>
                                  <a:pt x="1079500" y="27940"/>
                                </a:lnTo>
                                <a:lnTo>
                                  <a:pt x="1134110" y="40004"/>
                                </a:lnTo>
                                <a:lnTo>
                                  <a:pt x="1186814" y="53340"/>
                                </a:lnTo>
                                <a:lnTo>
                                  <a:pt x="1236345" y="69215"/>
                                </a:lnTo>
                                <a:lnTo>
                                  <a:pt x="1283335" y="86359"/>
                                </a:lnTo>
                                <a:lnTo>
                                  <a:pt x="1326514" y="104775"/>
                                </a:lnTo>
                                <a:lnTo>
                                  <a:pt x="1367155" y="125095"/>
                                </a:lnTo>
                                <a:lnTo>
                                  <a:pt x="1404620" y="146684"/>
                                </a:lnTo>
                                <a:lnTo>
                                  <a:pt x="1438275" y="169545"/>
                                </a:lnTo>
                                <a:lnTo>
                                  <a:pt x="1515110" y="245109"/>
                                </a:lnTo>
                                <a:lnTo>
                                  <a:pt x="1544320" y="300354"/>
                                </a:lnTo>
                                <a:lnTo>
                                  <a:pt x="1554480" y="358775"/>
                                </a:lnTo>
                                <a:lnTo>
                                  <a:pt x="1551939" y="387984"/>
                                </a:lnTo>
                                <a:lnTo>
                                  <a:pt x="1531620" y="445134"/>
                                </a:lnTo>
                                <a:lnTo>
                                  <a:pt x="1493520" y="498475"/>
                                </a:lnTo>
                                <a:lnTo>
                                  <a:pt x="1438275" y="548004"/>
                                </a:lnTo>
                                <a:lnTo>
                                  <a:pt x="1404620" y="570865"/>
                                </a:lnTo>
                                <a:lnTo>
                                  <a:pt x="1367155" y="592454"/>
                                </a:lnTo>
                                <a:lnTo>
                                  <a:pt x="1326514" y="612775"/>
                                </a:lnTo>
                                <a:lnTo>
                                  <a:pt x="1283335" y="631190"/>
                                </a:lnTo>
                                <a:lnTo>
                                  <a:pt x="1236345" y="648334"/>
                                </a:lnTo>
                                <a:lnTo>
                                  <a:pt x="1186814" y="663575"/>
                                </a:lnTo>
                                <a:lnTo>
                                  <a:pt x="1134110" y="677545"/>
                                </a:lnTo>
                                <a:lnTo>
                                  <a:pt x="1079500" y="689609"/>
                                </a:lnTo>
                                <a:lnTo>
                                  <a:pt x="1022985" y="699134"/>
                                </a:lnTo>
                                <a:lnTo>
                                  <a:pt x="963930" y="707390"/>
                                </a:lnTo>
                                <a:lnTo>
                                  <a:pt x="903605" y="713104"/>
                                </a:lnTo>
                                <a:lnTo>
                                  <a:pt x="840739" y="716279"/>
                                </a:lnTo>
                                <a:lnTo>
                                  <a:pt x="777239" y="717550"/>
                                </a:lnTo>
                                <a:lnTo>
                                  <a:pt x="713739" y="716279"/>
                                </a:lnTo>
                                <a:lnTo>
                                  <a:pt x="650875" y="713104"/>
                                </a:lnTo>
                                <a:lnTo>
                                  <a:pt x="590550" y="707390"/>
                                </a:lnTo>
                                <a:lnTo>
                                  <a:pt x="531495" y="699134"/>
                                </a:lnTo>
                                <a:lnTo>
                                  <a:pt x="474980" y="689609"/>
                                </a:lnTo>
                                <a:lnTo>
                                  <a:pt x="419735" y="677545"/>
                                </a:lnTo>
                                <a:lnTo>
                                  <a:pt x="367664" y="663575"/>
                                </a:lnTo>
                                <a:lnTo>
                                  <a:pt x="318135" y="648334"/>
                                </a:lnTo>
                                <a:lnTo>
                                  <a:pt x="271145" y="631190"/>
                                </a:lnTo>
                                <a:lnTo>
                                  <a:pt x="227330" y="612775"/>
                                </a:lnTo>
                                <a:lnTo>
                                  <a:pt x="187325" y="592454"/>
                                </a:lnTo>
                                <a:lnTo>
                                  <a:pt x="149860" y="570865"/>
                                </a:lnTo>
                                <a:lnTo>
                                  <a:pt x="116205" y="548004"/>
                                </a:lnTo>
                                <a:lnTo>
                                  <a:pt x="39370" y="472440"/>
                                </a:lnTo>
                                <a:lnTo>
                                  <a:pt x="10160" y="417195"/>
                                </a:lnTo>
                                <a:lnTo>
                                  <a:pt x="0" y="358775"/>
                                </a:lnTo>
                                <a:close/>
                              </a:path>
                            </a:pathLst>
                          </a:custGeom>
                          <a:ln w="12191">
                            <a:solidFill>
                              <a:srgbClr val="2D528F"/>
                            </a:solidFill>
                            <a:prstDash val="solid"/>
                          </a:ln>
                        </wps:spPr>
                        <wps:bodyPr wrap="square" lIns="0" tIns="0" rIns="0" bIns="0" rtlCol="0">
                          <a:noAutofit/>
                        </wps:bodyPr>
                      </wps:wsp>
                      <wps:wsp>
                        <wps:cNvPr id="218" name="Graphic 218"/>
                        <wps:cNvSpPr/>
                        <wps:spPr>
                          <a:xfrm>
                            <a:off x="2534285" y="2813304"/>
                            <a:ext cx="2770505" cy="1565275"/>
                          </a:xfrm>
                          <a:custGeom>
                            <a:avLst/>
                            <a:gdLst/>
                            <a:ahLst/>
                            <a:cxnLst/>
                            <a:rect l="l" t="t" r="r" b="b"/>
                            <a:pathLst>
                              <a:path w="2770505" h="1565275">
                                <a:moveTo>
                                  <a:pt x="1104900" y="0"/>
                                </a:moveTo>
                                <a:lnTo>
                                  <a:pt x="1104900" y="31750"/>
                                </a:lnTo>
                                <a:lnTo>
                                  <a:pt x="0" y="31750"/>
                                </a:lnTo>
                                <a:lnTo>
                                  <a:pt x="0" y="44450"/>
                                </a:lnTo>
                                <a:lnTo>
                                  <a:pt x="1104900" y="44450"/>
                                </a:lnTo>
                                <a:lnTo>
                                  <a:pt x="1104900" y="76200"/>
                                </a:lnTo>
                                <a:lnTo>
                                  <a:pt x="1181100" y="38100"/>
                                </a:lnTo>
                                <a:lnTo>
                                  <a:pt x="1104900" y="0"/>
                                </a:lnTo>
                                <a:close/>
                              </a:path>
                              <a:path w="2770505" h="1565275">
                                <a:moveTo>
                                  <a:pt x="1993264" y="847089"/>
                                </a:moveTo>
                                <a:lnTo>
                                  <a:pt x="1929764" y="848359"/>
                                </a:lnTo>
                                <a:lnTo>
                                  <a:pt x="1867535" y="852170"/>
                                </a:lnTo>
                                <a:lnTo>
                                  <a:pt x="1806575" y="857884"/>
                                </a:lnTo>
                                <a:lnTo>
                                  <a:pt x="1748154" y="865504"/>
                                </a:lnTo>
                                <a:lnTo>
                                  <a:pt x="1691004" y="875664"/>
                                </a:lnTo>
                                <a:lnTo>
                                  <a:pt x="1636394" y="887095"/>
                                </a:lnTo>
                                <a:lnTo>
                                  <a:pt x="1584325" y="901064"/>
                                </a:lnTo>
                                <a:lnTo>
                                  <a:pt x="1534794" y="916304"/>
                                </a:lnTo>
                                <a:lnTo>
                                  <a:pt x="1487804" y="933450"/>
                                </a:lnTo>
                                <a:lnTo>
                                  <a:pt x="1443989" y="952500"/>
                                </a:lnTo>
                                <a:lnTo>
                                  <a:pt x="1403350" y="972820"/>
                                </a:lnTo>
                                <a:lnTo>
                                  <a:pt x="1366519" y="994409"/>
                                </a:lnTo>
                                <a:lnTo>
                                  <a:pt x="1332864" y="1017270"/>
                                </a:lnTo>
                                <a:lnTo>
                                  <a:pt x="1303019" y="1041400"/>
                                </a:lnTo>
                                <a:lnTo>
                                  <a:pt x="1256029" y="1092834"/>
                                </a:lnTo>
                                <a:lnTo>
                                  <a:pt x="1226185" y="1148079"/>
                                </a:lnTo>
                                <a:lnTo>
                                  <a:pt x="1216025" y="1206500"/>
                                </a:lnTo>
                                <a:lnTo>
                                  <a:pt x="1218564" y="1235709"/>
                                </a:lnTo>
                                <a:lnTo>
                                  <a:pt x="1238885" y="1292225"/>
                                </a:lnTo>
                                <a:lnTo>
                                  <a:pt x="1277619" y="1346200"/>
                                </a:lnTo>
                                <a:lnTo>
                                  <a:pt x="1332864" y="1395094"/>
                                </a:lnTo>
                                <a:lnTo>
                                  <a:pt x="1366519" y="1417954"/>
                                </a:lnTo>
                                <a:lnTo>
                                  <a:pt x="1403350" y="1439544"/>
                                </a:lnTo>
                                <a:lnTo>
                                  <a:pt x="1443989" y="1459864"/>
                                </a:lnTo>
                                <a:lnTo>
                                  <a:pt x="1487804" y="1478914"/>
                                </a:lnTo>
                                <a:lnTo>
                                  <a:pt x="1534794" y="1496059"/>
                                </a:lnTo>
                                <a:lnTo>
                                  <a:pt x="1584325" y="1511300"/>
                                </a:lnTo>
                                <a:lnTo>
                                  <a:pt x="1636394" y="1525269"/>
                                </a:lnTo>
                                <a:lnTo>
                                  <a:pt x="1691004" y="1536700"/>
                                </a:lnTo>
                                <a:lnTo>
                                  <a:pt x="1748154" y="1546859"/>
                                </a:lnTo>
                                <a:lnTo>
                                  <a:pt x="1806575" y="1554479"/>
                                </a:lnTo>
                                <a:lnTo>
                                  <a:pt x="1867535" y="1560194"/>
                                </a:lnTo>
                                <a:lnTo>
                                  <a:pt x="1929764" y="1564004"/>
                                </a:lnTo>
                                <a:lnTo>
                                  <a:pt x="1993264" y="1565275"/>
                                </a:lnTo>
                                <a:lnTo>
                                  <a:pt x="2057400" y="1564004"/>
                                </a:lnTo>
                                <a:lnTo>
                                  <a:pt x="2119629" y="1560194"/>
                                </a:lnTo>
                                <a:lnTo>
                                  <a:pt x="2180590" y="1554479"/>
                                </a:lnTo>
                                <a:lnTo>
                                  <a:pt x="2239010" y="1546859"/>
                                </a:lnTo>
                                <a:lnTo>
                                  <a:pt x="2296160" y="1536700"/>
                                </a:lnTo>
                                <a:lnTo>
                                  <a:pt x="2350769" y="1525269"/>
                                </a:lnTo>
                                <a:lnTo>
                                  <a:pt x="2402840" y="1511300"/>
                                </a:lnTo>
                                <a:lnTo>
                                  <a:pt x="2452369" y="1496059"/>
                                </a:lnTo>
                                <a:lnTo>
                                  <a:pt x="2499360" y="1478914"/>
                                </a:lnTo>
                                <a:lnTo>
                                  <a:pt x="2543175" y="1459864"/>
                                </a:lnTo>
                                <a:lnTo>
                                  <a:pt x="2583815" y="1439544"/>
                                </a:lnTo>
                                <a:lnTo>
                                  <a:pt x="2620644" y="1417954"/>
                                </a:lnTo>
                                <a:lnTo>
                                  <a:pt x="2654300" y="1395094"/>
                                </a:lnTo>
                                <a:lnTo>
                                  <a:pt x="2684144" y="1370964"/>
                                </a:lnTo>
                                <a:lnTo>
                                  <a:pt x="2731135" y="1319529"/>
                                </a:lnTo>
                                <a:lnTo>
                                  <a:pt x="2760344" y="1264284"/>
                                </a:lnTo>
                                <a:lnTo>
                                  <a:pt x="2770504" y="1206500"/>
                                </a:lnTo>
                                <a:lnTo>
                                  <a:pt x="2767965" y="1176654"/>
                                </a:lnTo>
                                <a:lnTo>
                                  <a:pt x="2748279" y="1120139"/>
                                </a:lnTo>
                                <a:lnTo>
                                  <a:pt x="2709544" y="1066164"/>
                                </a:lnTo>
                                <a:lnTo>
                                  <a:pt x="2654300" y="1017270"/>
                                </a:lnTo>
                                <a:lnTo>
                                  <a:pt x="2620644" y="994409"/>
                                </a:lnTo>
                                <a:lnTo>
                                  <a:pt x="2583815" y="972820"/>
                                </a:lnTo>
                                <a:lnTo>
                                  <a:pt x="2543175" y="952500"/>
                                </a:lnTo>
                                <a:lnTo>
                                  <a:pt x="2499360" y="933450"/>
                                </a:lnTo>
                                <a:lnTo>
                                  <a:pt x="2452369" y="916304"/>
                                </a:lnTo>
                                <a:lnTo>
                                  <a:pt x="2402840" y="901064"/>
                                </a:lnTo>
                                <a:lnTo>
                                  <a:pt x="2350769" y="887095"/>
                                </a:lnTo>
                                <a:lnTo>
                                  <a:pt x="2296160" y="875664"/>
                                </a:lnTo>
                                <a:lnTo>
                                  <a:pt x="2239010" y="865504"/>
                                </a:lnTo>
                                <a:lnTo>
                                  <a:pt x="2180590" y="857884"/>
                                </a:lnTo>
                                <a:lnTo>
                                  <a:pt x="2119629" y="852170"/>
                                </a:lnTo>
                                <a:lnTo>
                                  <a:pt x="2057400" y="848359"/>
                                </a:lnTo>
                                <a:lnTo>
                                  <a:pt x="1993264" y="847089"/>
                                </a:lnTo>
                                <a:close/>
                              </a:path>
                            </a:pathLst>
                          </a:custGeom>
                          <a:solidFill>
                            <a:srgbClr val="4470C4"/>
                          </a:solidFill>
                        </wps:spPr>
                        <wps:bodyPr wrap="square" lIns="0" tIns="0" rIns="0" bIns="0" rtlCol="0">
                          <a:noAutofit/>
                        </wps:bodyPr>
                      </wps:wsp>
                      <wps:wsp>
                        <wps:cNvPr id="219" name="Graphic 219"/>
                        <wps:cNvSpPr/>
                        <wps:spPr>
                          <a:xfrm>
                            <a:off x="3750309" y="3661028"/>
                            <a:ext cx="1554480" cy="718185"/>
                          </a:xfrm>
                          <a:custGeom>
                            <a:avLst/>
                            <a:gdLst/>
                            <a:ahLst/>
                            <a:cxnLst/>
                            <a:rect l="l" t="t" r="r" b="b"/>
                            <a:pathLst>
                              <a:path w="1554480" h="718185">
                                <a:moveTo>
                                  <a:pt x="0" y="359409"/>
                                </a:moveTo>
                                <a:lnTo>
                                  <a:pt x="10160" y="300989"/>
                                </a:lnTo>
                                <a:lnTo>
                                  <a:pt x="40004" y="245744"/>
                                </a:lnTo>
                                <a:lnTo>
                                  <a:pt x="86994" y="194309"/>
                                </a:lnTo>
                                <a:lnTo>
                                  <a:pt x="116839" y="170179"/>
                                </a:lnTo>
                                <a:lnTo>
                                  <a:pt x="150494" y="147320"/>
                                </a:lnTo>
                                <a:lnTo>
                                  <a:pt x="187325" y="125729"/>
                                </a:lnTo>
                                <a:lnTo>
                                  <a:pt x="227964" y="105409"/>
                                </a:lnTo>
                                <a:lnTo>
                                  <a:pt x="271779" y="86359"/>
                                </a:lnTo>
                                <a:lnTo>
                                  <a:pt x="318769" y="69214"/>
                                </a:lnTo>
                                <a:lnTo>
                                  <a:pt x="368300" y="53975"/>
                                </a:lnTo>
                                <a:lnTo>
                                  <a:pt x="420369" y="40004"/>
                                </a:lnTo>
                                <a:lnTo>
                                  <a:pt x="474979" y="28575"/>
                                </a:lnTo>
                                <a:lnTo>
                                  <a:pt x="532129" y="18414"/>
                                </a:lnTo>
                                <a:lnTo>
                                  <a:pt x="590550" y="10795"/>
                                </a:lnTo>
                                <a:lnTo>
                                  <a:pt x="651510" y="5079"/>
                                </a:lnTo>
                                <a:lnTo>
                                  <a:pt x="713739" y="1270"/>
                                </a:lnTo>
                                <a:lnTo>
                                  <a:pt x="777239" y="0"/>
                                </a:lnTo>
                                <a:lnTo>
                                  <a:pt x="841375" y="1270"/>
                                </a:lnTo>
                                <a:lnTo>
                                  <a:pt x="903604" y="5079"/>
                                </a:lnTo>
                                <a:lnTo>
                                  <a:pt x="964564" y="10795"/>
                                </a:lnTo>
                                <a:lnTo>
                                  <a:pt x="1022985" y="18414"/>
                                </a:lnTo>
                                <a:lnTo>
                                  <a:pt x="1080135" y="28575"/>
                                </a:lnTo>
                                <a:lnTo>
                                  <a:pt x="1134744" y="40004"/>
                                </a:lnTo>
                                <a:lnTo>
                                  <a:pt x="1186814" y="53975"/>
                                </a:lnTo>
                                <a:lnTo>
                                  <a:pt x="1236344" y="69214"/>
                                </a:lnTo>
                                <a:lnTo>
                                  <a:pt x="1283335" y="86359"/>
                                </a:lnTo>
                                <a:lnTo>
                                  <a:pt x="1327150" y="105409"/>
                                </a:lnTo>
                                <a:lnTo>
                                  <a:pt x="1367789" y="125729"/>
                                </a:lnTo>
                                <a:lnTo>
                                  <a:pt x="1404619" y="147320"/>
                                </a:lnTo>
                                <a:lnTo>
                                  <a:pt x="1438275" y="170179"/>
                                </a:lnTo>
                                <a:lnTo>
                                  <a:pt x="1468119" y="194309"/>
                                </a:lnTo>
                                <a:lnTo>
                                  <a:pt x="1515110" y="245744"/>
                                </a:lnTo>
                                <a:lnTo>
                                  <a:pt x="1544319" y="300989"/>
                                </a:lnTo>
                                <a:lnTo>
                                  <a:pt x="1554479" y="359409"/>
                                </a:lnTo>
                                <a:lnTo>
                                  <a:pt x="1551939" y="388619"/>
                                </a:lnTo>
                                <a:lnTo>
                                  <a:pt x="1532254" y="445134"/>
                                </a:lnTo>
                                <a:lnTo>
                                  <a:pt x="1493519" y="499109"/>
                                </a:lnTo>
                                <a:lnTo>
                                  <a:pt x="1438275" y="548004"/>
                                </a:lnTo>
                                <a:lnTo>
                                  <a:pt x="1404619" y="570864"/>
                                </a:lnTo>
                                <a:lnTo>
                                  <a:pt x="1367789" y="592454"/>
                                </a:lnTo>
                                <a:lnTo>
                                  <a:pt x="1327150" y="612775"/>
                                </a:lnTo>
                                <a:lnTo>
                                  <a:pt x="1283335" y="631825"/>
                                </a:lnTo>
                                <a:lnTo>
                                  <a:pt x="1236344" y="648969"/>
                                </a:lnTo>
                                <a:lnTo>
                                  <a:pt x="1186814" y="664209"/>
                                </a:lnTo>
                                <a:lnTo>
                                  <a:pt x="1134744" y="678179"/>
                                </a:lnTo>
                                <a:lnTo>
                                  <a:pt x="1080135" y="689609"/>
                                </a:lnTo>
                                <a:lnTo>
                                  <a:pt x="1022985" y="699769"/>
                                </a:lnTo>
                                <a:lnTo>
                                  <a:pt x="964564" y="707389"/>
                                </a:lnTo>
                                <a:lnTo>
                                  <a:pt x="903604" y="713104"/>
                                </a:lnTo>
                                <a:lnTo>
                                  <a:pt x="841375" y="716914"/>
                                </a:lnTo>
                                <a:lnTo>
                                  <a:pt x="777239" y="718184"/>
                                </a:lnTo>
                                <a:lnTo>
                                  <a:pt x="713739" y="716914"/>
                                </a:lnTo>
                                <a:lnTo>
                                  <a:pt x="651510" y="713104"/>
                                </a:lnTo>
                                <a:lnTo>
                                  <a:pt x="590550" y="707389"/>
                                </a:lnTo>
                                <a:lnTo>
                                  <a:pt x="532129" y="699769"/>
                                </a:lnTo>
                                <a:lnTo>
                                  <a:pt x="474979" y="689609"/>
                                </a:lnTo>
                                <a:lnTo>
                                  <a:pt x="420369" y="678179"/>
                                </a:lnTo>
                                <a:lnTo>
                                  <a:pt x="368300" y="664209"/>
                                </a:lnTo>
                                <a:lnTo>
                                  <a:pt x="318769" y="648969"/>
                                </a:lnTo>
                                <a:lnTo>
                                  <a:pt x="271779" y="631825"/>
                                </a:lnTo>
                                <a:lnTo>
                                  <a:pt x="227964" y="612775"/>
                                </a:lnTo>
                                <a:lnTo>
                                  <a:pt x="187325" y="592454"/>
                                </a:lnTo>
                                <a:lnTo>
                                  <a:pt x="150494" y="570864"/>
                                </a:lnTo>
                                <a:lnTo>
                                  <a:pt x="116839" y="548004"/>
                                </a:lnTo>
                                <a:lnTo>
                                  <a:pt x="86994" y="523875"/>
                                </a:lnTo>
                                <a:lnTo>
                                  <a:pt x="40004" y="472439"/>
                                </a:lnTo>
                                <a:lnTo>
                                  <a:pt x="10160" y="417194"/>
                                </a:lnTo>
                                <a:lnTo>
                                  <a:pt x="0" y="359409"/>
                                </a:lnTo>
                                <a:close/>
                              </a:path>
                            </a:pathLst>
                          </a:custGeom>
                          <a:ln w="12191">
                            <a:solidFill>
                              <a:srgbClr val="2D528F"/>
                            </a:solidFill>
                            <a:prstDash val="solid"/>
                          </a:ln>
                        </wps:spPr>
                        <wps:bodyPr wrap="square" lIns="0" tIns="0" rIns="0" bIns="0" rtlCol="0">
                          <a:noAutofit/>
                        </wps:bodyPr>
                      </wps:wsp>
                      <wps:wsp>
                        <wps:cNvPr id="220" name="Graphic 220"/>
                        <wps:cNvSpPr/>
                        <wps:spPr>
                          <a:xfrm>
                            <a:off x="2524760" y="2086864"/>
                            <a:ext cx="1272540" cy="6312535"/>
                          </a:xfrm>
                          <a:custGeom>
                            <a:avLst/>
                            <a:gdLst/>
                            <a:ahLst/>
                            <a:cxnLst/>
                            <a:rect l="l" t="t" r="r" b="b"/>
                            <a:pathLst>
                              <a:path w="1272540" h="6312535">
                                <a:moveTo>
                                  <a:pt x="74294" y="6275070"/>
                                </a:moveTo>
                                <a:lnTo>
                                  <a:pt x="0" y="6275070"/>
                                </a:lnTo>
                                <a:lnTo>
                                  <a:pt x="37464" y="6312535"/>
                                </a:lnTo>
                                <a:lnTo>
                                  <a:pt x="74294" y="6275070"/>
                                </a:lnTo>
                                <a:close/>
                              </a:path>
                              <a:path w="1272540" h="6312535">
                                <a:moveTo>
                                  <a:pt x="55879" y="0"/>
                                </a:moveTo>
                                <a:lnTo>
                                  <a:pt x="18414" y="0"/>
                                </a:lnTo>
                                <a:lnTo>
                                  <a:pt x="18414" y="6275070"/>
                                </a:lnTo>
                                <a:lnTo>
                                  <a:pt x="55879" y="6275070"/>
                                </a:lnTo>
                                <a:lnTo>
                                  <a:pt x="55879" y="3063875"/>
                                </a:lnTo>
                                <a:lnTo>
                                  <a:pt x="1221739" y="3063875"/>
                                </a:lnTo>
                                <a:lnTo>
                                  <a:pt x="1234439" y="3057525"/>
                                </a:lnTo>
                                <a:lnTo>
                                  <a:pt x="1221739" y="3051175"/>
                                </a:lnTo>
                                <a:lnTo>
                                  <a:pt x="55879" y="3051175"/>
                                </a:lnTo>
                                <a:lnTo>
                                  <a:pt x="55879" y="1948180"/>
                                </a:lnTo>
                                <a:lnTo>
                                  <a:pt x="1221739" y="1948180"/>
                                </a:lnTo>
                                <a:lnTo>
                                  <a:pt x="1234439" y="1941830"/>
                                </a:lnTo>
                                <a:lnTo>
                                  <a:pt x="1221739" y="1935480"/>
                                </a:lnTo>
                                <a:lnTo>
                                  <a:pt x="55879" y="1935480"/>
                                </a:lnTo>
                                <a:lnTo>
                                  <a:pt x="55879" y="0"/>
                                </a:lnTo>
                                <a:close/>
                              </a:path>
                              <a:path w="1272540" h="6312535">
                                <a:moveTo>
                                  <a:pt x="1196339" y="4124325"/>
                                </a:moveTo>
                                <a:lnTo>
                                  <a:pt x="1196339" y="4156075"/>
                                </a:lnTo>
                                <a:lnTo>
                                  <a:pt x="91439" y="4156075"/>
                                </a:lnTo>
                                <a:lnTo>
                                  <a:pt x="91439" y="4168775"/>
                                </a:lnTo>
                                <a:lnTo>
                                  <a:pt x="1196339" y="4168775"/>
                                </a:lnTo>
                                <a:lnTo>
                                  <a:pt x="1196339" y="4200525"/>
                                </a:lnTo>
                                <a:lnTo>
                                  <a:pt x="1272539" y="4162425"/>
                                </a:lnTo>
                                <a:lnTo>
                                  <a:pt x="1196339" y="4124325"/>
                                </a:lnTo>
                                <a:close/>
                              </a:path>
                              <a:path w="1272540" h="6312535">
                                <a:moveTo>
                                  <a:pt x="1221739" y="3063875"/>
                                </a:moveTo>
                                <a:lnTo>
                                  <a:pt x="1158239" y="3063875"/>
                                </a:lnTo>
                                <a:lnTo>
                                  <a:pt x="1158239" y="3095625"/>
                                </a:lnTo>
                                <a:lnTo>
                                  <a:pt x="1221739" y="3063875"/>
                                </a:lnTo>
                                <a:close/>
                              </a:path>
                              <a:path w="1272540" h="6312535">
                                <a:moveTo>
                                  <a:pt x="1158239" y="3019425"/>
                                </a:moveTo>
                                <a:lnTo>
                                  <a:pt x="1158239" y="3051175"/>
                                </a:lnTo>
                                <a:lnTo>
                                  <a:pt x="1221739" y="3051175"/>
                                </a:lnTo>
                                <a:lnTo>
                                  <a:pt x="1158239" y="3019425"/>
                                </a:lnTo>
                                <a:close/>
                              </a:path>
                              <a:path w="1272540" h="6312535">
                                <a:moveTo>
                                  <a:pt x="1221739" y="1948180"/>
                                </a:moveTo>
                                <a:lnTo>
                                  <a:pt x="1158239" y="1948180"/>
                                </a:lnTo>
                                <a:lnTo>
                                  <a:pt x="1158239" y="1979930"/>
                                </a:lnTo>
                                <a:lnTo>
                                  <a:pt x="1221739" y="1948180"/>
                                </a:lnTo>
                                <a:close/>
                              </a:path>
                              <a:path w="1272540" h="6312535">
                                <a:moveTo>
                                  <a:pt x="1158239" y="1903730"/>
                                </a:moveTo>
                                <a:lnTo>
                                  <a:pt x="1158239" y="1935480"/>
                                </a:lnTo>
                                <a:lnTo>
                                  <a:pt x="1221739" y="1935480"/>
                                </a:lnTo>
                                <a:lnTo>
                                  <a:pt x="1158239" y="1903730"/>
                                </a:lnTo>
                                <a:close/>
                              </a:path>
                            </a:pathLst>
                          </a:custGeom>
                          <a:solidFill>
                            <a:srgbClr val="4470C4"/>
                          </a:solidFill>
                        </wps:spPr>
                        <wps:bodyPr wrap="square" lIns="0" tIns="0" rIns="0" bIns="0" rtlCol="0">
                          <a:noAutofit/>
                        </wps:bodyPr>
                      </wps:wsp>
                      <wps:wsp>
                        <wps:cNvPr id="221" name="Graphic 221"/>
                        <wps:cNvSpPr/>
                        <wps:spPr>
                          <a:xfrm>
                            <a:off x="2524760" y="2086864"/>
                            <a:ext cx="74295" cy="6312535"/>
                          </a:xfrm>
                          <a:custGeom>
                            <a:avLst/>
                            <a:gdLst/>
                            <a:ahLst/>
                            <a:cxnLst/>
                            <a:rect l="l" t="t" r="r" b="b"/>
                            <a:pathLst>
                              <a:path w="74295" h="6312535">
                                <a:moveTo>
                                  <a:pt x="0" y="6275070"/>
                                </a:moveTo>
                                <a:lnTo>
                                  <a:pt x="18414" y="6275070"/>
                                </a:lnTo>
                                <a:lnTo>
                                  <a:pt x="18414" y="0"/>
                                </a:lnTo>
                                <a:lnTo>
                                  <a:pt x="55879" y="0"/>
                                </a:lnTo>
                                <a:lnTo>
                                  <a:pt x="55879" y="6275070"/>
                                </a:lnTo>
                                <a:lnTo>
                                  <a:pt x="74294" y="6275070"/>
                                </a:lnTo>
                                <a:lnTo>
                                  <a:pt x="37464" y="6312535"/>
                                </a:lnTo>
                                <a:lnTo>
                                  <a:pt x="0" y="6275070"/>
                                </a:lnTo>
                                <a:close/>
                              </a:path>
                            </a:pathLst>
                          </a:custGeom>
                          <a:ln w="12192">
                            <a:solidFill>
                              <a:srgbClr val="2D528F"/>
                            </a:solidFill>
                            <a:prstDash val="solid"/>
                          </a:ln>
                        </wps:spPr>
                        <wps:bodyPr wrap="square" lIns="0" tIns="0" rIns="0" bIns="0" rtlCol="0">
                          <a:noAutofit/>
                        </wps:bodyPr>
                      </wps:wsp>
                      <wps:wsp>
                        <wps:cNvPr id="222" name="Graphic 222"/>
                        <wps:cNvSpPr/>
                        <wps:spPr>
                          <a:xfrm>
                            <a:off x="2585720" y="7306564"/>
                            <a:ext cx="1193165" cy="1123315"/>
                          </a:xfrm>
                          <a:custGeom>
                            <a:avLst/>
                            <a:gdLst/>
                            <a:ahLst/>
                            <a:cxnLst/>
                            <a:rect l="l" t="t" r="r" b="b"/>
                            <a:pathLst>
                              <a:path w="1193165" h="1123315">
                                <a:moveTo>
                                  <a:pt x="1104900" y="0"/>
                                </a:moveTo>
                                <a:lnTo>
                                  <a:pt x="1104900" y="31750"/>
                                </a:lnTo>
                                <a:lnTo>
                                  <a:pt x="0" y="31750"/>
                                </a:lnTo>
                                <a:lnTo>
                                  <a:pt x="0" y="44450"/>
                                </a:lnTo>
                                <a:lnTo>
                                  <a:pt x="1104900" y="44450"/>
                                </a:lnTo>
                                <a:lnTo>
                                  <a:pt x="1104900" y="76200"/>
                                </a:lnTo>
                                <a:lnTo>
                                  <a:pt x="1181100" y="38100"/>
                                </a:lnTo>
                                <a:lnTo>
                                  <a:pt x="1104900" y="0"/>
                                </a:lnTo>
                                <a:close/>
                              </a:path>
                              <a:path w="1193165" h="1123315">
                                <a:moveTo>
                                  <a:pt x="1116965" y="1047115"/>
                                </a:moveTo>
                                <a:lnTo>
                                  <a:pt x="1116965" y="1078865"/>
                                </a:lnTo>
                                <a:lnTo>
                                  <a:pt x="12065" y="1078865"/>
                                </a:lnTo>
                                <a:lnTo>
                                  <a:pt x="12065" y="1091565"/>
                                </a:lnTo>
                                <a:lnTo>
                                  <a:pt x="1116965" y="1091565"/>
                                </a:lnTo>
                                <a:lnTo>
                                  <a:pt x="1116965" y="1123315"/>
                                </a:lnTo>
                                <a:lnTo>
                                  <a:pt x="1193165" y="1085215"/>
                                </a:lnTo>
                                <a:lnTo>
                                  <a:pt x="1116965" y="1047115"/>
                                </a:lnTo>
                                <a:close/>
                              </a:path>
                            </a:pathLst>
                          </a:custGeom>
                          <a:solidFill>
                            <a:srgbClr val="4470C4"/>
                          </a:solidFill>
                        </wps:spPr>
                        <wps:bodyPr wrap="square" lIns="0" tIns="0" rIns="0" bIns="0" rtlCol="0">
                          <a:noAutofit/>
                        </wps:bodyPr>
                      </wps:wsp>
                      <wps:wsp>
                        <wps:cNvPr id="223" name="Graphic 223"/>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224" name="Graphic 224"/>
                        <wps:cNvSpPr/>
                        <wps:spPr>
                          <a:xfrm>
                            <a:off x="3823334" y="4775072"/>
                            <a:ext cx="1554480" cy="716280"/>
                          </a:xfrm>
                          <a:custGeom>
                            <a:avLst/>
                            <a:gdLst/>
                            <a:ahLst/>
                            <a:cxnLst/>
                            <a:rect l="l" t="t" r="r" b="b"/>
                            <a:pathLst>
                              <a:path w="1554480" h="716280">
                                <a:moveTo>
                                  <a:pt x="777239" y="0"/>
                                </a:moveTo>
                                <a:lnTo>
                                  <a:pt x="713104" y="1270"/>
                                </a:lnTo>
                                <a:lnTo>
                                  <a:pt x="650875" y="5080"/>
                                </a:lnTo>
                                <a:lnTo>
                                  <a:pt x="589914" y="10795"/>
                                </a:lnTo>
                                <a:lnTo>
                                  <a:pt x="531494" y="18414"/>
                                </a:lnTo>
                                <a:lnTo>
                                  <a:pt x="474344" y="28575"/>
                                </a:lnTo>
                                <a:lnTo>
                                  <a:pt x="419735" y="40005"/>
                                </a:lnTo>
                                <a:lnTo>
                                  <a:pt x="367664" y="53975"/>
                                </a:lnTo>
                                <a:lnTo>
                                  <a:pt x="318135" y="69214"/>
                                </a:lnTo>
                                <a:lnTo>
                                  <a:pt x="271144" y="86360"/>
                                </a:lnTo>
                                <a:lnTo>
                                  <a:pt x="227329" y="105410"/>
                                </a:lnTo>
                                <a:lnTo>
                                  <a:pt x="186689" y="125095"/>
                                </a:lnTo>
                                <a:lnTo>
                                  <a:pt x="149860" y="146685"/>
                                </a:lnTo>
                                <a:lnTo>
                                  <a:pt x="116204" y="169545"/>
                                </a:lnTo>
                                <a:lnTo>
                                  <a:pt x="86360" y="193675"/>
                                </a:lnTo>
                                <a:lnTo>
                                  <a:pt x="39369" y="245110"/>
                                </a:lnTo>
                                <a:lnTo>
                                  <a:pt x="10160" y="300355"/>
                                </a:lnTo>
                                <a:lnTo>
                                  <a:pt x="0" y="358139"/>
                                </a:lnTo>
                                <a:lnTo>
                                  <a:pt x="2539" y="387985"/>
                                </a:lnTo>
                                <a:lnTo>
                                  <a:pt x="22225" y="444500"/>
                                </a:lnTo>
                                <a:lnTo>
                                  <a:pt x="60960" y="497839"/>
                                </a:lnTo>
                                <a:lnTo>
                                  <a:pt x="116204" y="546735"/>
                                </a:lnTo>
                                <a:lnTo>
                                  <a:pt x="149860" y="569595"/>
                                </a:lnTo>
                                <a:lnTo>
                                  <a:pt x="186689" y="591185"/>
                                </a:lnTo>
                                <a:lnTo>
                                  <a:pt x="227329" y="611505"/>
                                </a:lnTo>
                                <a:lnTo>
                                  <a:pt x="271144" y="630555"/>
                                </a:lnTo>
                                <a:lnTo>
                                  <a:pt x="318135" y="647064"/>
                                </a:lnTo>
                                <a:lnTo>
                                  <a:pt x="367664" y="662939"/>
                                </a:lnTo>
                                <a:lnTo>
                                  <a:pt x="419735" y="676275"/>
                                </a:lnTo>
                                <a:lnTo>
                                  <a:pt x="474344" y="688339"/>
                                </a:lnTo>
                                <a:lnTo>
                                  <a:pt x="531494" y="698500"/>
                                </a:lnTo>
                                <a:lnTo>
                                  <a:pt x="589914" y="706120"/>
                                </a:lnTo>
                                <a:lnTo>
                                  <a:pt x="650875" y="711835"/>
                                </a:lnTo>
                                <a:lnTo>
                                  <a:pt x="713104" y="715010"/>
                                </a:lnTo>
                                <a:lnTo>
                                  <a:pt x="777239" y="716280"/>
                                </a:lnTo>
                                <a:lnTo>
                                  <a:pt x="840739" y="715010"/>
                                </a:lnTo>
                                <a:lnTo>
                                  <a:pt x="902969" y="711835"/>
                                </a:lnTo>
                                <a:lnTo>
                                  <a:pt x="963929" y="706120"/>
                                </a:lnTo>
                                <a:lnTo>
                                  <a:pt x="1022350" y="698500"/>
                                </a:lnTo>
                                <a:lnTo>
                                  <a:pt x="1079500" y="688339"/>
                                </a:lnTo>
                                <a:lnTo>
                                  <a:pt x="1134110" y="676275"/>
                                </a:lnTo>
                                <a:lnTo>
                                  <a:pt x="1186179" y="662939"/>
                                </a:lnTo>
                                <a:lnTo>
                                  <a:pt x="1235710" y="647064"/>
                                </a:lnTo>
                                <a:lnTo>
                                  <a:pt x="1282700" y="630555"/>
                                </a:lnTo>
                                <a:lnTo>
                                  <a:pt x="1326514" y="611505"/>
                                </a:lnTo>
                                <a:lnTo>
                                  <a:pt x="1367154" y="591185"/>
                                </a:lnTo>
                                <a:lnTo>
                                  <a:pt x="1403985" y="569595"/>
                                </a:lnTo>
                                <a:lnTo>
                                  <a:pt x="1437639" y="546735"/>
                                </a:lnTo>
                                <a:lnTo>
                                  <a:pt x="1467485" y="522605"/>
                                </a:lnTo>
                                <a:lnTo>
                                  <a:pt x="1514475" y="471805"/>
                                </a:lnTo>
                                <a:lnTo>
                                  <a:pt x="1544319" y="416560"/>
                                </a:lnTo>
                                <a:lnTo>
                                  <a:pt x="1554479" y="358139"/>
                                </a:lnTo>
                                <a:lnTo>
                                  <a:pt x="1551939" y="328930"/>
                                </a:lnTo>
                                <a:lnTo>
                                  <a:pt x="1531619" y="272414"/>
                                </a:lnTo>
                                <a:lnTo>
                                  <a:pt x="1492885" y="219075"/>
                                </a:lnTo>
                                <a:lnTo>
                                  <a:pt x="1437639" y="169545"/>
                                </a:lnTo>
                                <a:lnTo>
                                  <a:pt x="1403985" y="146685"/>
                                </a:lnTo>
                                <a:lnTo>
                                  <a:pt x="1367154" y="125095"/>
                                </a:lnTo>
                                <a:lnTo>
                                  <a:pt x="1326514" y="105410"/>
                                </a:lnTo>
                                <a:lnTo>
                                  <a:pt x="1282700" y="86360"/>
                                </a:lnTo>
                                <a:lnTo>
                                  <a:pt x="1235710" y="69214"/>
                                </a:lnTo>
                                <a:lnTo>
                                  <a:pt x="1186179" y="53975"/>
                                </a:lnTo>
                                <a:lnTo>
                                  <a:pt x="1134110" y="40005"/>
                                </a:lnTo>
                                <a:lnTo>
                                  <a:pt x="1079500" y="28575"/>
                                </a:lnTo>
                                <a:lnTo>
                                  <a:pt x="1022350" y="18414"/>
                                </a:lnTo>
                                <a:lnTo>
                                  <a:pt x="963929" y="10795"/>
                                </a:lnTo>
                                <a:lnTo>
                                  <a:pt x="902969" y="5080"/>
                                </a:lnTo>
                                <a:lnTo>
                                  <a:pt x="840739" y="1270"/>
                                </a:lnTo>
                                <a:lnTo>
                                  <a:pt x="777239" y="0"/>
                                </a:lnTo>
                                <a:close/>
                              </a:path>
                            </a:pathLst>
                          </a:custGeom>
                          <a:solidFill>
                            <a:srgbClr val="4470C4"/>
                          </a:solidFill>
                        </wps:spPr>
                        <wps:bodyPr wrap="square" lIns="0" tIns="0" rIns="0" bIns="0" rtlCol="0">
                          <a:noAutofit/>
                        </wps:bodyPr>
                      </wps:wsp>
                      <wps:wsp>
                        <wps:cNvPr id="225" name="Graphic 225"/>
                        <wps:cNvSpPr/>
                        <wps:spPr>
                          <a:xfrm>
                            <a:off x="3823334" y="4775072"/>
                            <a:ext cx="1554480" cy="716280"/>
                          </a:xfrm>
                          <a:custGeom>
                            <a:avLst/>
                            <a:gdLst/>
                            <a:ahLst/>
                            <a:cxnLst/>
                            <a:rect l="l" t="t" r="r" b="b"/>
                            <a:pathLst>
                              <a:path w="1554480" h="716280">
                                <a:moveTo>
                                  <a:pt x="0" y="358139"/>
                                </a:moveTo>
                                <a:lnTo>
                                  <a:pt x="10160" y="300355"/>
                                </a:lnTo>
                                <a:lnTo>
                                  <a:pt x="39369" y="245110"/>
                                </a:lnTo>
                                <a:lnTo>
                                  <a:pt x="86360" y="193675"/>
                                </a:lnTo>
                                <a:lnTo>
                                  <a:pt x="116204" y="169545"/>
                                </a:lnTo>
                                <a:lnTo>
                                  <a:pt x="149860" y="146685"/>
                                </a:lnTo>
                                <a:lnTo>
                                  <a:pt x="186689" y="125095"/>
                                </a:lnTo>
                                <a:lnTo>
                                  <a:pt x="227329" y="105410"/>
                                </a:lnTo>
                                <a:lnTo>
                                  <a:pt x="271144" y="86360"/>
                                </a:lnTo>
                                <a:lnTo>
                                  <a:pt x="318135" y="69214"/>
                                </a:lnTo>
                                <a:lnTo>
                                  <a:pt x="367664" y="53975"/>
                                </a:lnTo>
                                <a:lnTo>
                                  <a:pt x="419735" y="40005"/>
                                </a:lnTo>
                                <a:lnTo>
                                  <a:pt x="474344" y="28575"/>
                                </a:lnTo>
                                <a:lnTo>
                                  <a:pt x="531494" y="18414"/>
                                </a:lnTo>
                                <a:lnTo>
                                  <a:pt x="589914" y="10795"/>
                                </a:lnTo>
                                <a:lnTo>
                                  <a:pt x="650875" y="5080"/>
                                </a:lnTo>
                                <a:lnTo>
                                  <a:pt x="713104" y="1270"/>
                                </a:lnTo>
                                <a:lnTo>
                                  <a:pt x="777239" y="0"/>
                                </a:lnTo>
                                <a:lnTo>
                                  <a:pt x="840739" y="1270"/>
                                </a:lnTo>
                                <a:lnTo>
                                  <a:pt x="902969" y="5080"/>
                                </a:lnTo>
                                <a:lnTo>
                                  <a:pt x="963929" y="10795"/>
                                </a:lnTo>
                                <a:lnTo>
                                  <a:pt x="1022350" y="18414"/>
                                </a:lnTo>
                                <a:lnTo>
                                  <a:pt x="1079500" y="28575"/>
                                </a:lnTo>
                                <a:lnTo>
                                  <a:pt x="1134110" y="40005"/>
                                </a:lnTo>
                                <a:lnTo>
                                  <a:pt x="1186179" y="53975"/>
                                </a:lnTo>
                                <a:lnTo>
                                  <a:pt x="1235710" y="69214"/>
                                </a:lnTo>
                                <a:lnTo>
                                  <a:pt x="1282700" y="86360"/>
                                </a:lnTo>
                                <a:lnTo>
                                  <a:pt x="1326514" y="105410"/>
                                </a:lnTo>
                                <a:lnTo>
                                  <a:pt x="1367154" y="125095"/>
                                </a:lnTo>
                                <a:lnTo>
                                  <a:pt x="1403985" y="146685"/>
                                </a:lnTo>
                                <a:lnTo>
                                  <a:pt x="1437639" y="169545"/>
                                </a:lnTo>
                                <a:lnTo>
                                  <a:pt x="1467485" y="193675"/>
                                </a:lnTo>
                                <a:lnTo>
                                  <a:pt x="1514475" y="245110"/>
                                </a:lnTo>
                                <a:lnTo>
                                  <a:pt x="1544319" y="300355"/>
                                </a:lnTo>
                                <a:lnTo>
                                  <a:pt x="1554479" y="358139"/>
                                </a:lnTo>
                                <a:lnTo>
                                  <a:pt x="1551939" y="387985"/>
                                </a:lnTo>
                                <a:lnTo>
                                  <a:pt x="1531619" y="444500"/>
                                </a:lnTo>
                                <a:lnTo>
                                  <a:pt x="1492885" y="497839"/>
                                </a:lnTo>
                                <a:lnTo>
                                  <a:pt x="1437639" y="546735"/>
                                </a:lnTo>
                                <a:lnTo>
                                  <a:pt x="1403985" y="569595"/>
                                </a:lnTo>
                                <a:lnTo>
                                  <a:pt x="1367154" y="591185"/>
                                </a:lnTo>
                                <a:lnTo>
                                  <a:pt x="1326514" y="611505"/>
                                </a:lnTo>
                                <a:lnTo>
                                  <a:pt x="1282700" y="630555"/>
                                </a:lnTo>
                                <a:lnTo>
                                  <a:pt x="1235710" y="647064"/>
                                </a:lnTo>
                                <a:lnTo>
                                  <a:pt x="1186179" y="662939"/>
                                </a:lnTo>
                                <a:lnTo>
                                  <a:pt x="1134110" y="676275"/>
                                </a:lnTo>
                                <a:lnTo>
                                  <a:pt x="1079500" y="688339"/>
                                </a:lnTo>
                                <a:lnTo>
                                  <a:pt x="1022350" y="698500"/>
                                </a:lnTo>
                                <a:lnTo>
                                  <a:pt x="963929" y="706120"/>
                                </a:lnTo>
                                <a:lnTo>
                                  <a:pt x="902969" y="711835"/>
                                </a:lnTo>
                                <a:lnTo>
                                  <a:pt x="840739" y="715010"/>
                                </a:lnTo>
                                <a:lnTo>
                                  <a:pt x="777239" y="716280"/>
                                </a:lnTo>
                                <a:lnTo>
                                  <a:pt x="713104" y="715010"/>
                                </a:lnTo>
                                <a:lnTo>
                                  <a:pt x="650875" y="711835"/>
                                </a:lnTo>
                                <a:lnTo>
                                  <a:pt x="589914" y="706120"/>
                                </a:lnTo>
                                <a:lnTo>
                                  <a:pt x="531494" y="698500"/>
                                </a:lnTo>
                                <a:lnTo>
                                  <a:pt x="474344" y="688339"/>
                                </a:lnTo>
                                <a:lnTo>
                                  <a:pt x="419735" y="676275"/>
                                </a:lnTo>
                                <a:lnTo>
                                  <a:pt x="367664" y="662939"/>
                                </a:lnTo>
                                <a:lnTo>
                                  <a:pt x="318135" y="647064"/>
                                </a:lnTo>
                                <a:lnTo>
                                  <a:pt x="271144" y="630555"/>
                                </a:lnTo>
                                <a:lnTo>
                                  <a:pt x="227329" y="611505"/>
                                </a:lnTo>
                                <a:lnTo>
                                  <a:pt x="186689" y="591185"/>
                                </a:lnTo>
                                <a:lnTo>
                                  <a:pt x="149860" y="569595"/>
                                </a:lnTo>
                                <a:lnTo>
                                  <a:pt x="116204" y="546735"/>
                                </a:lnTo>
                                <a:lnTo>
                                  <a:pt x="86360" y="522605"/>
                                </a:lnTo>
                                <a:lnTo>
                                  <a:pt x="39369" y="471805"/>
                                </a:lnTo>
                                <a:lnTo>
                                  <a:pt x="10160" y="416560"/>
                                </a:lnTo>
                                <a:lnTo>
                                  <a:pt x="0" y="358139"/>
                                </a:lnTo>
                                <a:close/>
                              </a:path>
                            </a:pathLst>
                          </a:custGeom>
                          <a:ln w="12192">
                            <a:solidFill>
                              <a:srgbClr val="2D528F"/>
                            </a:solidFill>
                            <a:prstDash val="solid"/>
                          </a:ln>
                        </wps:spPr>
                        <wps:bodyPr wrap="square" lIns="0" tIns="0" rIns="0" bIns="0" rtlCol="0">
                          <a:noAutofit/>
                        </wps:bodyPr>
                      </wps:wsp>
                      <wps:wsp>
                        <wps:cNvPr id="226" name="Graphic 226"/>
                        <wps:cNvSpPr/>
                        <wps:spPr>
                          <a:xfrm>
                            <a:off x="3876675" y="5857113"/>
                            <a:ext cx="1554480" cy="716280"/>
                          </a:xfrm>
                          <a:custGeom>
                            <a:avLst/>
                            <a:gdLst/>
                            <a:ahLst/>
                            <a:cxnLst/>
                            <a:rect l="l" t="t" r="r" b="b"/>
                            <a:pathLst>
                              <a:path w="1554480" h="716280">
                                <a:moveTo>
                                  <a:pt x="777239" y="0"/>
                                </a:moveTo>
                                <a:lnTo>
                                  <a:pt x="713104" y="1270"/>
                                </a:lnTo>
                                <a:lnTo>
                                  <a:pt x="650875" y="4445"/>
                                </a:lnTo>
                                <a:lnTo>
                                  <a:pt x="589914" y="10160"/>
                                </a:lnTo>
                                <a:lnTo>
                                  <a:pt x="531495" y="17780"/>
                                </a:lnTo>
                                <a:lnTo>
                                  <a:pt x="474345" y="27940"/>
                                </a:lnTo>
                                <a:lnTo>
                                  <a:pt x="419735" y="40005"/>
                                </a:lnTo>
                                <a:lnTo>
                                  <a:pt x="367664" y="53340"/>
                                </a:lnTo>
                                <a:lnTo>
                                  <a:pt x="318135" y="69215"/>
                                </a:lnTo>
                                <a:lnTo>
                                  <a:pt x="271145" y="85725"/>
                                </a:lnTo>
                                <a:lnTo>
                                  <a:pt x="227329" y="104775"/>
                                </a:lnTo>
                                <a:lnTo>
                                  <a:pt x="186689" y="125095"/>
                                </a:lnTo>
                                <a:lnTo>
                                  <a:pt x="149860" y="146685"/>
                                </a:lnTo>
                                <a:lnTo>
                                  <a:pt x="116204" y="169545"/>
                                </a:lnTo>
                                <a:lnTo>
                                  <a:pt x="86360" y="193675"/>
                                </a:lnTo>
                                <a:lnTo>
                                  <a:pt x="39370" y="244475"/>
                                </a:lnTo>
                                <a:lnTo>
                                  <a:pt x="10160" y="299720"/>
                                </a:lnTo>
                                <a:lnTo>
                                  <a:pt x="0" y="358140"/>
                                </a:lnTo>
                                <a:lnTo>
                                  <a:pt x="2539" y="387350"/>
                                </a:lnTo>
                                <a:lnTo>
                                  <a:pt x="22225" y="443865"/>
                                </a:lnTo>
                                <a:lnTo>
                                  <a:pt x="60960" y="497205"/>
                                </a:lnTo>
                                <a:lnTo>
                                  <a:pt x="116204" y="546735"/>
                                </a:lnTo>
                                <a:lnTo>
                                  <a:pt x="149860" y="569595"/>
                                </a:lnTo>
                                <a:lnTo>
                                  <a:pt x="186689" y="591185"/>
                                </a:lnTo>
                                <a:lnTo>
                                  <a:pt x="227329" y="610870"/>
                                </a:lnTo>
                                <a:lnTo>
                                  <a:pt x="271145" y="629920"/>
                                </a:lnTo>
                                <a:lnTo>
                                  <a:pt x="318135" y="647065"/>
                                </a:lnTo>
                                <a:lnTo>
                                  <a:pt x="367664" y="662305"/>
                                </a:lnTo>
                                <a:lnTo>
                                  <a:pt x="419735" y="676275"/>
                                </a:lnTo>
                                <a:lnTo>
                                  <a:pt x="474345" y="687705"/>
                                </a:lnTo>
                                <a:lnTo>
                                  <a:pt x="531495" y="697865"/>
                                </a:lnTo>
                                <a:lnTo>
                                  <a:pt x="589914" y="705485"/>
                                </a:lnTo>
                                <a:lnTo>
                                  <a:pt x="650875" y="711200"/>
                                </a:lnTo>
                                <a:lnTo>
                                  <a:pt x="713104" y="715010"/>
                                </a:lnTo>
                                <a:lnTo>
                                  <a:pt x="777239" y="716280"/>
                                </a:lnTo>
                                <a:lnTo>
                                  <a:pt x="840739" y="715010"/>
                                </a:lnTo>
                                <a:lnTo>
                                  <a:pt x="902970" y="711200"/>
                                </a:lnTo>
                                <a:lnTo>
                                  <a:pt x="963929" y="705485"/>
                                </a:lnTo>
                                <a:lnTo>
                                  <a:pt x="1022350" y="697865"/>
                                </a:lnTo>
                                <a:lnTo>
                                  <a:pt x="1079500" y="687705"/>
                                </a:lnTo>
                                <a:lnTo>
                                  <a:pt x="1134110" y="676275"/>
                                </a:lnTo>
                                <a:lnTo>
                                  <a:pt x="1186179" y="662305"/>
                                </a:lnTo>
                                <a:lnTo>
                                  <a:pt x="1235710" y="647065"/>
                                </a:lnTo>
                                <a:lnTo>
                                  <a:pt x="1282700" y="629920"/>
                                </a:lnTo>
                                <a:lnTo>
                                  <a:pt x="1326514" y="610870"/>
                                </a:lnTo>
                                <a:lnTo>
                                  <a:pt x="1367154" y="591185"/>
                                </a:lnTo>
                                <a:lnTo>
                                  <a:pt x="1403985" y="569595"/>
                                </a:lnTo>
                                <a:lnTo>
                                  <a:pt x="1437639" y="546735"/>
                                </a:lnTo>
                                <a:lnTo>
                                  <a:pt x="1467485" y="522605"/>
                                </a:lnTo>
                                <a:lnTo>
                                  <a:pt x="1514475" y="471170"/>
                                </a:lnTo>
                                <a:lnTo>
                                  <a:pt x="1544320" y="415925"/>
                                </a:lnTo>
                                <a:lnTo>
                                  <a:pt x="1554479" y="358140"/>
                                </a:lnTo>
                                <a:lnTo>
                                  <a:pt x="1551939" y="328295"/>
                                </a:lnTo>
                                <a:lnTo>
                                  <a:pt x="1531620" y="271780"/>
                                </a:lnTo>
                                <a:lnTo>
                                  <a:pt x="1492885" y="218440"/>
                                </a:lnTo>
                                <a:lnTo>
                                  <a:pt x="1437639" y="169545"/>
                                </a:lnTo>
                                <a:lnTo>
                                  <a:pt x="1403985" y="146685"/>
                                </a:lnTo>
                                <a:lnTo>
                                  <a:pt x="1367154" y="125095"/>
                                </a:lnTo>
                                <a:lnTo>
                                  <a:pt x="1326514" y="104775"/>
                                </a:lnTo>
                                <a:lnTo>
                                  <a:pt x="1282700" y="85725"/>
                                </a:lnTo>
                                <a:lnTo>
                                  <a:pt x="1235710" y="69215"/>
                                </a:lnTo>
                                <a:lnTo>
                                  <a:pt x="1186179" y="53340"/>
                                </a:lnTo>
                                <a:lnTo>
                                  <a:pt x="1134110" y="40005"/>
                                </a:lnTo>
                                <a:lnTo>
                                  <a:pt x="1079500" y="27940"/>
                                </a:lnTo>
                                <a:lnTo>
                                  <a:pt x="1022350" y="17780"/>
                                </a:lnTo>
                                <a:lnTo>
                                  <a:pt x="963929" y="10160"/>
                                </a:lnTo>
                                <a:lnTo>
                                  <a:pt x="902970" y="4445"/>
                                </a:lnTo>
                                <a:lnTo>
                                  <a:pt x="840739" y="1270"/>
                                </a:lnTo>
                                <a:lnTo>
                                  <a:pt x="777239" y="0"/>
                                </a:lnTo>
                                <a:close/>
                              </a:path>
                            </a:pathLst>
                          </a:custGeom>
                          <a:solidFill>
                            <a:srgbClr val="4470C4"/>
                          </a:solidFill>
                        </wps:spPr>
                        <wps:bodyPr wrap="square" lIns="0" tIns="0" rIns="0" bIns="0" rtlCol="0">
                          <a:noAutofit/>
                        </wps:bodyPr>
                      </wps:wsp>
                      <wps:wsp>
                        <wps:cNvPr id="227" name="Graphic 227"/>
                        <wps:cNvSpPr/>
                        <wps:spPr>
                          <a:xfrm>
                            <a:off x="3876675" y="5857113"/>
                            <a:ext cx="1554480" cy="716280"/>
                          </a:xfrm>
                          <a:custGeom>
                            <a:avLst/>
                            <a:gdLst/>
                            <a:ahLst/>
                            <a:cxnLst/>
                            <a:rect l="l" t="t" r="r" b="b"/>
                            <a:pathLst>
                              <a:path w="1554480" h="716280">
                                <a:moveTo>
                                  <a:pt x="0" y="358140"/>
                                </a:moveTo>
                                <a:lnTo>
                                  <a:pt x="10160" y="299720"/>
                                </a:lnTo>
                                <a:lnTo>
                                  <a:pt x="39370" y="244475"/>
                                </a:lnTo>
                                <a:lnTo>
                                  <a:pt x="86360" y="193675"/>
                                </a:lnTo>
                                <a:lnTo>
                                  <a:pt x="116204" y="169545"/>
                                </a:lnTo>
                                <a:lnTo>
                                  <a:pt x="149860" y="146685"/>
                                </a:lnTo>
                                <a:lnTo>
                                  <a:pt x="186689" y="125095"/>
                                </a:lnTo>
                                <a:lnTo>
                                  <a:pt x="227329" y="104775"/>
                                </a:lnTo>
                                <a:lnTo>
                                  <a:pt x="271145" y="85725"/>
                                </a:lnTo>
                                <a:lnTo>
                                  <a:pt x="318135" y="69215"/>
                                </a:lnTo>
                                <a:lnTo>
                                  <a:pt x="367664" y="53340"/>
                                </a:lnTo>
                                <a:lnTo>
                                  <a:pt x="419735" y="40005"/>
                                </a:lnTo>
                                <a:lnTo>
                                  <a:pt x="474345" y="27940"/>
                                </a:lnTo>
                                <a:lnTo>
                                  <a:pt x="531495" y="17780"/>
                                </a:lnTo>
                                <a:lnTo>
                                  <a:pt x="589914" y="10160"/>
                                </a:lnTo>
                                <a:lnTo>
                                  <a:pt x="650875" y="4445"/>
                                </a:lnTo>
                                <a:lnTo>
                                  <a:pt x="713104" y="1270"/>
                                </a:lnTo>
                                <a:lnTo>
                                  <a:pt x="777239" y="0"/>
                                </a:lnTo>
                                <a:lnTo>
                                  <a:pt x="840739" y="1270"/>
                                </a:lnTo>
                                <a:lnTo>
                                  <a:pt x="902970" y="4445"/>
                                </a:lnTo>
                                <a:lnTo>
                                  <a:pt x="963929" y="10160"/>
                                </a:lnTo>
                                <a:lnTo>
                                  <a:pt x="1022350" y="17780"/>
                                </a:lnTo>
                                <a:lnTo>
                                  <a:pt x="1079500" y="27940"/>
                                </a:lnTo>
                                <a:lnTo>
                                  <a:pt x="1134110" y="40005"/>
                                </a:lnTo>
                                <a:lnTo>
                                  <a:pt x="1186179" y="53340"/>
                                </a:lnTo>
                                <a:lnTo>
                                  <a:pt x="1235710" y="69215"/>
                                </a:lnTo>
                                <a:lnTo>
                                  <a:pt x="1282700" y="85725"/>
                                </a:lnTo>
                                <a:lnTo>
                                  <a:pt x="1326514" y="104775"/>
                                </a:lnTo>
                                <a:lnTo>
                                  <a:pt x="1367154" y="125095"/>
                                </a:lnTo>
                                <a:lnTo>
                                  <a:pt x="1403985" y="146685"/>
                                </a:lnTo>
                                <a:lnTo>
                                  <a:pt x="1437639" y="169545"/>
                                </a:lnTo>
                                <a:lnTo>
                                  <a:pt x="1467485" y="193675"/>
                                </a:lnTo>
                                <a:lnTo>
                                  <a:pt x="1514475" y="244475"/>
                                </a:lnTo>
                                <a:lnTo>
                                  <a:pt x="1544320" y="299720"/>
                                </a:lnTo>
                                <a:lnTo>
                                  <a:pt x="1554479" y="358140"/>
                                </a:lnTo>
                                <a:lnTo>
                                  <a:pt x="1551939" y="387350"/>
                                </a:lnTo>
                                <a:lnTo>
                                  <a:pt x="1531620" y="443865"/>
                                </a:lnTo>
                                <a:lnTo>
                                  <a:pt x="1492885" y="497205"/>
                                </a:lnTo>
                                <a:lnTo>
                                  <a:pt x="1437639" y="546735"/>
                                </a:lnTo>
                                <a:lnTo>
                                  <a:pt x="1403985" y="569595"/>
                                </a:lnTo>
                                <a:lnTo>
                                  <a:pt x="1367154" y="591185"/>
                                </a:lnTo>
                                <a:lnTo>
                                  <a:pt x="1326514" y="610870"/>
                                </a:lnTo>
                                <a:lnTo>
                                  <a:pt x="1282700" y="629920"/>
                                </a:lnTo>
                                <a:lnTo>
                                  <a:pt x="1235710" y="647065"/>
                                </a:lnTo>
                                <a:lnTo>
                                  <a:pt x="1186179" y="662305"/>
                                </a:lnTo>
                                <a:lnTo>
                                  <a:pt x="1134110" y="676275"/>
                                </a:lnTo>
                                <a:lnTo>
                                  <a:pt x="1079500" y="687705"/>
                                </a:lnTo>
                                <a:lnTo>
                                  <a:pt x="1022350" y="697865"/>
                                </a:lnTo>
                                <a:lnTo>
                                  <a:pt x="963929" y="705485"/>
                                </a:lnTo>
                                <a:lnTo>
                                  <a:pt x="902970" y="711200"/>
                                </a:lnTo>
                                <a:lnTo>
                                  <a:pt x="840739" y="715010"/>
                                </a:lnTo>
                                <a:lnTo>
                                  <a:pt x="777239" y="716280"/>
                                </a:lnTo>
                                <a:lnTo>
                                  <a:pt x="713104" y="715010"/>
                                </a:lnTo>
                                <a:lnTo>
                                  <a:pt x="650875" y="711200"/>
                                </a:lnTo>
                                <a:lnTo>
                                  <a:pt x="589914" y="705485"/>
                                </a:lnTo>
                                <a:lnTo>
                                  <a:pt x="531495" y="697865"/>
                                </a:lnTo>
                                <a:lnTo>
                                  <a:pt x="474345" y="687705"/>
                                </a:lnTo>
                                <a:lnTo>
                                  <a:pt x="419735" y="676275"/>
                                </a:lnTo>
                                <a:lnTo>
                                  <a:pt x="367664" y="662305"/>
                                </a:lnTo>
                                <a:lnTo>
                                  <a:pt x="318135" y="647065"/>
                                </a:lnTo>
                                <a:lnTo>
                                  <a:pt x="271145" y="629920"/>
                                </a:lnTo>
                                <a:lnTo>
                                  <a:pt x="227329" y="610870"/>
                                </a:lnTo>
                                <a:lnTo>
                                  <a:pt x="186689" y="591185"/>
                                </a:lnTo>
                                <a:lnTo>
                                  <a:pt x="149860" y="569595"/>
                                </a:lnTo>
                                <a:lnTo>
                                  <a:pt x="116204" y="546735"/>
                                </a:lnTo>
                                <a:lnTo>
                                  <a:pt x="86360" y="522605"/>
                                </a:lnTo>
                                <a:lnTo>
                                  <a:pt x="39370" y="471170"/>
                                </a:lnTo>
                                <a:lnTo>
                                  <a:pt x="10160" y="415925"/>
                                </a:lnTo>
                                <a:lnTo>
                                  <a:pt x="0" y="358140"/>
                                </a:lnTo>
                                <a:close/>
                              </a:path>
                            </a:pathLst>
                          </a:custGeom>
                          <a:ln w="12192">
                            <a:solidFill>
                              <a:srgbClr val="2D528F"/>
                            </a:solidFill>
                            <a:prstDash val="solid"/>
                          </a:ln>
                        </wps:spPr>
                        <wps:bodyPr wrap="square" lIns="0" tIns="0" rIns="0" bIns="0" rtlCol="0">
                          <a:noAutofit/>
                        </wps:bodyPr>
                      </wps:wsp>
                      <wps:wsp>
                        <wps:cNvPr id="228" name="Graphic 228"/>
                        <wps:cNvSpPr/>
                        <wps:spPr>
                          <a:xfrm>
                            <a:off x="3837304" y="8010525"/>
                            <a:ext cx="1554480" cy="718185"/>
                          </a:xfrm>
                          <a:custGeom>
                            <a:avLst/>
                            <a:gdLst/>
                            <a:ahLst/>
                            <a:cxnLst/>
                            <a:rect l="l" t="t" r="r" b="b"/>
                            <a:pathLst>
                              <a:path w="1554480" h="718185">
                                <a:moveTo>
                                  <a:pt x="777240" y="0"/>
                                </a:moveTo>
                                <a:lnTo>
                                  <a:pt x="713740" y="1269"/>
                                </a:lnTo>
                                <a:lnTo>
                                  <a:pt x="651510" y="5079"/>
                                </a:lnTo>
                                <a:lnTo>
                                  <a:pt x="590550" y="10794"/>
                                </a:lnTo>
                                <a:lnTo>
                                  <a:pt x="531495" y="18414"/>
                                </a:lnTo>
                                <a:lnTo>
                                  <a:pt x="474980" y="28574"/>
                                </a:lnTo>
                                <a:lnTo>
                                  <a:pt x="420370" y="40004"/>
                                </a:lnTo>
                                <a:lnTo>
                                  <a:pt x="367665" y="53974"/>
                                </a:lnTo>
                                <a:lnTo>
                                  <a:pt x="318135" y="69214"/>
                                </a:lnTo>
                                <a:lnTo>
                                  <a:pt x="271780" y="86359"/>
                                </a:lnTo>
                                <a:lnTo>
                                  <a:pt x="227965" y="105409"/>
                                </a:lnTo>
                                <a:lnTo>
                                  <a:pt x="187325" y="125094"/>
                                </a:lnTo>
                                <a:lnTo>
                                  <a:pt x="149860" y="147319"/>
                                </a:lnTo>
                                <a:lnTo>
                                  <a:pt x="116840" y="170179"/>
                                </a:lnTo>
                                <a:lnTo>
                                  <a:pt x="86995" y="194309"/>
                                </a:lnTo>
                                <a:lnTo>
                                  <a:pt x="40005" y="245744"/>
                                </a:lnTo>
                                <a:lnTo>
                                  <a:pt x="10160" y="300989"/>
                                </a:lnTo>
                                <a:lnTo>
                                  <a:pt x="0" y="358774"/>
                                </a:lnTo>
                                <a:lnTo>
                                  <a:pt x="2540" y="388619"/>
                                </a:lnTo>
                                <a:lnTo>
                                  <a:pt x="22860" y="445134"/>
                                </a:lnTo>
                                <a:lnTo>
                                  <a:pt x="60960" y="498474"/>
                                </a:lnTo>
                                <a:lnTo>
                                  <a:pt x="116840" y="548004"/>
                                </a:lnTo>
                                <a:lnTo>
                                  <a:pt x="149860" y="570864"/>
                                </a:lnTo>
                                <a:lnTo>
                                  <a:pt x="187325" y="592454"/>
                                </a:lnTo>
                                <a:lnTo>
                                  <a:pt x="227965" y="612774"/>
                                </a:lnTo>
                                <a:lnTo>
                                  <a:pt x="271780" y="631824"/>
                                </a:lnTo>
                                <a:lnTo>
                                  <a:pt x="318135" y="648969"/>
                                </a:lnTo>
                                <a:lnTo>
                                  <a:pt x="367665" y="664209"/>
                                </a:lnTo>
                                <a:lnTo>
                                  <a:pt x="420370" y="677544"/>
                                </a:lnTo>
                                <a:lnTo>
                                  <a:pt x="474980" y="689609"/>
                                </a:lnTo>
                                <a:lnTo>
                                  <a:pt x="531495" y="699769"/>
                                </a:lnTo>
                                <a:lnTo>
                                  <a:pt x="590550" y="707389"/>
                                </a:lnTo>
                                <a:lnTo>
                                  <a:pt x="651510" y="713104"/>
                                </a:lnTo>
                                <a:lnTo>
                                  <a:pt x="713740" y="716914"/>
                                </a:lnTo>
                                <a:lnTo>
                                  <a:pt x="777240" y="718184"/>
                                </a:lnTo>
                                <a:lnTo>
                                  <a:pt x="841375" y="716914"/>
                                </a:lnTo>
                                <a:lnTo>
                                  <a:pt x="903605" y="713104"/>
                                </a:lnTo>
                                <a:lnTo>
                                  <a:pt x="963930" y="707389"/>
                                </a:lnTo>
                                <a:lnTo>
                                  <a:pt x="1022985" y="699769"/>
                                </a:lnTo>
                                <a:lnTo>
                                  <a:pt x="1080135" y="689609"/>
                                </a:lnTo>
                                <a:lnTo>
                                  <a:pt x="1134745" y="677544"/>
                                </a:lnTo>
                                <a:lnTo>
                                  <a:pt x="1186815" y="664209"/>
                                </a:lnTo>
                                <a:lnTo>
                                  <a:pt x="1236345" y="648969"/>
                                </a:lnTo>
                                <a:lnTo>
                                  <a:pt x="1283335" y="631824"/>
                                </a:lnTo>
                                <a:lnTo>
                                  <a:pt x="1327150" y="612774"/>
                                </a:lnTo>
                                <a:lnTo>
                                  <a:pt x="1367790" y="592454"/>
                                </a:lnTo>
                                <a:lnTo>
                                  <a:pt x="1404620" y="570864"/>
                                </a:lnTo>
                                <a:lnTo>
                                  <a:pt x="1438275" y="548004"/>
                                </a:lnTo>
                                <a:lnTo>
                                  <a:pt x="1468120" y="523874"/>
                                </a:lnTo>
                                <a:lnTo>
                                  <a:pt x="1515110" y="472439"/>
                                </a:lnTo>
                                <a:lnTo>
                                  <a:pt x="1544320" y="417194"/>
                                </a:lnTo>
                                <a:lnTo>
                                  <a:pt x="1554480" y="358774"/>
                                </a:lnTo>
                                <a:lnTo>
                                  <a:pt x="1551940" y="329564"/>
                                </a:lnTo>
                                <a:lnTo>
                                  <a:pt x="1532255" y="273049"/>
                                </a:lnTo>
                                <a:lnTo>
                                  <a:pt x="1493520" y="219074"/>
                                </a:lnTo>
                                <a:lnTo>
                                  <a:pt x="1438275" y="170179"/>
                                </a:lnTo>
                                <a:lnTo>
                                  <a:pt x="1404620" y="147319"/>
                                </a:lnTo>
                                <a:lnTo>
                                  <a:pt x="1367790" y="125094"/>
                                </a:lnTo>
                                <a:lnTo>
                                  <a:pt x="1327150" y="105409"/>
                                </a:lnTo>
                                <a:lnTo>
                                  <a:pt x="1283335" y="86359"/>
                                </a:lnTo>
                                <a:lnTo>
                                  <a:pt x="1236345" y="69214"/>
                                </a:lnTo>
                                <a:lnTo>
                                  <a:pt x="1186815" y="53974"/>
                                </a:lnTo>
                                <a:lnTo>
                                  <a:pt x="1134745" y="40004"/>
                                </a:lnTo>
                                <a:lnTo>
                                  <a:pt x="1080135" y="28574"/>
                                </a:lnTo>
                                <a:lnTo>
                                  <a:pt x="1022985" y="18414"/>
                                </a:lnTo>
                                <a:lnTo>
                                  <a:pt x="963930" y="10794"/>
                                </a:lnTo>
                                <a:lnTo>
                                  <a:pt x="903605" y="5079"/>
                                </a:lnTo>
                                <a:lnTo>
                                  <a:pt x="841375" y="1269"/>
                                </a:lnTo>
                                <a:lnTo>
                                  <a:pt x="777240" y="0"/>
                                </a:lnTo>
                                <a:close/>
                              </a:path>
                            </a:pathLst>
                          </a:custGeom>
                          <a:solidFill>
                            <a:srgbClr val="4470C4"/>
                          </a:solidFill>
                        </wps:spPr>
                        <wps:bodyPr wrap="square" lIns="0" tIns="0" rIns="0" bIns="0" rtlCol="0">
                          <a:noAutofit/>
                        </wps:bodyPr>
                      </wps:wsp>
                      <wps:wsp>
                        <wps:cNvPr id="229" name="Graphic 229"/>
                        <wps:cNvSpPr/>
                        <wps:spPr>
                          <a:xfrm>
                            <a:off x="3837304" y="8010525"/>
                            <a:ext cx="1554480" cy="718185"/>
                          </a:xfrm>
                          <a:custGeom>
                            <a:avLst/>
                            <a:gdLst/>
                            <a:ahLst/>
                            <a:cxnLst/>
                            <a:rect l="l" t="t" r="r" b="b"/>
                            <a:pathLst>
                              <a:path w="1554480" h="718185">
                                <a:moveTo>
                                  <a:pt x="0" y="358774"/>
                                </a:moveTo>
                                <a:lnTo>
                                  <a:pt x="10160" y="300989"/>
                                </a:lnTo>
                                <a:lnTo>
                                  <a:pt x="40005" y="245744"/>
                                </a:lnTo>
                                <a:lnTo>
                                  <a:pt x="86995" y="194309"/>
                                </a:lnTo>
                                <a:lnTo>
                                  <a:pt x="116840" y="170179"/>
                                </a:lnTo>
                                <a:lnTo>
                                  <a:pt x="149860" y="147319"/>
                                </a:lnTo>
                                <a:lnTo>
                                  <a:pt x="187325" y="125094"/>
                                </a:lnTo>
                                <a:lnTo>
                                  <a:pt x="227965" y="105409"/>
                                </a:lnTo>
                                <a:lnTo>
                                  <a:pt x="271780" y="86359"/>
                                </a:lnTo>
                                <a:lnTo>
                                  <a:pt x="318135" y="69214"/>
                                </a:lnTo>
                                <a:lnTo>
                                  <a:pt x="367665" y="53974"/>
                                </a:lnTo>
                                <a:lnTo>
                                  <a:pt x="420370" y="40004"/>
                                </a:lnTo>
                                <a:lnTo>
                                  <a:pt x="474980" y="28574"/>
                                </a:lnTo>
                                <a:lnTo>
                                  <a:pt x="531495" y="18414"/>
                                </a:lnTo>
                                <a:lnTo>
                                  <a:pt x="590550" y="10794"/>
                                </a:lnTo>
                                <a:lnTo>
                                  <a:pt x="651510" y="5079"/>
                                </a:lnTo>
                                <a:lnTo>
                                  <a:pt x="713740" y="1269"/>
                                </a:lnTo>
                                <a:lnTo>
                                  <a:pt x="777240" y="0"/>
                                </a:lnTo>
                                <a:lnTo>
                                  <a:pt x="841375" y="1269"/>
                                </a:lnTo>
                                <a:lnTo>
                                  <a:pt x="903605" y="5079"/>
                                </a:lnTo>
                                <a:lnTo>
                                  <a:pt x="963930" y="10794"/>
                                </a:lnTo>
                                <a:lnTo>
                                  <a:pt x="1022985" y="18414"/>
                                </a:lnTo>
                                <a:lnTo>
                                  <a:pt x="1080135" y="28574"/>
                                </a:lnTo>
                                <a:lnTo>
                                  <a:pt x="1134745" y="40004"/>
                                </a:lnTo>
                                <a:lnTo>
                                  <a:pt x="1186815" y="53974"/>
                                </a:lnTo>
                                <a:lnTo>
                                  <a:pt x="1236345" y="69214"/>
                                </a:lnTo>
                                <a:lnTo>
                                  <a:pt x="1283335" y="86359"/>
                                </a:lnTo>
                                <a:lnTo>
                                  <a:pt x="1327150" y="105409"/>
                                </a:lnTo>
                                <a:lnTo>
                                  <a:pt x="1367790" y="125094"/>
                                </a:lnTo>
                                <a:lnTo>
                                  <a:pt x="1404620" y="147319"/>
                                </a:lnTo>
                                <a:lnTo>
                                  <a:pt x="1438275" y="170179"/>
                                </a:lnTo>
                                <a:lnTo>
                                  <a:pt x="1468120" y="194309"/>
                                </a:lnTo>
                                <a:lnTo>
                                  <a:pt x="1515110" y="245744"/>
                                </a:lnTo>
                                <a:lnTo>
                                  <a:pt x="1544320" y="300989"/>
                                </a:lnTo>
                                <a:lnTo>
                                  <a:pt x="1554480" y="358774"/>
                                </a:lnTo>
                                <a:lnTo>
                                  <a:pt x="1551940" y="388619"/>
                                </a:lnTo>
                                <a:lnTo>
                                  <a:pt x="1532255" y="445134"/>
                                </a:lnTo>
                                <a:lnTo>
                                  <a:pt x="1493520" y="498474"/>
                                </a:lnTo>
                                <a:lnTo>
                                  <a:pt x="1438275" y="548004"/>
                                </a:lnTo>
                                <a:lnTo>
                                  <a:pt x="1404620" y="570864"/>
                                </a:lnTo>
                                <a:lnTo>
                                  <a:pt x="1367790" y="592454"/>
                                </a:lnTo>
                                <a:lnTo>
                                  <a:pt x="1327150" y="612774"/>
                                </a:lnTo>
                                <a:lnTo>
                                  <a:pt x="1283335" y="631824"/>
                                </a:lnTo>
                                <a:lnTo>
                                  <a:pt x="1236345" y="648969"/>
                                </a:lnTo>
                                <a:lnTo>
                                  <a:pt x="1186815" y="664209"/>
                                </a:lnTo>
                                <a:lnTo>
                                  <a:pt x="1134745" y="677544"/>
                                </a:lnTo>
                                <a:lnTo>
                                  <a:pt x="1080135" y="689609"/>
                                </a:lnTo>
                                <a:lnTo>
                                  <a:pt x="1022985" y="699769"/>
                                </a:lnTo>
                                <a:lnTo>
                                  <a:pt x="963930" y="707389"/>
                                </a:lnTo>
                                <a:lnTo>
                                  <a:pt x="903605" y="713104"/>
                                </a:lnTo>
                                <a:lnTo>
                                  <a:pt x="841375" y="716914"/>
                                </a:lnTo>
                                <a:lnTo>
                                  <a:pt x="777240" y="718184"/>
                                </a:lnTo>
                                <a:lnTo>
                                  <a:pt x="713740" y="716914"/>
                                </a:lnTo>
                                <a:lnTo>
                                  <a:pt x="651510" y="713104"/>
                                </a:lnTo>
                                <a:lnTo>
                                  <a:pt x="590550" y="707389"/>
                                </a:lnTo>
                                <a:lnTo>
                                  <a:pt x="531495" y="699769"/>
                                </a:lnTo>
                                <a:lnTo>
                                  <a:pt x="474980" y="689609"/>
                                </a:lnTo>
                                <a:lnTo>
                                  <a:pt x="420370" y="677544"/>
                                </a:lnTo>
                                <a:lnTo>
                                  <a:pt x="367665" y="664209"/>
                                </a:lnTo>
                                <a:lnTo>
                                  <a:pt x="318135" y="648969"/>
                                </a:lnTo>
                                <a:lnTo>
                                  <a:pt x="271780" y="631824"/>
                                </a:lnTo>
                                <a:lnTo>
                                  <a:pt x="227965" y="612774"/>
                                </a:lnTo>
                                <a:lnTo>
                                  <a:pt x="187325" y="592454"/>
                                </a:lnTo>
                                <a:lnTo>
                                  <a:pt x="149860" y="570864"/>
                                </a:lnTo>
                                <a:lnTo>
                                  <a:pt x="116840" y="548004"/>
                                </a:lnTo>
                                <a:lnTo>
                                  <a:pt x="86995" y="523874"/>
                                </a:lnTo>
                                <a:lnTo>
                                  <a:pt x="40005" y="472439"/>
                                </a:lnTo>
                                <a:lnTo>
                                  <a:pt x="10160" y="417194"/>
                                </a:lnTo>
                                <a:lnTo>
                                  <a:pt x="0" y="358774"/>
                                </a:lnTo>
                                <a:close/>
                              </a:path>
                            </a:pathLst>
                          </a:custGeom>
                          <a:ln w="12192">
                            <a:solidFill>
                              <a:srgbClr val="2D528F"/>
                            </a:solidFill>
                            <a:prstDash val="solid"/>
                          </a:ln>
                        </wps:spPr>
                        <wps:bodyPr wrap="square" lIns="0" tIns="0" rIns="0" bIns="0" rtlCol="0">
                          <a:noAutofit/>
                        </wps:bodyPr>
                      </wps:wsp>
                    </wpg:wgp>
                  </a:graphicData>
                </a:graphic>
              </wp:anchor>
            </w:drawing>
          </mc:Choice>
          <mc:Fallback>
            <w:pict>
              <v:group w14:anchorId="618C2AB6" id="Group 210" o:spid="_x0000_s1042" style="position:absolute;left:0;text-align:left;margin-left:0;margin-top:16.45pt;width:571.7pt;height:794.2pt;z-index:-251683840;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">
                <v:shape id="Graphic 211" o:spid="_x0000_s1043" style="position:absolute;top:666;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" adj="-11796480,,5400" path="m812800,l,,,170815r812800,l812800,xe" fillcolor="#f9c090" stroked="f">
                  <v:stroke joinstyle="miter"/>
                  <v:formulas/>
                  <v:path arrowok="t" o:connecttype="custom" textboxrect="0,0,812800,170815"/>
                  <v:textbox inset="0,0,0,0">
                    <w:txbxContent>
                      <w:p w14:paraId="06FC7896" w14:textId="77777777" w:rsidR="00AC6077" w:rsidRDefault="00000000">
                        <w:pPr>
                          <w:jc w:val="center"/>
                        </w:pPr>
                        <w:r>
                          <w:t xml:space="preserve">           27</w:t>
                        </w:r>
                      </w:p>
                    </w:txbxContent>
                  </v:textbox>
                </v:shape>
                <v:shape id="Graphic 212" o:spid="_x0000_s1044" style="position:absolute;left:38144;top:69712;width:16173;height:7163;visibility:visible;mso-wrap-style:square;v-text-anchor:top" coordsize="1617345,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" path="m808354,l742314,1270,677544,4445r-63500,6350l553084,18414r-59055,9525l436879,40004,382904,53975,330834,69214,282575,86360r-45721,18415l194944,125095r-38735,21590l121284,169544,90169,193675,41275,245110,10794,300355,,358140r2539,29210l23494,444500r40006,53340l121284,546735r34925,22859l194944,591185r41910,20320l282575,629919r48259,17146l382904,662940r53975,13335l494029,688340r59055,9525l614044,706119r63500,5716l742314,715010r66040,1270l875029,715010r64771,-3175l1002664,706119r61595,-8254l1123314,688340r57150,-12065l1234439,662940r51436,-15875l1334769,629919r45720,-18414l1422400,591185r38734,-21591l1496059,546735r30480,-24130l1576069,471169r30481,-54609l1617344,358140r-3175,-29210l1593850,272415r-40006,-53340l1496059,169544r-34925,-22859l1422400,125095r-41911,-20320l1334769,86360,1285875,69214,1234439,53975,1180464,40004,1123314,27939r-59055,-9525l1002664,10795,939800,4445,875029,1270,808354,xe" fillcolor="#4470c4" stroked="f">
                  <v:path arrowok="t"/>
                </v:shape>
                <v:shape id="Graphic 213" o:spid="_x0000_s1045" style="position:absolute;left:38144;top:69712;width:16173;height:7163;visibility:visible;mso-wrap-style:square;v-text-anchor:top" coordsize="1617345,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" path="m,358140l10794,300355,41275,245110,90169,193675r31115,-24131l156209,146685r38735,-21590l236854,104775,282575,86360,330834,69214,382904,53975,436879,40004,494029,27939r59055,-9525l614044,10795,677544,4445,742314,1270,808354,r66675,1270l939800,4445r62864,6350l1064259,18414r59055,9525l1180464,40004r53975,13971l1285875,69214r48894,17146l1380489,104775r41911,20320l1461134,146685r34925,22859l1526539,193675r49530,51435l1606550,300355r10794,57785l1614169,387350r-20319,57150l1553844,497840r-57785,48895l1461134,569594r-38734,21591l1380489,611505r-45720,18414l1285875,647065r-51436,15875l1180464,676275r-57150,12065l1064259,697865r-61595,8254l939800,711835r-64771,3175l808354,716280r-66040,-1270l677544,711835r-63500,-5716l553084,697865r-59055,-9525l436879,676275,382904,662940,330834,647065,282575,629919,236854,611505,194944,591185,156209,569594,121284,546735,90169,522605,41275,471169,10794,416560,,358140xe" filled="f" strokecolor="#2d528f" strokeweight=".96pt">
                  <v:path arrowok="t"/>
                </v:shape>
                <v:shape id="Graphic 214" o:spid="_x0000_s1046" style="position:absolute;left:36830;top:13978;width:15481;height:7335;visibility:visible;mso-wrap-style:square;v-text-anchor:top" coordsize="154813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" path="m774064,l710564,1270,648335,5079r-60325,5716l529589,19050,472439,29210,418464,41275,366395,55245,316864,71120,270510,88265r-43815,19050l186054,128270r-36829,22225l115570,173354,86360,198120,39370,250825,10160,307340,,367029r2539,29846l22225,454660r38735,54610l115570,560070r33655,22859l186054,605154r40641,20956l270510,645160r46354,17144l366395,678179r52069,13971l472439,704215r57150,10160l588010,722629r60325,5716l710564,732154r63500,1271l837564,732154r62231,-3809l960120,722629r58419,-8254l1075689,704215r53975,-12065l1181735,678179r49529,-15875l1277620,645160r43815,-19050l1362075,605154r36829,-22225l1432560,560070r29210,-24766l1508760,482600r29210,-56515l1548129,367029r-2540,-30479l1525904,278765r-38734,-54611l1432560,173354r-33656,-22859l1362075,128270r-40640,-20955l1277620,88265,1231264,71120,1181735,55245,1129664,41275,1075689,29210,1018539,19050,960120,10795,899795,5079,837564,1270,774064,xe" fillcolor="#4470c4" stroked="f">
                  <v:path arrowok="t"/>
                </v:shape>
                <v:shape id="Graphic 215" o:spid="_x0000_s1047" style="position:absolute;left:36830;top:13978;width:15481;height:7335;visibility:visible;mso-wrap-style:square;v-text-anchor:top" coordsize="154813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" path="m,367029l10160,307340,39370,250825,86360,198120r29210,-24766l149225,150495r36829,-22225l226695,107315,270510,88265,316864,71120,366395,55245,418464,41275,472439,29210,529589,19050r58421,-8255l648335,5079,710564,1270,774064,r63500,1270l899795,5079r60325,5716l1018539,19050r57150,10160l1129664,41275r52071,13970l1231264,71120r46356,17145l1321435,107315r40640,20955l1398904,150495r33656,22859l1461770,198120r46990,52705l1537970,307340r10159,59689l1545589,396875r-19685,57785l1487170,509270r-54610,50800l1398904,582929r-36829,22225l1321435,626110r-43815,19050l1231264,662304r-49529,15875l1129664,692150r-53975,12065l1018539,714375r-58419,8254l899795,728345r-62231,3809l774064,733425r-63500,-1271l648335,728345r-60325,-5716l529589,714375,472439,704215,418464,692150,366395,678179,316864,662304,270510,645160,226695,626110,186054,605154,149225,582929,115570,560070,86360,535304,39370,482600,10160,426085,,367029xe" filled="f" strokecolor="#2d528f" strokeweight=".96pt">
                  <v:path arrowok="t"/>
                </v:shape>
                <v:shape id="Graphic 216" o:spid="_x0000_s1048" style="position:absolute;left:16167;top:15458;width:36487;height:16383;visibility:visible;mso-wrap-style:square;v-text-anchor:top" coordsize="3648710,1638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" path="m1247140,l,,,492125r1247140,l1247140,248920r807085,l2066925,242570r-12700,-6350l1247140,236220,1247140,xem2054225,248920r-63500,l1990725,280670r63500,-31750xem1990725,204470r,31750l2054225,236220r-63500,-31750xem2871469,920750r-63500,1270l2745104,925195r-60325,5715l2625725,939165r-56515,9525l2514600,960755r-52706,13335l2412365,989965r-46990,17145l2322194,1025525r-40640,20320l2244090,1067435r-33655,22860l2155190,1139825r-38100,53340l2096769,1250315r-2540,29210l2096769,1308735r20321,57150l2155190,1419225r55245,49530l2244090,1491615r37464,21590l2322194,1533525r43181,18415l2412365,1569085r49529,15240l2514600,1598295r54610,12065l2625725,1619885r59054,8255l2745104,1633855r62865,3175l2871469,1638300r63500,-1270l2997835,1633855r60325,-5715l3117215,1619885r56514,-9525l3228975,1598295r52069,-13970l3330575,1569085r46990,-17145l3421379,1533525r40006,-20320l3498850,1491615r33654,-22860l3587750,1419225r38100,-53340l3646169,1308735r2541,-29210l3646169,1250315r-20319,-57150l3587750,1139825r-55246,-49530l3498850,1067435r-37465,-21590l3420744,1025525r-43179,-18415l3330575,989965r-49531,-15875l3228975,960755r-55246,-12065l3117215,939165r-59055,-8255l2997835,925195r-62866,-3175l2871469,920750xe" fillcolor="#4470c4" stroked="f">
                  <v:path arrowok="t"/>
                </v:shape>
                <v:shape id="Graphic 217" o:spid="_x0000_s1049" style="position:absolute;left:37109;top:24659;width:15545;height:7176;visibility:visible;mso-wrap-style:square;v-text-anchor:top" coordsize="1554480,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" path="m,358775l10160,300354,39370,245109,86995,193675r62865,-46991l187325,125095r40005,-20320l271145,86359,318135,69215,367664,53340,419735,40004,474980,27940r56515,-9525l590550,10159,650875,4445,713739,1270,777239,r63500,1270l903605,4445r60325,5714l1022985,18415r56515,9525l1134110,40004r52704,13336l1236345,69215r46990,17144l1326514,104775r40641,20320l1404620,146684r33655,22861l1515110,245109r29210,55245l1554480,358775r-2541,29209l1531620,445134r-38100,53341l1438275,548004r-33655,22861l1367155,592454r-40641,20321l1283335,631190r-46990,17144l1186814,663575r-52704,13970l1079500,689609r-56515,9525l963930,707390r-60325,5714l840739,716279r-63500,1271l713739,716279r-62864,-3175l590550,707390r-59055,-8256l474980,689609,419735,677545,367664,663575,318135,648334,271145,631190,227330,612775,187325,592454,149860,570865,116205,548004,39370,472440,10160,417195,,358775xe" filled="f" strokecolor="#2d528f" strokeweight=".33864mm">
                  <v:path arrowok="t"/>
                </v:shape>
                <v:shape id="Graphic 218" o:spid="_x0000_s1050" style="position:absolute;left:25342;top:28133;width:27705;height:15652;visibility:visible;mso-wrap-style:square;v-text-anchor:top" coordsize="2770505,156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" path="m1104900,r,31750l,31750,,44450r1104900,l1104900,76200r76200,-38100l1104900,xem1993264,847089r-63500,1270l1867535,852170r-60960,5714l1748154,865504r-57150,10160l1636394,887095r-52069,13969l1534794,916304r-46990,17146l1443989,952500r-40639,20320l1366519,994409r-33655,22861l1303019,1041400r-46990,51434l1226185,1148079r-10160,58421l1218564,1235709r20321,56516l1277619,1346200r55245,48894l1366519,1417954r36831,21590l1443989,1459864r43815,19050l1534794,1496059r49531,15241l1636394,1525269r54610,11431l1748154,1546859r58421,7620l1867535,1560194r62229,3810l1993264,1565275r64136,-1271l2119629,1560194r60961,-5715l2239010,1546859r57150,-10159l2350769,1525269r52071,-13969l2452369,1496059r46991,-17145l2543175,1459864r40640,-20320l2620644,1417954r33656,-22860l2684144,1370964r46991,-51435l2760344,1264284r10160,-57784l2767965,1176654r-19686,-56515l2709544,1066164r-55244,-48894l2620644,994409r-36829,-21589l2543175,952500r-43815,-19050l2452369,916304r-49529,-15240l2350769,887095r-54609,-11431l2239010,865504r-58420,-7620l2119629,852170r-62229,-3811l1993264,847089xe" fillcolor="#4470c4" stroked="f">
                  <v:path arrowok="t"/>
                </v:shape>
                <v:shape id="Graphic 219" o:spid="_x0000_s1051" style="position:absolute;left:37503;top:36610;width:15544;height:7182;visibility:visible;mso-wrap-style:square;v-text-anchor:top" coordsize="1554480,71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" path="m,359409l10160,300989,40004,245744,86994,194309r29845,-24130l150494,147320r36831,-21591l227964,105409,271779,86359,318769,69214,368300,53975,420369,40004,474979,28575,532129,18414r58421,-7619l651510,5079,713739,1270,777239,r64136,1270l903604,5079r60960,5716l1022985,18414r57150,10161l1134744,40004r52070,13971l1236344,69214r46991,17145l1327150,105409r40639,20320l1404619,147320r33656,22859l1468119,194309r46991,51435l1544319,300989r10160,58420l1551939,388619r-19685,56515l1493519,499109r-55244,48895l1404619,570864r-36830,21590l1327150,612775r-43815,19050l1236344,648969r-49530,15240l1134744,678179r-54609,11430l1022985,699769r-58421,7620l903604,713104r-62229,3810l777239,718184r-63500,-1270l651510,713104r-60960,-5715l532129,699769,474979,689609,420369,678179,368300,664209,318769,648969,271779,631825,227964,612775,187325,592454,150494,570864,116839,548004,86994,523875,40004,472439,10160,417194,,359409xe" filled="f" strokecolor="#2d528f" strokeweight=".33864mm">
                  <v:path arrowok="t"/>
                </v:shape>
                <v:shape id="Graphic 220" o:spid="_x0000_s1052" style="position:absolute;left:25247;top:20868;width:12726;height:63125;visibility:visible;mso-wrap-style:square;v-text-anchor:top" coordsize="1272540,631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" path="m74294,6275070r-74294,l37464,6312535r36830,-37465xem55879,l18414,r,6275070l55879,6275070r,-3211195l1221739,3063875r12700,-6350l1221739,3051175r-1165860,l55879,1948180r1165860,l1234439,1941830r-12700,-6350l55879,1935480,55879,xem1196339,4124325r,31750l91439,4156075r,12700l1196339,4168775r,31750l1272539,4162425r-76200,-38100xem1221739,3063875r-63500,l1158239,3095625r63500,-31750xem1158239,3019425r,31750l1221739,3051175r-63500,-31750xem1221739,1948180r-63500,l1158239,1979930r63500,-31750xem1158239,1903730r,31750l1221739,1935480r-63500,-31750xe" fillcolor="#4470c4" stroked="f">
                  <v:path arrowok="t"/>
                </v:shape>
                <v:shape id="Graphic 221" o:spid="_x0000_s1053" style="position:absolute;left:25247;top:20868;width:743;height:63125;visibility:visible;mso-wrap-style:square;v-text-anchor:top" coordsize="74295,6312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" path="m,6275070r18414,l18414,,55879,r,6275070l74294,6275070r-36830,37465l,6275070xe" filled="f" strokecolor="#2d528f" strokeweight=".96pt">
                  <v:path arrowok="t"/>
                </v:shape>
                <v:shape id="Graphic 222" o:spid="_x0000_s1054" style="position:absolute;left:25857;top:73065;width:11931;height:11233;visibility:visible;mso-wrap-style:square;v-text-anchor:top" coordsize="1193165,1123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" path="m1104900,r,31750l,31750,,44450r1104900,l1104900,76200r76200,-38100l1104900,xem1116965,1047115r,31750l12065,1078865r,12700l1116965,1091565r,31750l1193165,1085215r-76200,-38100xe" fillcolor="#4470c4" stroked="f">
                  <v:path arrowok="t"/>
                </v:shape>
                <v:shape id="Graphic 223" o:spid="_x0000_s1055"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" path="m6955523,r-6083,l6949440,6096r,10073640l6096,10079736,6096,6096r6943344,l6949440,,6096,,,,,6096,,10079736r,6096l6096,10085832r6943344,l6955523,10085832r,-6096l6955523,6096r,-6096xe" fillcolor="black" stroked="f">
                  <v:path arrowok="t"/>
                </v:shape>
                <v:shape id="Graphic 224" o:spid="_x0000_s1056" style="position:absolute;left:38233;top:47750;width:15545;height:7163;visibility:visible;mso-wrap-style:square;v-text-anchor:top" coordsize="155448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" path="m777239,l713104,1270,650875,5080r-60961,5715l531494,18414,474344,28575,419735,40005,367664,53975,318135,69214,271144,86360r-43815,19050l186689,125095r-36829,21590l116204,169545,86360,193675,39369,245110,10160,300355,,358139r2539,29846l22225,444500r38735,53339l116204,546735r33656,22860l186689,591185r40640,20320l271144,630555r46991,16509l367664,662939r52071,13336l474344,688339r57150,10161l589914,706120r60961,5715l713104,715010r64135,1270l840739,715010r62230,-3175l963929,706120r58421,-7620l1079500,688339r54610,-12064l1186179,662939r49531,-15875l1282700,630555r43814,-19050l1367154,591185r36831,-21590l1437639,546735r29846,-24130l1514475,471805r29844,-55245l1554479,358139r-2540,-29209l1531619,272414r-38734,-53339l1437639,169545r-33654,-22860l1367154,125095r-40640,-19685l1282700,86360,1235710,69214,1186179,53975,1134110,40005,1079500,28575,1022350,18414,963929,10795,902969,5080,840739,1270,777239,xe" fillcolor="#4470c4" stroked="f">
                  <v:path arrowok="t"/>
                </v:shape>
                <v:shape id="Graphic 225" o:spid="_x0000_s1057" style="position:absolute;left:38233;top:47750;width:15545;height:7163;visibility:visible;mso-wrap-style:square;v-text-anchor:top" coordsize="155448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" path="m,358139l10160,300355,39369,245110,86360,193675r29844,-24130l149860,146685r36829,-21590l227329,105410,271144,86360,318135,69214,367664,53975,419735,40005,474344,28575,531494,18414r58420,-7619l650875,5080,713104,1270,777239,r63500,1270l902969,5080r60960,5715l1022350,18414r57150,10161l1134110,40005r52069,13970l1235710,69214r46990,17146l1326514,105410r40640,19685l1403985,146685r33654,22860l1467485,193675r46990,51435l1544319,300355r10160,57784l1551939,387985r-20320,56515l1492885,497839r-55246,48896l1403985,569595r-36831,21590l1326514,611505r-43814,19050l1235710,647064r-49531,15875l1134110,676275r-54610,12064l1022350,698500r-58421,7620l902969,711835r-62230,3175l777239,716280r-64135,-1270l650875,711835r-60961,-5715l531494,698500,474344,688339,419735,676275,367664,662939,318135,647064,271144,630555,227329,611505,186689,591185,149860,569595,116204,546735,86360,522605,39369,471805,10160,416560,,358139xe" filled="f" strokecolor="#2d528f" strokeweight=".96pt">
                  <v:path arrowok="t"/>
                </v:shape>
                <v:shape id="Graphic 226" o:spid="_x0000_s1058" style="position:absolute;left:38766;top:58571;width:15545;height:7162;visibility:visible;mso-wrap-style:square;v-text-anchor:top" coordsize="155448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" path="m777239,l713104,1270,650875,4445r-60961,5715l531495,17780,474345,27940,419735,40005,367664,53340,318135,69215,271145,85725r-43816,19050l186689,125095r-36829,21590l116204,169545,86360,193675,39370,244475,10160,299720,,358140r2539,29210l22225,443865r38735,53340l116204,546735r33656,22860l186689,591185r40640,19685l271145,629920r46990,17145l367664,662305r52071,13970l474345,687705r57150,10160l589914,705485r60961,5715l713104,715010r64135,1270l840739,715010r62231,-3810l963929,705485r58421,-7620l1079500,687705r54610,-11430l1186179,662305r49531,-15240l1282700,629920r43814,-19050l1367154,591185r36831,-21590l1437639,546735r29846,-24130l1514475,471170r29845,-55245l1554479,358140r-2540,-29845l1531620,271780r-38735,-53340l1437639,169545r-33654,-22860l1367154,125095r-40640,-20320l1282700,85725,1235710,69215,1186179,53340,1134110,40005,1079500,27940,1022350,17780,963929,10160,902970,4445,840739,1270,777239,xe" fillcolor="#4470c4" stroked="f">
                  <v:path arrowok="t"/>
                </v:shape>
                <v:shape id="Graphic 227" o:spid="_x0000_s1059" style="position:absolute;left:38766;top:58571;width:15545;height:7162;visibility:visible;mso-wrap-style:square;v-text-anchor:top" coordsize="155448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" path="m,358140l10160,299720,39370,244475,86360,193675r29844,-24130l149860,146685r36829,-21590l227329,104775,271145,85725,318135,69215,367664,53340,419735,40005,474345,27940,531495,17780r58419,-7620l650875,4445,713104,1270,777239,r63500,1270l902970,4445r60959,5715l1022350,17780r57150,10160l1134110,40005r52069,13335l1235710,69215r46990,16510l1326514,104775r40640,20320l1403985,146685r33654,22860l1467485,193675r46990,50800l1544320,299720r10159,58420l1551939,387350r-20319,56515l1492885,497205r-55246,49530l1403985,569595r-36831,21590l1326514,610870r-43814,19050l1235710,647065r-49531,15240l1134110,676275r-54610,11430l1022350,697865r-58421,7620l902970,711200r-62231,3810l777239,716280r-64135,-1270l650875,711200r-60961,-5715l531495,697865,474345,687705,419735,676275,367664,662305,318135,647065,271145,629920,227329,610870,186689,591185,149860,569595,116204,546735,86360,522605,39370,471170,10160,415925,,358140xe" filled="f" strokecolor="#2d528f" strokeweight=".96pt">
                  <v:path arrowok="t"/>
                </v:shape>
                <v:shape id="Graphic 228" o:spid="_x0000_s1060" style="position:absolute;left:38373;top:80105;width:15544;height:7182;visibility:visible;mso-wrap-style:square;v-text-anchor:top" coordsize="1554480,71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" path="m777240,l713740,1269,651510,5079r-60960,5715l531495,18414,474980,28574,420370,40004,367665,53974,318135,69214,271780,86359r-43815,19050l187325,125094r-37465,22225l116840,170179,86995,194309,40005,245744,10160,300989,,358774r2540,29845l22860,445134r38100,53340l116840,548004r33020,22860l187325,592454r40640,20320l271780,631824r46355,17145l367665,664209r52705,13335l474980,689609r56515,10160l590550,707389r60960,5715l713740,716914r63500,1270l841375,716914r62230,-3810l963930,707389r59055,-7620l1080135,689609r54610,-12065l1186815,664209r49530,-15240l1283335,631824r43815,-19050l1367790,592454r36830,-21590l1438275,548004r29845,-24130l1515110,472439r29210,-55245l1554480,358774r-2540,-29210l1532255,273049r-38735,-53975l1438275,170179r-33655,-22860l1367790,125094r-40640,-19685l1283335,86359,1236345,69214,1186815,53974,1134745,40004,1080135,28574,1022985,18414,963930,10794,903605,5079,841375,1269,777240,xe" fillcolor="#4470c4" stroked="f">
                  <v:path arrowok="t"/>
                </v:shape>
                <v:shape id="Graphic 229" o:spid="_x0000_s1061" style="position:absolute;left:38373;top:80105;width:15544;height:7182;visibility:visible;mso-wrap-style:square;v-text-anchor:top" coordsize="1554480,71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" path="m,358774l10160,300989,40005,245744,86995,194309r29845,-24130l149860,147319r37465,-22225l227965,105409,271780,86359,318135,69214,367665,53974,420370,40004,474980,28574,531495,18414r59055,-7620l651510,5079,713740,1269,777240,r64135,1269l903605,5079r60325,5715l1022985,18414r57150,10160l1134745,40004r52070,13970l1236345,69214r46990,17145l1327150,105409r40640,19685l1404620,147319r33655,22860l1468120,194309r46990,51435l1544320,300989r10160,57785l1551940,388619r-19685,56515l1493520,498474r-55245,49530l1404620,570864r-36830,21590l1327150,612774r-43815,19050l1236345,648969r-49530,15240l1134745,677544r-54610,12065l1022985,699769r-59055,7620l903605,713104r-62230,3810l777240,718184r-63500,-1270l651510,713104r-60960,-5715l531495,699769,474980,689609,420370,677544,367665,664209,318135,648969,271780,631824,227965,612774,187325,592454,149860,570864,116840,548004,86995,523874,40005,472439,10160,417194,,358774xe" filled="f" strokecolor="#2d528f" strokeweight=".96pt">
                  <v:path arrowok="t"/>
                </v:shape>
                <w10:wrap anchorx="page" anchory="page"/>
              </v:group>
            </w:pict>
          </mc:Fallback>
        </mc:AlternateContent>
      </w:r>
      <w:r w:rsidR="007B6707">
        <w:rPr>
          <w:b w:val="0"/>
          <w:bCs w:val="0"/>
          <w:sz w:val="22"/>
        </w:rPr>
        <w:t>RoadReady Parts</w:t>
      </w:r>
    </w:p>
    <w:p w14:paraId="5E116E00" w14:textId="77777777" w:rsidR="00AC6077" w:rsidRDefault="00AC6077">
      <w:pPr>
        <w:pStyle w:val="Heading1"/>
        <w:ind w:left="1339" w:right="738"/>
        <w:jc w:val="both"/>
        <w:rPr>
          <w:sz w:val="22"/>
        </w:rPr>
      </w:pPr>
    </w:p>
    <w:p w14:paraId="5DB5E917" w14:textId="77777777" w:rsidR="00AC6077" w:rsidRDefault="00000000">
      <w:pPr>
        <w:pStyle w:val="Heading1"/>
        <w:ind w:left="0" w:right="738"/>
        <w:jc w:val="both"/>
        <w:rPr>
          <w:sz w:val="22"/>
        </w:rPr>
      </w:pPr>
      <w:r>
        <w:rPr>
          <w:rFonts w:ascii="Times New Roman"/>
          <w:noProof/>
          <w:sz w:val="24"/>
        </w:rPr>
        <mc:AlternateContent>
          <mc:Choice Requires="wps">
            <w:drawing>
              <wp:anchor distT="0" distB="0" distL="0" distR="0" simplePos="0" relativeHeight="251631616" behindDoc="1" locked="0" layoutInCell="1" allowOverlap="1" wp14:anchorId="593959F6" wp14:editId="3718BC4F">
                <wp:simplePos x="0" y="0"/>
                <wp:positionH relativeFrom="page">
                  <wp:posOffset>7331710</wp:posOffset>
                </wp:positionH>
                <wp:positionV relativeFrom="paragraph">
                  <wp:posOffset>46990</wp:posOffset>
                </wp:positionV>
                <wp:extent cx="104775" cy="76200"/>
                <wp:effectExtent l="6350" t="6350" r="22225" b="12700"/>
                <wp:wrapNone/>
                <wp:docPr id="209" name="Textbox 209"/>
                <wp:cNvGraphicFramePr/>
                <a:graphic xmlns:a="http://schemas.openxmlformats.org/drawingml/2006/main">
                  <a:graphicData uri="http://schemas.microsoft.com/office/word/2010/wordprocessingShape">
                    <wps:wsp>
                      <wps:cNvSpPr txBox="1"/>
                      <wps:spPr>
                        <a:xfrm flipH="1" flipV="1">
                          <a:off x="0" y="0"/>
                          <a:ext cx="104775" cy="76200"/>
                        </a:xfrm>
                        <a:prstGeom prst="rect">
                          <a:avLst/>
                        </a:prstGeom>
                        <a:ln w="12191">
                          <a:solidFill>
                            <a:srgbClr val="2D528F"/>
                          </a:solidFill>
                          <a:prstDash val="solid"/>
                        </a:ln>
                      </wps:spPr>
                      <wps:txbx>
                        <w:txbxContent>
                          <w:p w14:paraId="19934018" w14:textId="77777777" w:rsidR="00AC6077" w:rsidRDefault="00000000">
                            <w:pPr>
                              <w:spacing w:before="243"/>
                              <w:jc w:val="both"/>
                              <w:rPr>
                                <w:rFonts w:ascii="Times New Roman"/>
                                <w:sz w:val="24"/>
                              </w:rPr>
                            </w:pPr>
                            <w:r>
                              <w:rPr>
                                <w:rFonts w:ascii="Times New Roman"/>
                                <w:color w:val="FFFFFF"/>
                                <w:spacing w:val="-4"/>
                                <w:sz w:val="24"/>
                              </w:rPr>
                              <w:t>User</w:t>
                            </w:r>
                          </w:p>
                        </w:txbxContent>
                      </wps:txbx>
                      <wps:bodyPr wrap="square" lIns="0" tIns="0" rIns="0" bIns="0" rtlCol="0">
                        <a:noAutofit/>
                      </wps:bodyPr>
                    </wps:wsp>
                  </a:graphicData>
                </a:graphic>
              </wp:anchor>
            </w:drawing>
          </mc:Choice>
          <mc:Fallback>
            <w:pict>
              <v:shape w14:anchorId="593959F6" id="Textbox 209" o:spid="_x0000_s1062" type="#_x0000_t202" style="position:absolute;left:0;text-align:left;margin-left:577.3pt;margin-top:3.7pt;width:8.25pt;height:6pt;flip:x y;z-index:-25168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" filled="f" strokecolor="#2d528f" strokeweight=".33864mm">
                <v:textbox inset="0,0,0,0">
                  <w:txbxContent>
                    <w:p w14:paraId="19934018" w14:textId="77777777" w:rsidR="00AC6077" w:rsidRDefault="00000000">
                      <w:pPr>
                        <w:spacing w:before="243"/>
                        <w:jc w:val="both"/>
                        <w:rPr>
                          <w:rFonts w:ascii="Times New Roman"/>
                          <w:sz w:val="24"/>
                        </w:rPr>
                      </w:pPr>
                      <w:r>
                        <w:rPr>
                          <w:rFonts w:ascii="Times New Roman"/>
                          <w:color w:val="FFFFFF"/>
                          <w:spacing w:val="-4"/>
                          <w:sz w:val="24"/>
                        </w:rPr>
                        <w:t>User</w:t>
                      </w:r>
                    </w:p>
                  </w:txbxContent>
                </v:textbox>
                <w10:wrap anchorx="page"/>
              </v:shape>
            </w:pict>
          </mc:Fallback>
        </mc:AlternateContent>
      </w:r>
    </w:p>
    <w:p w14:paraId="26BBF132" w14:textId="77777777" w:rsidR="00AC6077" w:rsidRDefault="00AC6077">
      <w:pPr>
        <w:pStyle w:val="Heading1"/>
        <w:ind w:left="1339" w:right="738"/>
        <w:jc w:val="both"/>
        <w:rPr>
          <w:sz w:val="22"/>
        </w:rPr>
      </w:pPr>
    </w:p>
    <w:p w14:paraId="1320DCD7" w14:textId="77777777" w:rsidR="00AC6077" w:rsidRDefault="00000000">
      <w:pPr>
        <w:pStyle w:val="Heading1"/>
        <w:ind w:left="1339" w:right="738"/>
        <w:jc w:val="both"/>
        <w:rPr>
          <w:sz w:val="22"/>
        </w:rPr>
      </w:pPr>
      <w:r>
        <w:rPr>
          <w:noProof/>
          <w:sz w:val="22"/>
        </w:rPr>
        <w:drawing>
          <wp:inline distT="0" distB="0" distL="114300" distR="114300" wp14:anchorId="2CF271EC" wp14:editId="6C09356F">
            <wp:extent cx="5106035" cy="8367395"/>
            <wp:effectExtent l="0" t="0" r="18415" b="15240"/>
            <wp:docPr id="1203" name="Picture 1203" descr="Captur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 name="Picture 1203" descr="Capture38"/>
                    <pic:cNvPicPr>
                      <a:picLocks noChangeAspect="1"/>
                    </pic:cNvPicPr>
                  </pic:nvPicPr>
                  <pic:blipFill>
                    <a:blip r:embed="rId107"/>
                    <a:srcRect l="-13070" t="-5452" r="6918" b="-3404"/>
                    <a:stretch>
                      <a:fillRect/>
                    </a:stretch>
                  </pic:blipFill>
                  <pic:spPr>
                    <a:xfrm>
                      <a:off x="0" y="0"/>
                      <a:ext cx="5106035" cy="8367395"/>
                    </a:xfrm>
                    <a:prstGeom prst="rect">
                      <a:avLst/>
                    </a:prstGeom>
                  </pic:spPr>
                </pic:pic>
              </a:graphicData>
            </a:graphic>
          </wp:inline>
        </w:drawing>
      </w:r>
    </w:p>
    <w:p w14:paraId="6EC4D721" w14:textId="77777777" w:rsidR="00AC6077" w:rsidRDefault="00000000">
      <w:pPr>
        <w:ind w:left="6834"/>
        <w:rPr>
          <w:rFonts w:ascii="Times New Roman"/>
          <w:sz w:val="24"/>
        </w:rPr>
      </w:pPr>
      <w:r>
        <w:rPr>
          <w:rFonts w:ascii="Times New Roman"/>
          <w:color w:val="FFFFFF"/>
          <w:sz w:val="24"/>
        </w:rPr>
        <w:t>Buy</w:t>
      </w:r>
      <w:r>
        <w:rPr>
          <w:rFonts w:ascii="Times New Roman"/>
          <w:color w:val="FFFFFF"/>
          <w:spacing w:val="-5"/>
          <w:sz w:val="24"/>
        </w:rPr>
        <w:t xml:space="preserve"> </w:t>
      </w:r>
      <w:r>
        <w:rPr>
          <w:rFonts w:ascii="Times New Roman"/>
          <w:color w:val="FFFFFF"/>
          <w:spacing w:val="-2"/>
          <w:sz w:val="24"/>
        </w:rPr>
        <w:t>Items</w:t>
      </w:r>
    </w:p>
    <w:p w14:paraId="107E0194" w14:textId="77777777" w:rsidR="00AC6077" w:rsidRDefault="00000000">
      <w:pPr>
        <w:ind w:left="6723"/>
        <w:rPr>
          <w:rFonts w:ascii="Times New Roman"/>
          <w:sz w:val="24"/>
        </w:rPr>
      </w:pPr>
      <w:r>
        <w:rPr>
          <w:rFonts w:ascii="Times New Roman"/>
          <w:color w:val="FFFFFF"/>
          <w:sz w:val="24"/>
        </w:rPr>
        <w:t>order</w:t>
      </w:r>
      <w:r>
        <w:rPr>
          <w:rFonts w:ascii="Times New Roman"/>
          <w:color w:val="FFFFFF"/>
          <w:spacing w:val="-8"/>
          <w:sz w:val="24"/>
        </w:rPr>
        <w:t xml:space="preserve"> </w:t>
      </w:r>
      <w:r>
        <w:rPr>
          <w:rFonts w:ascii="Times New Roman"/>
          <w:color w:val="FFFFFF"/>
          <w:spacing w:val="-4"/>
          <w:sz w:val="24"/>
        </w:rPr>
        <w:t>Make</w:t>
      </w:r>
    </w:p>
    <w:p w14:paraId="4D0F5685" w14:textId="4F0F50AD" w:rsidR="00AC6077" w:rsidRDefault="00000000">
      <w:pPr>
        <w:spacing w:line="247" w:lineRule="auto"/>
        <w:ind w:right="3363" w:firstLineChars="600" w:firstLine="1320"/>
      </w:pPr>
      <w:r>
        <w:rPr>
          <w:noProof/>
        </w:rPr>
        <w:lastRenderedPageBreak/>
        <mc:AlternateContent>
          <mc:Choice Requires="wpg">
            <w:drawing>
              <wp:anchor distT="0" distB="0" distL="0" distR="0" simplePos="0" relativeHeight="251634688" behindDoc="1" locked="0" layoutInCell="1" allowOverlap="1" wp14:anchorId="3853E733" wp14:editId="028F9209">
                <wp:simplePos x="0" y="0"/>
                <wp:positionH relativeFrom="page">
                  <wp:posOffset>-38100</wp:posOffset>
                </wp:positionH>
                <wp:positionV relativeFrom="page">
                  <wp:posOffset>332740</wp:posOffset>
                </wp:positionV>
                <wp:extent cx="7260590" cy="10086340"/>
                <wp:effectExtent l="0" t="0" r="0" b="0"/>
                <wp:wrapNone/>
                <wp:docPr id="231" name="Group 23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32" name="Graphic 232"/>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68CB8D50" w14:textId="77777777" w:rsidR="00AC6077" w:rsidRDefault="00000000">
                              <w:pPr>
                                <w:jc w:val="center"/>
                              </w:pPr>
                              <w:r>
                                <w:t xml:space="preserve">           28</w:t>
                              </w:r>
                            </w:p>
                          </w:txbxContent>
                        </wps:txbx>
                        <wps:bodyPr wrap="square" lIns="0" tIns="0" rIns="0" bIns="0" rtlCol="0">
                          <a:noAutofit/>
                        </wps:bodyPr>
                      </wps:wsp>
                      <wps:wsp>
                        <wps:cNvPr id="233" name="Graphic 233"/>
                        <wps:cNvSpPr/>
                        <wps:spPr>
                          <a:xfrm>
                            <a:off x="3683000" y="1583944"/>
                            <a:ext cx="1548130" cy="733425"/>
                          </a:xfrm>
                          <a:custGeom>
                            <a:avLst/>
                            <a:gdLst/>
                            <a:ahLst/>
                            <a:cxnLst/>
                            <a:rect l="l" t="t" r="r" b="b"/>
                            <a:pathLst>
                              <a:path w="1548130" h="733425">
                                <a:moveTo>
                                  <a:pt x="774064" y="0"/>
                                </a:moveTo>
                                <a:lnTo>
                                  <a:pt x="710564" y="1270"/>
                                </a:lnTo>
                                <a:lnTo>
                                  <a:pt x="648335" y="5080"/>
                                </a:lnTo>
                                <a:lnTo>
                                  <a:pt x="588010" y="10795"/>
                                </a:lnTo>
                                <a:lnTo>
                                  <a:pt x="529589" y="19050"/>
                                </a:lnTo>
                                <a:lnTo>
                                  <a:pt x="472439" y="29210"/>
                                </a:lnTo>
                                <a:lnTo>
                                  <a:pt x="418464" y="41275"/>
                                </a:lnTo>
                                <a:lnTo>
                                  <a:pt x="366395" y="55245"/>
                                </a:lnTo>
                                <a:lnTo>
                                  <a:pt x="316864" y="71120"/>
                                </a:lnTo>
                                <a:lnTo>
                                  <a:pt x="270510" y="88265"/>
                                </a:lnTo>
                                <a:lnTo>
                                  <a:pt x="226695" y="107315"/>
                                </a:lnTo>
                                <a:lnTo>
                                  <a:pt x="186054" y="128270"/>
                                </a:lnTo>
                                <a:lnTo>
                                  <a:pt x="149225" y="150495"/>
                                </a:lnTo>
                                <a:lnTo>
                                  <a:pt x="115570" y="173355"/>
                                </a:lnTo>
                                <a:lnTo>
                                  <a:pt x="86360" y="198120"/>
                                </a:lnTo>
                                <a:lnTo>
                                  <a:pt x="39370" y="250825"/>
                                </a:lnTo>
                                <a:lnTo>
                                  <a:pt x="10160" y="307340"/>
                                </a:lnTo>
                                <a:lnTo>
                                  <a:pt x="0" y="367030"/>
                                </a:lnTo>
                                <a:lnTo>
                                  <a:pt x="2539" y="396875"/>
                                </a:lnTo>
                                <a:lnTo>
                                  <a:pt x="22225" y="454660"/>
                                </a:lnTo>
                                <a:lnTo>
                                  <a:pt x="60960" y="509270"/>
                                </a:lnTo>
                                <a:lnTo>
                                  <a:pt x="115570" y="560070"/>
                                </a:lnTo>
                                <a:lnTo>
                                  <a:pt x="149225" y="582930"/>
                                </a:lnTo>
                                <a:lnTo>
                                  <a:pt x="186054" y="605155"/>
                                </a:lnTo>
                                <a:lnTo>
                                  <a:pt x="226695" y="626110"/>
                                </a:lnTo>
                                <a:lnTo>
                                  <a:pt x="270510" y="645160"/>
                                </a:lnTo>
                                <a:lnTo>
                                  <a:pt x="316864" y="662305"/>
                                </a:lnTo>
                                <a:lnTo>
                                  <a:pt x="366395" y="678180"/>
                                </a:lnTo>
                                <a:lnTo>
                                  <a:pt x="418464" y="692150"/>
                                </a:lnTo>
                                <a:lnTo>
                                  <a:pt x="472439" y="704215"/>
                                </a:lnTo>
                                <a:lnTo>
                                  <a:pt x="529589" y="714375"/>
                                </a:lnTo>
                                <a:lnTo>
                                  <a:pt x="588010" y="722630"/>
                                </a:lnTo>
                                <a:lnTo>
                                  <a:pt x="648335" y="728345"/>
                                </a:lnTo>
                                <a:lnTo>
                                  <a:pt x="710564" y="732155"/>
                                </a:lnTo>
                                <a:lnTo>
                                  <a:pt x="774064" y="733425"/>
                                </a:lnTo>
                                <a:lnTo>
                                  <a:pt x="837564" y="732155"/>
                                </a:lnTo>
                                <a:lnTo>
                                  <a:pt x="899795" y="728345"/>
                                </a:lnTo>
                                <a:lnTo>
                                  <a:pt x="960120" y="722630"/>
                                </a:lnTo>
                                <a:lnTo>
                                  <a:pt x="1018539" y="714375"/>
                                </a:lnTo>
                                <a:lnTo>
                                  <a:pt x="1075689" y="704215"/>
                                </a:lnTo>
                                <a:lnTo>
                                  <a:pt x="1129664" y="692150"/>
                                </a:lnTo>
                                <a:lnTo>
                                  <a:pt x="1181735" y="678180"/>
                                </a:lnTo>
                                <a:lnTo>
                                  <a:pt x="1231264" y="662305"/>
                                </a:lnTo>
                                <a:lnTo>
                                  <a:pt x="1277620" y="645160"/>
                                </a:lnTo>
                                <a:lnTo>
                                  <a:pt x="1321435" y="626110"/>
                                </a:lnTo>
                                <a:lnTo>
                                  <a:pt x="1362075" y="605155"/>
                                </a:lnTo>
                                <a:lnTo>
                                  <a:pt x="1398904" y="582930"/>
                                </a:lnTo>
                                <a:lnTo>
                                  <a:pt x="1432560" y="560070"/>
                                </a:lnTo>
                                <a:lnTo>
                                  <a:pt x="1461770" y="535305"/>
                                </a:lnTo>
                                <a:lnTo>
                                  <a:pt x="1508760" y="482600"/>
                                </a:lnTo>
                                <a:lnTo>
                                  <a:pt x="1537970" y="426085"/>
                                </a:lnTo>
                                <a:lnTo>
                                  <a:pt x="1548129" y="367030"/>
                                </a:lnTo>
                                <a:lnTo>
                                  <a:pt x="1545589" y="336550"/>
                                </a:lnTo>
                                <a:lnTo>
                                  <a:pt x="1525904" y="278765"/>
                                </a:lnTo>
                                <a:lnTo>
                                  <a:pt x="1487170" y="224155"/>
                                </a:lnTo>
                                <a:lnTo>
                                  <a:pt x="1432560" y="173355"/>
                                </a:lnTo>
                                <a:lnTo>
                                  <a:pt x="1398904" y="150495"/>
                                </a:lnTo>
                                <a:lnTo>
                                  <a:pt x="1362075" y="128270"/>
                                </a:lnTo>
                                <a:lnTo>
                                  <a:pt x="1321435" y="107315"/>
                                </a:lnTo>
                                <a:lnTo>
                                  <a:pt x="1277620" y="88265"/>
                                </a:lnTo>
                                <a:lnTo>
                                  <a:pt x="1231264" y="71120"/>
                                </a:lnTo>
                                <a:lnTo>
                                  <a:pt x="1181735" y="55245"/>
                                </a:lnTo>
                                <a:lnTo>
                                  <a:pt x="1129664" y="41275"/>
                                </a:lnTo>
                                <a:lnTo>
                                  <a:pt x="1075689" y="29210"/>
                                </a:lnTo>
                                <a:lnTo>
                                  <a:pt x="1018539" y="19050"/>
                                </a:lnTo>
                                <a:lnTo>
                                  <a:pt x="960120" y="10795"/>
                                </a:lnTo>
                                <a:lnTo>
                                  <a:pt x="899795" y="5080"/>
                                </a:lnTo>
                                <a:lnTo>
                                  <a:pt x="837564" y="1270"/>
                                </a:lnTo>
                                <a:lnTo>
                                  <a:pt x="774064" y="0"/>
                                </a:lnTo>
                                <a:close/>
                              </a:path>
                            </a:pathLst>
                          </a:custGeom>
                          <a:solidFill>
                            <a:srgbClr val="4470C4"/>
                          </a:solidFill>
                        </wps:spPr>
                        <wps:bodyPr wrap="square" lIns="0" tIns="0" rIns="0" bIns="0" rtlCol="0">
                          <a:noAutofit/>
                        </wps:bodyPr>
                      </wps:wsp>
                      <wps:wsp>
                        <wps:cNvPr id="234" name="Graphic 234"/>
                        <wps:cNvSpPr/>
                        <wps:spPr>
                          <a:xfrm>
                            <a:off x="3683000" y="1583944"/>
                            <a:ext cx="1548130" cy="733425"/>
                          </a:xfrm>
                          <a:custGeom>
                            <a:avLst/>
                            <a:gdLst/>
                            <a:ahLst/>
                            <a:cxnLst/>
                            <a:rect l="l" t="t" r="r" b="b"/>
                            <a:pathLst>
                              <a:path w="1548130" h="733425">
                                <a:moveTo>
                                  <a:pt x="0" y="367030"/>
                                </a:moveTo>
                                <a:lnTo>
                                  <a:pt x="10160" y="307340"/>
                                </a:lnTo>
                                <a:lnTo>
                                  <a:pt x="39370" y="250825"/>
                                </a:lnTo>
                                <a:lnTo>
                                  <a:pt x="86360" y="198120"/>
                                </a:lnTo>
                                <a:lnTo>
                                  <a:pt x="115570" y="173355"/>
                                </a:lnTo>
                                <a:lnTo>
                                  <a:pt x="149225" y="150495"/>
                                </a:lnTo>
                                <a:lnTo>
                                  <a:pt x="186054" y="128270"/>
                                </a:lnTo>
                                <a:lnTo>
                                  <a:pt x="226695" y="107315"/>
                                </a:lnTo>
                                <a:lnTo>
                                  <a:pt x="270510" y="88265"/>
                                </a:lnTo>
                                <a:lnTo>
                                  <a:pt x="316864" y="71120"/>
                                </a:lnTo>
                                <a:lnTo>
                                  <a:pt x="366395" y="55245"/>
                                </a:lnTo>
                                <a:lnTo>
                                  <a:pt x="418464" y="41275"/>
                                </a:lnTo>
                                <a:lnTo>
                                  <a:pt x="472439" y="29210"/>
                                </a:lnTo>
                                <a:lnTo>
                                  <a:pt x="529589" y="19050"/>
                                </a:lnTo>
                                <a:lnTo>
                                  <a:pt x="588010" y="10795"/>
                                </a:lnTo>
                                <a:lnTo>
                                  <a:pt x="648335" y="5080"/>
                                </a:lnTo>
                                <a:lnTo>
                                  <a:pt x="710564" y="1270"/>
                                </a:lnTo>
                                <a:lnTo>
                                  <a:pt x="774064" y="0"/>
                                </a:lnTo>
                                <a:lnTo>
                                  <a:pt x="837564" y="1270"/>
                                </a:lnTo>
                                <a:lnTo>
                                  <a:pt x="899795" y="5080"/>
                                </a:lnTo>
                                <a:lnTo>
                                  <a:pt x="960120" y="10795"/>
                                </a:lnTo>
                                <a:lnTo>
                                  <a:pt x="1018539" y="19050"/>
                                </a:lnTo>
                                <a:lnTo>
                                  <a:pt x="1075689" y="29210"/>
                                </a:lnTo>
                                <a:lnTo>
                                  <a:pt x="1129664" y="41275"/>
                                </a:lnTo>
                                <a:lnTo>
                                  <a:pt x="1181735" y="55245"/>
                                </a:lnTo>
                                <a:lnTo>
                                  <a:pt x="1231264" y="71120"/>
                                </a:lnTo>
                                <a:lnTo>
                                  <a:pt x="1277620" y="88265"/>
                                </a:lnTo>
                                <a:lnTo>
                                  <a:pt x="1321435" y="107315"/>
                                </a:lnTo>
                                <a:lnTo>
                                  <a:pt x="1362075" y="128270"/>
                                </a:lnTo>
                                <a:lnTo>
                                  <a:pt x="1398904" y="150495"/>
                                </a:lnTo>
                                <a:lnTo>
                                  <a:pt x="1432560" y="173355"/>
                                </a:lnTo>
                                <a:lnTo>
                                  <a:pt x="1461770" y="198120"/>
                                </a:lnTo>
                                <a:lnTo>
                                  <a:pt x="1508760" y="250825"/>
                                </a:lnTo>
                                <a:lnTo>
                                  <a:pt x="1537970" y="307340"/>
                                </a:lnTo>
                                <a:lnTo>
                                  <a:pt x="1548129" y="367030"/>
                                </a:lnTo>
                                <a:lnTo>
                                  <a:pt x="1545589" y="396875"/>
                                </a:lnTo>
                                <a:lnTo>
                                  <a:pt x="1525904" y="454660"/>
                                </a:lnTo>
                                <a:lnTo>
                                  <a:pt x="1487170" y="509270"/>
                                </a:lnTo>
                                <a:lnTo>
                                  <a:pt x="1432560" y="560070"/>
                                </a:lnTo>
                                <a:lnTo>
                                  <a:pt x="1398904" y="582930"/>
                                </a:lnTo>
                                <a:lnTo>
                                  <a:pt x="1362075" y="605155"/>
                                </a:lnTo>
                                <a:lnTo>
                                  <a:pt x="1321435" y="626110"/>
                                </a:lnTo>
                                <a:lnTo>
                                  <a:pt x="1277620" y="645160"/>
                                </a:lnTo>
                                <a:lnTo>
                                  <a:pt x="1231264" y="662305"/>
                                </a:lnTo>
                                <a:lnTo>
                                  <a:pt x="1181735" y="678180"/>
                                </a:lnTo>
                                <a:lnTo>
                                  <a:pt x="1129664" y="692150"/>
                                </a:lnTo>
                                <a:lnTo>
                                  <a:pt x="1075689" y="704215"/>
                                </a:lnTo>
                                <a:lnTo>
                                  <a:pt x="1018539" y="714375"/>
                                </a:lnTo>
                                <a:lnTo>
                                  <a:pt x="960120" y="722630"/>
                                </a:lnTo>
                                <a:lnTo>
                                  <a:pt x="899795" y="728345"/>
                                </a:lnTo>
                                <a:lnTo>
                                  <a:pt x="837564" y="732155"/>
                                </a:lnTo>
                                <a:lnTo>
                                  <a:pt x="774064" y="733425"/>
                                </a:lnTo>
                                <a:lnTo>
                                  <a:pt x="710564" y="732155"/>
                                </a:lnTo>
                                <a:lnTo>
                                  <a:pt x="648335" y="728345"/>
                                </a:lnTo>
                                <a:lnTo>
                                  <a:pt x="588010" y="722630"/>
                                </a:lnTo>
                                <a:lnTo>
                                  <a:pt x="529589" y="714375"/>
                                </a:lnTo>
                                <a:lnTo>
                                  <a:pt x="472439" y="704215"/>
                                </a:lnTo>
                                <a:lnTo>
                                  <a:pt x="418464" y="692150"/>
                                </a:lnTo>
                                <a:lnTo>
                                  <a:pt x="366395" y="678180"/>
                                </a:lnTo>
                                <a:lnTo>
                                  <a:pt x="316864" y="662305"/>
                                </a:lnTo>
                                <a:lnTo>
                                  <a:pt x="270510" y="645160"/>
                                </a:lnTo>
                                <a:lnTo>
                                  <a:pt x="226695" y="626110"/>
                                </a:lnTo>
                                <a:lnTo>
                                  <a:pt x="186054" y="605155"/>
                                </a:lnTo>
                                <a:lnTo>
                                  <a:pt x="149225" y="582930"/>
                                </a:lnTo>
                                <a:lnTo>
                                  <a:pt x="115570" y="560070"/>
                                </a:lnTo>
                                <a:lnTo>
                                  <a:pt x="86360" y="535305"/>
                                </a:lnTo>
                                <a:lnTo>
                                  <a:pt x="39370" y="482600"/>
                                </a:lnTo>
                                <a:lnTo>
                                  <a:pt x="10160" y="426085"/>
                                </a:lnTo>
                                <a:lnTo>
                                  <a:pt x="0" y="367030"/>
                                </a:lnTo>
                                <a:close/>
                              </a:path>
                            </a:pathLst>
                          </a:custGeom>
                          <a:ln w="12192">
                            <a:solidFill>
                              <a:srgbClr val="2D528F"/>
                            </a:solidFill>
                            <a:prstDash val="solid"/>
                          </a:ln>
                        </wps:spPr>
                        <wps:bodyPr wrap="square" lIns="0" tIns="0" rIns="0" bIns="0" rtlCol="0">
                          <a:noAutofit/>
                        </wps:bodyPr>
                      </wps:wsp>
                      <wps:wsp>
                        <wps:cNvPr id="235" name="Graphic 235"/>
                        <wps:cNvSpPr/>
                        <wps:spPr>
                          <a:xfrm>
                            <a:off x="1616710" y="1731898"/>
                            <a:ext cx="3602990" cy="1655445"/>
                          </a:xfrm>
                          <a:custGeom>
                            <a:avLst/>
                            <a:gdLst/>
                            <a:ahLst/>
                            <a:cxnLst/>
                            <a:rect l="l" t="t" r="r" b="b"/>
                            <a:pathLst>
                              <a:path w="3602990" h="1655445">
                                <a:moveTo>
                                  <a:pt x="1247140" y="0"/>
                                </a:moveTo>
                                <a:lnTo>
                                  <a:pt x="0" y="0"/>
                                </a:lnTo>
                                <a:lnTo>
                                  <a:pt x="0" y="492125"/>
                                </a:lnTo>
                                <a:lnTo>
                                  <a:pt x="1247140" y="492125"/>
                                </a:lnTo>
                                <a:lnTo>
                                  <a:pt x="1247140" y="248919"/>
                                </a:lnTo>
                                <a:lnTo>
                                  <a:pt x="2054225" y="248919"/>
                                </a:lnTo>
                                <a:lnTo>
                                  <a:pt x="2066925" y="242569"/>
                                </a:lnTo>
                                <a:lnTo>
                                  <a:pt x="2054225" y="236219"/>
                                </a:lnTo>
                                <a:lnTo>
                                  <a:pt x="1247140" y="236219"/>
                                </a:lnTo>
                                <a:lnTo>
                                  <a:pt x="1247140" y="0"/>
                                </a:lnTo>
                                <a:close/>
                              </a:path>
                              <a:path w="3602990" h="1655445">
                                <a:moveTo>
                                  <a:pt x="2054225" y="248919"/>
                                </a:moveTo>
                                <a:lnTo>
                                  <a:pt x="1990725" y="248919"/>
                                </a:lnTo>
                                <a:lnTo>
                                  <a:pt x="1990725" y="280669"/>
                                </a:lnTo>
                                <a:lnTo>
                                  <a:pt x="2054225" y="248919"/>
                                </a:lnTo>
                                <a:close/>
                              </a:path>
                              <a:path w="3602990" h="1655445">
                                <a:moveTo>
                                  <a:pt x="1990725" y="204469"/>
                                </a:moveTo>
                                <a:lnTo>
                                  <a:pt x="1990725" y="236219"/>
                                </a:lnTo>
                                <a:lnTo>
                                  <a:pt x="2054225" y="236219"/>
                                </a:lnTo>
                                <a:lnTo>
                                  <a:pt x="1990725" y="204469"/>
                                </a:lnTo>
                                <a:close/>
                              </a:path>
                              <a:path w="3602990" h="1655445">
                                <a:moveTo>
                                  <a:pt x="2825750" y="939164"/>
                                </a:moveTo>
                                <a:lnTo>
                                  <a:pt x="2762250" y="939800"/>
                                </a:lnTo>
                                <a:lnTo>
                                  <a:pt x="2699385" y="943609"/>
                                </a:lnTo>
                                <a:lnTo>
                                  <a:pt x="2639060" y="949325"/>
                                </a:lnTo>
                                <a:lnTo>
                                  <a:pt x="2580004" y="956944"/>
                                </a:lnTo>
                                <a:lnTo>
                                  <a:pt x="2523490" y="967104"/>
                                </a:lnTo>
                                <a:lnTo>
                                  <a:pt x="2468244" y="978534"/>
                                </a:lnTo>
                                <a:lnTo>
                                  <a:pt x="2416175" y="992504"/>
                                </a:lnTo>
                                <a:lnTo>
                                  <a:pt x="2366644" y="1007744"/>
                                </a:lnTo>
                                <a:lnTo>
                                  <a:pt x="2319654" y="1024889"/>
                                </a:lnTo>
                                <a:lnTo>
                                  <a:pt x="2276475" y="1043939"/>
                                </a:lnTo>
                                <a:lnTo>
                                  <a:pt x="2235835" y="1064259"/>
                                </a:lnTo>
                                <a:lnTo>
                                  <a:pt x="2198369" y="1085214"/>
                                </a:lnTo>
                                <a:lnTo>
                                  <a:pt x="2164715" y="1108075"/>
                                </a:lnTo>
                                <a:lnTo>
                                  <a:pt x="2109469" y="1157604"/>
                                </a:lnTo>
                                <a:lnTo>
                                  <a:pt x="2071369" y="1210944"/>
                                </a:lnTo>
                                <a:lnTo>
                                  <a:pt x="2051050" y="1267459"/>
                                </a:lnTo>
                                <a:lnTo>
                                  <a:pt x="2048510" y="1297304"/>
                                </a:lnTo>
                                <a:lnTo>
                                  <a:pt x="2051050" y="1326514"/>
                                </a:lnTo>
                                <a:lnTo>
                                  <a:pt x="2071369" y="1383029"/>
                                </a:lnTo>
                                <a:lnTo>
                                  <a:pt x="2109469" y="1436369"/>
                                </a:lnTo>
                                <a:lnTo>
                                  <a:pt x="2164715" y="1485900"/>
                                </a:lnTo>
                                <a:lnTo>
                                  <a:pt x="2198369" y="1508759"/>
                                </a:lnTo>
                                <a:lnTo>
                                  <a:pt x="2235835" y="1530350"/>
                                </a:lnTo>
                                <a:lnTo>
                                  <a:pt x="2276475" y="1550034"/>
                                </a:lnTo>
                                <a:lnTo>
                                  <a:pt x="2319654" y="1569084"/>
                                </a:lnTo>
                                <a:lnTo>
                                  <a:pt x="2366644" y="1586229"/>
                                </a:lnTo>
                                <a:lnTo>
                                  <a:pt x="2416175" y="1601469"/>
                                </a:lnTo>
                                <a:lnTo>
                                  <a:pt x="2468879" y="1615439"/>
                                </a:lnTo>
                                <a:lnTo>
                                  <a:pt x="2523490" y="1626869"/>
                                </a:lnTo>
                                <a:lnTo>
                                  <a:pt x="2580004" y="1637029"/>
                                </a:lnTo>
                                <a:lnTo>
                                  <a:pt x="2639060" y="1644650"/>
                                </a:lnTo>
                                <a:lnTo>
                                  <a:pt x="2699385" y="1650364"/>
                                </a:lnTo>
                                <a:lnTo>
                                  <a:pt x="2762250" y="1654175"/>
                                </a:lnTo>
                                <a:lnTo>
                                  <a:pt x="2825750" y="1655444"/>
                                </a:lnTo>
                                <a:lnTo>
                                  <a:pt x="2889250" y="1654175"/>
                                </a:lnTo>
                                <a:lnTo>
                                  <a:pt x="2952115" y="1650364"/>
                                </a:lnTo>
                                <a:lnTo>
                                  <a:pt x="3012440" y="1644650"/>
                                </a:lnTo>
                                <a:lnTo>
                                  <a:pt x="3071494" y="1637029"/>
                                </a:lnTo>
                                <a:lnTo>
                                  <a:pt x="3128010" y="1626869"/>
                                </a:lnTo>
                                <a:lnTo>
                                  <a:pt x="3183254" y="1615439"/>
                                </a:lnTo>
                                <a:lnTo>
                                  <a:pt x="3235325" y="1601469"/>
                                </a:lnTo>
                                <a:lnTo>
                                  <a:pt x="3284854" y="1586229"/>
                                </a:lnTo>
                                <a:lnTo>
                                  <a:pt x="3331844" y="1569084"/>
                                </a:lnTo>
                                <a:lnTo>
                                  <a:pt x="3375660" y="1550034"/>
                                </a:lnTo>
                                <a:lnTo>
                                  <a:pt x="3415665" y="1530350"/>
                                </a:lnTo>
                                <a:lnTo>
                                  <a:pt x="3453129" y="1508759"/>
                                </a:lnTo>
                                <a:lnTo>
                                  <a:pt x="3486785" y="1485900"/>
                                </a:lnTo>
                                <a:lnTo>
                                  <a:pt x="3542029" y="1436369"/>
                                </a:lnTo>
                                <a:lnTo>
                                  <a:pt x="3580129" y="1383029"/>
                                </a:lnTo>
                                <a:lnTo>
                                  <a:pt x="3600450" y="1326514"/>
                                </a:lnTo>
                                <a:lnTo>
                                  <a:pt x="3602990" y="1297304"/>
                                </a:lnTo>
                                <a:lnTo>
                                  <a:pt x="3600450" y="1267459"/>
                                </a:lnTo>
                                <a:lnTo>
                                  <a:pt x="3580129" y="1210944"/>
                                </a:lnTo>
                                <a:lnTo>
                                  <a:pt x="3542029" y="1157604"/>
                                </a:lnTo>
                                <a:lnTo>
                                  <a:pt x="3486785" y="1108075"/>
                                </a:lnTo>
                                <a:lnTo>
                                  <a:pt x="3453129" y="1085214"/>
                                </a:lnTo>
                                <a:lnTo>
                                  <a:pt x="3415665" y="1064259"/>
                                </a:lnTo>
                                <a:lnTo>
                                  <a:pt x="3375660" y="1043939"/>
                                </a:lnTo>
                                <a:lnTo>
                                  <a:pt x="3331844" y="1024889"/>
                                </a:lnTo>
                                <a:lnTo>
                                  <a:pt x="3284854" y="1007744"/>
                                </a:lnTo>
                                <a:lnTo>
                                  <a:pt x="3235325" y="992504"/>
                                </a:lnTo>
                                <a:lnTo>
                                  <a:pt x="3183254" y="978534"/>
                                </a:lnTo>
                                <a:lnTo>
                                  <a:pt x="3128010" y="967104"/>
                                </a:lnTo>
                                <a:lnTo>
                                  <a:pt x="3071494" y="956944"/>
                                </a:lnTo>
                                <a:lnTo>
                                  <a:pt x="3012440" y="949325"/>
                                </a:lnTo>
                                <a:lnTo>
                                  <a:pt x="2952115" y="943609"/>
                                </a:lnTo>
                                <a:lnTo>
                                  <a:pt x="2889250" y="939800"/>
                                </a:lnTo>
                                <a:lnTo>
                                  <a:pt x="2825750" y="939164"/>
                                </a:lnTo>
                                <a:close/>
                              </a:path>
                            </a:pathLst>
                          </a:custGeom>
                          <a:solidFill>
                            <a:srgbClr val="4470C4"/>
                          </a:solidFill>
                        </wps:spPr>
                        <wps:bodyPr wrap="square" lIns="0" tIns="0" rIns="0" bIns="0" rtlCol="0">
                          <a:noAutofit/>
                        </wps:bodyPr>
                      </wps:wsp>
                      <wps:wsp>
                        <wps:cNvPr id="236" name="Graphic 236"/>
                        <wps:cNvSpPr/>
                        <wps:spPr>
                          <a:xfrm>
                            <a:off x="3665220" y="2670429"/>
                            <a:ext cx="1554480" cy="716280"/>
                          </a:xfrm>
                          <a:custGeom>
                            <a:avLst/>
                            <a:gdLst/>
                            <a:ahLst/>
                            <a:cxnLst/>
                            <a:rect l="l" t="t" r="r" b="b"/>
                            <a:pathLst>
                              <a:path w="1554480" h="716280">
                                <a:moveTo>
                                  <a:pt x="0" y="358139"/>
                                </a:moveTo>
                                <a:lnTo>
                                  <a:pt x="10159" y="299720"/>
                                </a:lnTo>
                                <a:lnTo>
                                  <a:pt x="39369" y="244475"/>
                                </a:lnTo>
                                <a:lnTo>
                                  <a:pt x="86994" y="193039"/>
                                </a:lnTo>
                                <a:lnTo>
                                  <a:pt x="149859" y="146050"/>
                                </a:lnTo>
                                <a:lnTo>
                                  <a:pt x="187325" y="125095"/>
                                </a:lnTo>
                                <a:lnTo>
                                  <a:pt x="227329" y="104775"/>
                                </a:lnTo>
                                <a:lnTo>
                                  <a:pt x="271144" y="85725"/>
                                </a:lnTo>
                                <a:lnTo>
                                  <a:pt x="318134" y="68579"/>
                                </a:lnTo>
                                <a:lnTo>
                                  <a:pt x="367664" y="53339"/>
                                </a:lnTo>
                                <a:lnTo>
                                  <a:pt x="419734" y="39370"/>
                                </a:lnTo>
                                <a:lnTo>
                                  <a:pt x="474979" y="27939"/>
                                </a:lnTo>
                                <a:lnTo>
                                  <a:pt x="531494" y="17779"/>
                                </a:lnTo>
                                <a:lnTo>
                                  <a:pt x="590550" y="10159"/>
                                </a:lnTo>
                                <a:lnTo>
                                  <a:pt x="650875" y="4445"/>
                                </a:lnTo>
                                <a:lnTo>
                                  <a:pt x="713739" y="634"/>
                                </a:lnTo>
                                <a:lnTo>
                                  <a:pt x="777239" y="0"/>
                                </a:lnTo>
                                <a:lnTo>
                                  <a:pt x="840739" y="634"/>
                                </a:lnTo>
                                <a:lnTo>
                                  <a:pt x="903604" y="4445"/>
                                </a:lnTo>
                                <a:lnTo>
                                  <a:pt x="963929" y="10159"/>
                                </a:lnTo>
                                <a:lnTo>
                                  <a:pt x="1022984" y="17779"/>
                                </a:lnTo>
                                <a:lnTo>
                                  <a:pt x="1079500" y="27939"/>
                                </a:lnTo>
                                <a:lnTo>
                                  <a:pt x="1134109" y="39370"/>
                                </a:lnTo>
                                <a:lnTo>
                                  <a:pt x="1186814" y="53339"/>
                                </a:lnTo>
                                <a:lnTo>
                                  <a:pt x="1236344" y="68579"/>
                                </a:lnTo>
                                <a:lnTo>
                                  <a:pt x="1283334" y="85725"/>
                                </a:lnTo>
                                <a:lnTo>
                                  <a:pt x="1326514" y="104775"/>
                                </a:lnTo>
                                <a:lnTo>
                                  <a:pt x="1367154" y="125095"/>
                                </a:lnTo>
                                <a:lnTo>
                                  <a:pt x="1404619" y="146050"/>
                                </a:lnTo>
                                <a:lnTo>
                                  <a:pt x="1438275" y="168909"/>
                                </a:lnTo>
                                <a:lnTo>
                                  <a:pt x="1515109" y="244475"/>
                                </a:lnTo>
                                <a:lnTo>
                                  <a:pt x="1544319" y="299720"/>
                                </a:lnTo>
                                <a:lnTo>
                                  <a:pt x="1554479" y="358139"/>
                                </a:lnTo>
                                <a:lnTo>
                                  <a:pt x="1551939" y="387350"/>
                                </a:lnTo>
                                <a:lnTo>
                                  <a:pt x="1531619" y="443864"/>
                                </a:lnTo>
                                <a:lnTo>
                                  <a:pt x="1493519" y="497204"/>
                                </a:lnTo>
                                <a:lnTo>
                                  <a:pt x="1438275" y="546734"/>
                                </a:lnTo>
                                <a:lnTo>
                                  <a:pt x="1404619" y="569595"/>
                                </a:lnTo>
                                <a:lnTo>
                                  <a:pt x="1367154" y="591184"/>
                                </a:lnTo>
                                <a:lnTo>
                                  <a:pt x="1326514" y="610870"/>
                                </a:lnTo>
                                <a:lnTo>
                                  <a:pt x="1283334" y="629920"/>
                                </a:lnTo>
                                <a:lnTo>
                                  <a:pt x="1236344" y="647064"/>
                                </a:lnTo>
                                <a:lnTo>
                                  <a:pt x="1186814" y="662304"/>
                                </a:lnTo>
                                <a:lnTo>
                                  <a:pt x="1134109" y="676275"/>
                                </a:lnTo>
                                <a:lnTo>
                                  <a:pt x="1079500" y="687704"/>
                                </a:lnTo>
                                <a:lnTo>
                                  <a:pt x="1022984" y="697864"/>
                                </a:lnTo>
                                <a:lnTo>
                                  <a:pt x="963929" y="705484"/>
                                </a:lnTo>
                                <a:lnTo>
                                  <a:pt x="903604" y="711200"/>
                                </a:lnTo>
                                <a:lnTo>
                                  <a:pt x="840739" y="715009"/>
                                </a:lnTo>
                                <a:lnTo>
                                  <a:pt x="777239" y="716279"/>
                                </a:lnTo>
                                <a:lnTo>
                                  <a:pt x="713739" y="715009"/>
                                </a:lnTo>
                                <a:lnTo>
                                  <a:pt x="650875" y="711200"/>
                                </a:lnTo>
                                <a:lnTo>
                                  <a:pt x="590550" y="705484"/>
                                </a:lnTo>
                                <a:lnTo>
                                  <a:pt x="531494" y="697864"/>
                                </a:lnTo>
                                <a:lnTo>
                                  <a:pt x="474979" y="687704"/>
                                </a:lnTo>
                                <a:lnTo>
                                  <a:pt x="419734" y="676275"/>
                                </a:lnTo>
                                <a:lnTo>
                                  <a:pt x="367664" y="662304"/>
                                </a:lnTo>
                                <a:lnTo>
                                  <a:pt x="318134" y="647064"/>
                                </a:lnTo>
                                <a:lnTo>
                                  <a:pt x="271144" y="629920"/>
                                </a:lnTo>
                                <a:lnTo>
                                  <a:pt x="227329" y="610870"/>
                                </a:lnTo>
                                <a:lnTo>
                                  <a:pt x="187325" y="591184"/>
                                </a:lnTo>
                                <a:lnTo>
                                  <a:pt x="149859" y="569595"/>
                                </a:lnTo>
                                <a:lnTo>
                                  <a:pt x="116204" y="546734"/>
                                </a:lnTo>
                                <a:lnTo>
                                  <a:pt x="39369" y="471170"/>
                                </a:lnTo>
                                <a:lnTo>
                                  <a:pt x="10159" y="415925"/>
                                </a:lnTo>
                                <a:lnTo>
                                  <a:pt x="0" y="358139"/>
                                </a:lnTo>
                                <a:close/>
                              </a:path>
                            </a:pathLst>
                          </a:custGeom>
                          <a:ln w="12191">
                            <a:solidFill>
                              <a:srgbClr val="2D528F"/>
                            </a:solidFill>
                            <a:prstDash val="solid"/>
                          </a:ln>
                        </wps:spPr>
                        <wps:bodyPr wrap="square" lIns="0" tIns="0" rIns="0" bIns="0" rtlCol="0">
                          <a:noAutofit/>
                        </wps:bodyPr>
                      </wps:wsp>
                      <wps:wsp>
                        <wps:cNvPr id="237" name="Graphic 237"/>
                        <wps:cNvSpPr/>
                        <wps:spPr>
                          <a:xfrm>
                            <a:off x="2534285" y="2999358"/>
                            <a:ext cx="2770505" cy="1565275"/>
                          </a:xfrm>
                          <a:custGeom>
                            <a:avLst/>
                            <a:gdLst/>
                            <a:ahLst/>
                            <a:cxnLst/>
                            <a:rect l="l" t="t" r="r" b="b"/>
                            <a:pathLst>
                              <a:path w="2770505" h="1565275">
                                <a:moveTo>
                                  <a:pt x="1104900" y="0"/>
                                </a:moveTo>
                                <a:lnTo>
                                  <a:pt x="1104900" y="31750"/>
                                </a:lnTo>
                                <a:lnTo>
                                  <a:pt x="0" y="31750"/>
                                </a:lnTo>
                                <a:lnTo>
                                  <a:pt x="0" y="44450"/>
                                </a:lnTo>
                                <a:lnTo>
                                  <a:pt x="1104900" y="44450"/>
                                </a:lnTo>
                                <a:lnTo>
                                  <a:pt x="1104900" y="76200"/>
                                </a:lnTo>
                                <a:lnTo>
                                  <a:pt x="1181100" y="38100"/>
                                </a:lnTo>
                                <a:lnTo>
                                  <a:pt x="1104900" y="0"/>
                                </a:lnTo>
                                <a:close/>
                              </a:path>
                              <a:path w="2770505" h="1565275">
                                <a:moveTo>
                                  <a:pt x="1993264" y="847090"/>
                                </a:moveTo>
                                <a:lnTo>
                                  <a:pt x="1929764" y="848359"/>
                                </a:lnTo>
                                <a:lnTo>
                                  <a:pt x="1867535" y="852170"/>
                                </a:lnTo>
                                <a:lnTo>
                                  <a:pt x="1806575" y="857884"/>
                                </a:lnTo>
                                <a:lnTo>
                                  <a:pt x="1748154" y="865504"/>
                                </a:lnTo>
                                <a:lnTo>
                                  <a:pt x="1691004" y="875665"/>
                                </a:lnTo>
                                <a:lnTo>
                                  <a:pt x="1636394" y="887095"/>
                                </a:lnTo>
                                <a:lnTo>
                                  <a:pt x="1584325" y="901064"/>
                                </a:lnTo>
                                <a:lnTo>
                                  <a:pt x="1534794" y="916304"/>
                                </a:lnTo>
                                <a:lnTo>
                                  <a:pt x="1487804" y="933450"/>
                                </a:lnTo>
                                <a:lnTo>
                                  <a:pt x="1443989" y="952500"/>
                                </a:lnTo>
                                <a:lnTo>
                                  <a:pt x="1403350" y="972820"/>
                                </a:lnTo>
                                <a:lnTo>
                                  <a:pt x="1366519" y="994410"/>
                                </a:lnTo>
                                <a:lnTo>
                                  <a:pt x="1332864" y="1017270"/>
                                </a:lnTo>
                                <a:lnTo>
                                  <a:pt x="1303019" y="1041400"/>
                                </a:lnTo>
                                <a:lnTo>
                                  <a:pt x="1256029" y="1092835"/>
                                </a:lnTo>
                                <a:lnTo>
                                  <a:pt x="1226185" y="1148079"/>
                                </a:lnTo>
                                <a:lnTo>
                                  <a:pt x="1216025" y="1206500"/>
                                </a:lnTo>
                                <a:lnTo>
                                  <a:pt x="1218564" y="1235710"/>
                                </a:lnTo>
                                <a:lnTo>
                                  <a:pt x="1238885" y="1292225"/>
                                </a:lnTo>
                                <a:lnTo>
                                  <a:pt x="1277619" y="1346200"/>
                                </a:lnTo>
                                <a:lnTo>
                                  <a:pt x="1332864" y="1395095"/>
                                </a:lnTo>
                                <a:lnTo>
                                  <a:pt x="1366519" y="1417954"/>
                                </a:lnTo>
                                <a:lnTo>
                                  <a:pt x="1403350" y="1439545"/>
                                </a:lnTo>
                                <a:lnTo>
                                  <a:pt x="1443989" y="1459864"/>
                                </a:lnTo>
                                <a:lnTo>
                                  <a:pt x="1487804" y="1478914"/>
                                </a:lnTo>
                                <a:lnTo>
                                  <a:pt x="1534794" y="1496060"/>
                                </a:lnTo>
                                <a:lnTo>
                                  <a:pt x="1584325" y="1511300"/>
                                </a:lnTo>
                                <a:lnTo>
                                  <a:pt x="1636394" y="1525270"/>
                                </a:lnTo>
                                <a:lnTo>
                                  <a:pt x="1691004" y="1536700"/>
                                </a:lnTo>
                                <a:lnTo>
                                  <a:pt x="1748154" y="1546860"/>
                                </a:lnTo>
                                <a:lnTo>
                                  <a:pt x="1806575" y="1554479"/>
                                </a:lnTo>
                                <a:lnTo>
                                  <a:pt x="1867535" y="1560195"/>
                                </a:lnTo>
                                <a:lnTo>
                                  <a:pt x="1929764" y="1564004"/>
                                </a:lnTo>
                                <a:lnTo>
                                  <a:pt x="1993264" y="1565275"/>
                                </a:lnTo>
                                <a:lnTo>
                                  <a:pt x="2057400" y="1564004"/>
                                </a:lnTo>
                                <a:lnTo>
                                  <a:pt x="2119629" y="1560195"/>
                                </a:lnTo>
                                <a:lnTo>
                                  <a:pt x="2180590" y="1554479"/>
                                </a:lnTo>
                                <a:lnTo>
                                  <a:pt x="2239010" y="1546860"/>
                                </a:lnTo>
                                <a:lnTo>
                                  <a:pt x="2296160" y="1536700"/>
                                </a:lnTo>
                                <a:lnTo>
                                  <a:pt x="2350769" y="1525270"/>
                                </a:lnTo>
                                <a:lnTo>
                                  <a:pt x="2402840" y="1511300"/>
                                </a:lnTo>
                                <a:lnTo>
                                  <a:pt x="2452369" y="1496060"/>
                                </a:lnTo>
                                <a:lnTo>
                                  <a:pt x="2499360" y="1478914"/>
                                </a:lnTo>
                                <a:lnTo>
                                  <a:pt x="2543175" y="1459864"/>
                                </a:lnTo>
                                <a:lnTo>
                                  <a:pt x="2583815" y="1439545"/>
                                </a:lnTo>
                                <a:lnTo>
                                  <a:pt x="2620644" y="1417954"/>
                                </a:lnTo>
                                <a:lnTo>
                                  <a:pt x="2654300" y="1395095"/>
                                </a:lnTo>
                                <a:lnTo>
                                  <a:pt x="2684144" y="1370964"/>
                                </a:lnTo>
                                <a:lnTo>
                                  <a:pt x="2731135" y="1319529"/>
                                </a:lnTo>
                                <a:lnTo>
                                  <a:pt x="2760344" y="1264285"/>
                                </a:lnTo>
                                <a:lnTo>
                                  <a:pt x="2770504" y="1206500"/>
                                </a:lnTo>
                                <a:lnTo>
                                  <a:pt x="2767965" y="1176654"/>
                                </a:lnTo>
                                <a:lnTo>
                                  <a:pt x="2748279" y="1120139"/>
                                </a:lnTo>
                                <a:lnTo>
                                  <a:pt x="2709544" y="1066164"/>
                                </a:lnTo>
                                <a:lnTo>
                                  <a:pt x="2654300" y="1017270"/>
                                </a:lnTo>
                                <a:lnTo>
                                  <a:pt x="2620644" y="994410"/>
                                </a:lnTo>
                                <a:lnTo>
                                  <a:pt x="2583815" y="972820"/>
                                </a:lnTo>
                                <a:lnTo>
                                  <a:pt x="2543175" y="952500"/>
                                </a:lnTo>
                                <a:lnTo>
                                  <a:pt x="2499360" y="933450"/>
                                </a:lnTo>
                                <a:lnTo>
                                  <a:pt x="2452369" y="916304"/>
                                </a:lnTo>
                                <a:lnTo>
                                  <a:pt x="2402840" y="901064"/>
                                </a:lnTo>
                                <a:lnTo>
                                  <a:pt x="2350769" y="887095"/>
                                </a:lnTo>
                                <a:lnTo>
                                  <a:pt x="2296160" y="875665"/>
                                </a:lnTo>
                                <a:lnTo>
                                  <a:pt x="2239010" y="865504"/>
                                </a:lnTo>
                                <a:lnTo>
                                  <a:pt x="2180590" y="857884"/>
                                </a:lnTo>
                                <a:lnTo>
                                  <a:pt x="2119629" y="852170"/>
                                </a:lnTo>
                                <a:lnTo>
                                  <a:pt x="2057400" y="848359"/>
                                </a:lnTo>
                                <a:lnTo>
                                  <a:pt x="1993264" y="847090"/>
                                </a:lnTo>
                                <a:close/>
                              </a:path>
                            </a:pathLst>
                          </a:custGeom>
                          <a:solidFill>
                            <a:srgbClr val="4470C4"/>
                          </a:solidFill>
                        </wps:spPr>
                        <wps:bodyPr wrap="square" lIns="0" tIns="0" rIns="0" bIns="0" rtlCol="0">
                          <a:noAutofit/>
                        </wps:bodyPr>
                      </wps:wsp>
                      <wps:wsp>
                        <wps:cNvPr id="238" name="Graphic 238"/>
                        <wps:cNvSpPr/>
                        <wps:spPr>
                          <a:xfrm>
                            <a:off x="3750309" y="3847084"/>
                            <a:ext cx="1554480" cy="718185"/>
                          </a:xfrm>
                          <a:custGeom>
                            <a:avLst/>
                            <a:gdLst/>
                            <a:ahLst/>
                            <a:cxnLst/>
                            <a:rect l="l" t="t" r="r" b="b"/>
                            <a:pathLst>
                              <a:path w="1554480" h="718185">
                                <a:moveTo>
                                  <a:pt x="0" y="359410"/>
                                </a:moveTo>
                                <a:lnTo>
                                  <a:pt x="10160" y="300989"/>
                                </a:lnTo>
                                <a:lnTo>
                                  <a:pt x="40004" y="245745"/>
                                </a:lnTo>
                                <a:lnTo>
                                  <a:pt x="86994" y="194310"/>
                                </a:lnTo>
                                <a:lnTo>
                                  <a:pt x="116839" y="170179"/>
                                </a:lnTo>
                                <a:lnTo>
                                  <a:pt x="150494" y="147320"/>
                                </a:lnTo>
                                <a:lnTo>
                                  <a:pt x="187325" y="125729"/>
                                </a:lnTo>
                                <a:lnTo>
                                  <a:pt x="227964" y="105410"/>
                                </a:lnTo>
                                <a:lnTo>
                                  <a:pt x="271779" y="86360"/>
                                </a:lnTo>
                                <a:lnTo>
                                  <a:pt x="318769" y="69214"/>
                                </a:lnTo>
                                <a:lnTo>
                                  <a:pt x="368300" y="53975"/>
                                </a:lnTo>
                                <a:lnTo>
                                  <a:pt x="420369" y="40004"/>
                                </a:lnTo>
                                <a:lnTo>
                                  <a:pt x="474979" y="28575"/>
                                </a:lnTo>
                                <a:lnTo>
                                  <a:pt x="532129" y="18415"/>
                                </a:lnTo>
                                <a:lnTo>
                                  <a:pt x="590550" y="10795"/>
                                </a:lnTo>
                                <a:lnTo>
                                  <a:pt x="651510" y="5079"/>
                                </a:lnTo>
                                <a:lnTo>
                                  <a:pt x="713739" y="1270"/>
                                </a:lnTo>
                                <a:lnTo>
                                  <a:pt x="777239" y="0"/>
                                </a:lnTo>
                                <a:lnTo>
                                  <a:pt x="841375" y="1270"/>
                                </a:lnTo>
                                <a:lnTo>
                                  <a:pt x="903604" y="5079"/>
                                </a:lnTo>
                                <a:lnTo>
                                  <a:pt x="964564" y="10795"/>
                                </a:lnTo>
                                <a:lnTo>
                                  <a:pt x="1022985" y="18415"/>
                                </a:lnTo>
                                <a:lnTo>
                                  <a:pt x="1080135" y="28575"/>
                                </a:lnTo>
                                <a:lnTo>
                                  <a:pt x="1134744" y="40004"/>
                                </a:lnTo>
                                <a:lnTo>
                                  <a:pt x="1186814" y="53975"/>
                                </a:lnTo>
                                <a:lnTo>
                                  <a:pt x="1236344" y="69214"/>
                                </a:lnTo>
                                <a:lnTo>
                                  <a:pt x="1283335" y="86360"/>
                                </a:lnTo>
                                <a:lnTo>
                                  <a:pt x="1327150" y="105410"/>
                                </a:lnTo>
                                <a:lnTo>
                                  <a:pt x="1367789" y="125729"/>
                                </a:lnTo>
                                <a:lnTo>
                                  <a:pt x="1404619" y="147320"/>
                                </a:lnTo>
                                <a:lnTo>
                                  <a:pt x="1438275" y="170179"/>
                                </a:lnTo>
                                <a:lnTo>
                                  <a:pt x="1468119" y="194310"/>
                                </a:lnTo>
                                <a:lnTo>
                                  <a:pt x="1515110" y="245745"/>
                                </a:lnTo>
                                <a:lnTo>
                                  <a:pt x="1544319" y="300989"/>
                                </a:lnTo>
                                <a:lnTo>
                                  <a:pt x="1554479" y="359410"/>
                                </a:lnTo>
                                <a:lnTo>
                                  <a:pt x="1551939" y="388620"/>
                                </a:lnTo>
                                <a:lnTo>
                                  <a:pt x="1532254" y="445135"/>
                                </a:lnTo>
                                <a:lnTo>
                                  <a:pt x="1493519" y="499110"/>
                                </a:lnTo>
                                <a:lnTo>
                                  <a:pt x="1438275" y="548004"/>
                                </a:lnTo>
                                <a:lnTo>
                                  <a:pt x="1404619" y="570864"/>
                                </a:lnTo>
                                <a:lnTo>
                                  <a:pt x="1367789" y="592454"/>
                                </a:lnTo>
                                <a:lnTo>
                                  <a:pt x="1327150" y="612775"/>
                                </a:lnTo>
                                <a:lnTo>
                                  <a:pt x="1283335" y="631825"/>
                                </a:lnTo>
                                <a:lnTo>
                                  <a:pt x="1236344" y="648970"/>
                                </a:lnTo>
                                <a:lnTo>
                                  <a:pt x="1186814" y="664210"/>
                                </a:lnTo>
                                <a:lnTo>
                                  <a:pt x="1134744" y="678179"/>
                                </a:lnTo>
                                <a:lnTo>
                                  <a:pt x="1080135" y="689610"/>
                                </a:lnTo>
                                <a:lnTo>
                                  <a:pt x="1022985" y="699770"/>
                                </a:lnTo>
                                <a:lnTo>
                                  <a:pt x="964564" y="707389"/>
                                </a:lnTo>
                                <a:lnTo>
                                  <a:pt x="903604" y="713104"/>
                                </a:lnTo>
                                <a:lnTo>
                                  <a:pt x="841375" y="716914"/>
                                </a:lnTo>
                                <a:lnTo>
                                  <a:pt x="777239" y="718185"/>
                                </a:lnTo>
                                <a:lnTo>
                                  <a:pt x="713739" y="716914"/>
                                </a:lnTo>
                                <a:lnTo>
                                  <a:pt x="651510" y="713104"/>
                                </a:lnTo>
                                <a:lnTo>
                                  <a:pt x="590550" y="707389"/>
                                </a:lnTo>
                                <a:lnTo>
                                  <a:pt x="532129" y="699770"/>
                                </a:lnTo>
                                <a:lnTo>
                                  <a:pt x="474979" y="689610"/>
                                </a:lnTo>
                                <a:lnTo>
                                  <a:pt x="420369" y="678179"/>
                                </a:lnTo>
                                <a:lnTo>
                                  <a:pt x="368300" y="664210"/>
                                </a:lnTo>
                                <a:lnTo>
                                  <a:pt x="318769" y="648970"/>
                                </a:lnTo>
                                <a:lnTo>
                                  <a:pt x="271779" y="631825"/>
                                </a:lnTo>
                                <a:lnTo>
                                  <a:pt x="227964" y="612775"/>
                                </a:lnTo>
                                <a:lnTo>
                                  <a:pt x="187325" y="592454"/>
                                </a:lnTo>
                                <a:lnTo>
                                  <a:pt x="150494" y="570864"/>
                                </a:lnTo>
                                <a:lnTo>
                                  <a:pt x="116839" y="548004"/>
                                </a:lnTo>
                                <a:lnTo>
                                  <a:pt x="86994" y="523875"/>
                                </a:lnTo>
                                <a:lnTo>
                                  <a:pt x="40004" y="472439"/>
                                </a:lnTo>
                                <a:lnTo>
                                  <a:pt x="10160" y="417195"/>
                                </a:lnTo>
                                <a:lnTo>
                                  <a:pt x="0" y="359410"/>
                                </a:lnTo>
                                <a:close/>
                              </a:path>
                            </a:pathLst>
                          </a:custGeom>
                          <a:ln w="12192">
                            <a:solidFill>
                              <a:srgbClr val="2D528F"/>
                            </a:solidFill>
                            <a:prstDash val="solid"/>
                          </a:ln>
                        </wps:spPr>
                        <wps:bodyPr wrap="square" lIns="0" tIns="0" rIns="0" bIns="0" rtlCol="0">
                          <a:noAutofit/>
                        </wps:bodyPr>
                      </wps:wsp>
                      <wps:wsp>
                        <wps:cNvPr id="239" name="Graphic 239"/>
                        <wps:cNvSpPr/>
                        <wps:spPr>
                          <a:xfrm>
                            <a:off x="2522220" y="2274189"/>
                            <a:ext cx="1237615" cy="3093720"/>
                          </a:xfrm>
                          <a:custGeom>
                            <a:avLst/>
                            <a:gdLst/>
                            <a:ahLst/>
                            <a:cxnLst/>
                            <a:rect l="l" t="t" r="r" b="b"/>
                            <a:pathLst>
                              <a:path w="1237615" h="3093720">
                                <a:moveTo>
                                  <a:pt x="1161415" y="3017520"/>
                                </a:moveTo>
                                <a:lnTo>
                                  <a:pt x="1161415" y="3049270"/>
                                </a:lnTo>
                                <a:lnTo>
                                  <a:pt x="56515" y="3049270"/>
                                </a:lnTo>
                                <a:lnTo>
                                  <a:pt x="56515" y="3061970"/>
                                </a:lnTo>
                                <a:lnTo>
                                  <a:pt x="1161415" y="3061970"/>
                                </a:lnTo>
                                <a:lnTo>
                                  <a:pt x="1161415" y="3093720"/>
                                </a:lnTo>
                                <a:lnTo>
                                  <a:pt x="1237615" y="3055620"/>
                                </a:lnTo>
                                <a:lnTo>
                                  <a:pt x="1161415" y="3017520"/>
                                </a:lnTo>
                                <a:close/>
                              </a:path>
                              <a:path w="1237615" h="3093720">
                                <a:moveTo>
                                  <a:pt x="69850" y="2997200"/>
                                </a:moveTo>
                                <a:lnTo>
                                  <a:pt x="0" y="2997200"/>
                                </a:lnTo>
                                <a:lnTo>
                                  <a:pt x="34925" y="3032760"/>
                                </a:lnTo>
                                <a:lnTo>
                                  <a:pt x="69850" y="2997200"/>
                                </a:lnTo>
                                <a:close/>
                              </a:path>
                              <a:path w="1237615" h="3093720">
                                <a:moveTo>
                                  <a:pt x="52705" y="0"/>
                                </a:moveTo>
                                <a:lnTo>
                                  <a:pt x="17780" y="0"/>
                                </a:lnTo>
                                <a:lnTo>
                                  <a:pt x="17780" y="2997200"/>
                                </a:lnTo>
                                <a:lnTo>
                                  <a:pt x="52705" y="2997200"/>
                                </a:lnTo>
                                <a:lnTo>
                                  <a:pt x="52705" y="0"/>
                                </a:lnTo>
                                <a:close/>
                              </a:path>
                              <a:path w="1237615" h="3093720">
                                <a:moveTo>
                                  <a:pt x="1161415" y="1901825"/>
                                </a:moveTo>
                                <a:lnTo>
                                  <a:pt x="1161415" y="1933575"/>
                                </a:lnTo>
                                <a:lnTo>
                                  <a:pt x="56515" y="1933575"/>
                                </a:lnTo>
                                <a:lnTo>
                                  <a:pt x="56515" y="1946275"/>
                                </a:lnTo>
                                <a:lnTo>
                                  <a:pt x="1161415" y="1946275"/>
                                </a:lnTo>
                                <a:lnTo>
                                  <a:pt x="1161415" y="1978025"/>
                                </a:lnTo>
                                <a:lnTo>
                                  <a:pt x="1237615" y="1939925"/>
                                </a:lnTo>
                                <a:lnTo>
                                  <a:pt x="1161415" y="1901825"/>
                                </a:lnTo>
                                <a:close/>
                              </a:path>
                            </a:pathLst>
                          </a:custGeom>
                          <a:solidFill>
                            <a:srgbClr val="4470C4"/>
                          </a:solidFill>
                        </wps:spPr>
                        <wps:bodyPr wrap="square" lIns="0" tIns="0" rIns="0" bIns="0" rtlCol="0">
                          <a:noAutofit/>
                        </wps:bodyPr>
                      </wps:wsp>
                      <wps:wsp>
                        <wps:cNvPr id="240" name="Graphic 240"/>
                        <wps:cNvSpPr/>
                        <wps:spPr>
                          <a:xfrm>
                            <a:off x="2522220" y="2274189"/>
                            <a:ext cx="69850" cy="3032760"/>
                          </a:xfrm>
                          <a:custGeom>
                            <a:avLst/>
                            <a:gdLst/>
                            <a:ahLst/>
                            <a:cxnLst/>
                            <a:rect l="l" t="t" r="r" b="b"/>
                            <a:pathLst>
                              <a:path w="69850" h="3032760">
                                <a:moveTo>
                                  <a:pt x="0" y="2997200"/>
                                </a:moveTo>
                                <a:lnTo>
                                  <a:pt x="17780" y="2997200"/>
                                </a:lnTo>
                                <a:lnTo>
                                  <a:pt x="17780" y="0"/>
                                </a:lnTo>
                                <a:lnTo>
                                  <a:pt x="52705" y="0"/>
                                </a:lnTo>
                                <a:lnTo>
                                  <a:pt x="52705" y="2997200"/>
                                </a:lnTo>
                                <a:lnTo>
                                  <a:pt x="69850" y="2997200"/>
                                </a:lnTo>
                                <a:lnTo>
                                  <a:pt x="34925" y="3032760"/>
                                </a:lnTo>
                                <a:lnTo>
                                  <a:pt x="0" y="2997200"/>
                                </a:lnTo>
                                <a:close/>
                              </a:path>
                            </a:pathLst>
                          </a:custGeom>
                          <a:ln w="12192">
                            <a:solidFill>
                              <a:srgbClr val="2D528F"/>
                            </a:solidFill>
                            <a:prstDash val="solid"/>
                          </a:ln>
                        </wps:spPr>
                        <wps:bodyPr wrap="square" lIns="0" tIns="0" rIns="0" bIns="0" rtlCol="0">
                          <a:noAutofit/>
                        </wps:bodyPr>
                      </wps:wsp>
                      <wps:wsp>
                        <wps:cNvPr id="241" name="Graphic 241"/>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242" name="Graphic 242"/>
                        <wps:cNvSpPr/>
                        <wps:spPr>
                          <a:xfrm>
                            <a:off x="3823334" y="4960492"/>
                            <a:ext cx="1554480" cy="716280"/>
                          </a:xfrm>
                          <a:custGeom>
                            <a:avLst/>
                            <a:gdLst/>
                            <a:ahLst/>
                            <a:cxnLst/>
                            <a:rect l="l" t="t" r="r" b="b"/>
                            <a:pathLst>
                              <a:path w="1554480" h="716280">
                                <a:moveTo>
                                  <a:pt x="777239" y="0"/>
                                </a:moveTo>
                                <a:lnTo>
                                  <a:pt x="713104" y="1269"/>
                                </a:lnTo>
                                <a:lnTo>
                                  <a:pt x="650875" y="5079"/>
                                </a:lnTo>
                                <a:lnTo>
                                  <a:pt x="589914" y="10794"/>
                                </a:lnTo>
                                <a:lnTo>
                                  <a:pt x="531494" y="18414"/>
                                </a:lnTo>
                                <a:lnTo>
                                  <a:pt x="474344" y="28575"/>
                                </a:lnTo>
                                <a:lnTo>
                                  <a:pt x="419735" y="40004"/>
                                </a:lnTo>
                                <a:lnTo>
                                  <a:pt x="367664" y="53975"/>
                                </a:lnTo>
                                <a:lnTo>
                                  <a:pt x="318135" y="69214"/>
                                </a:lnTo>
                                <a:lnTo>
                                  <a:pt x="271144" y="86360"/>
                                </a:lnTo>
                                <a:lnTo>
                                  <a:pt x="227329" y="105410"/>
                                </a:lnTo>
                                <a:lnTo>
                                  <a:pt x="186689" y="125094"/>
                                </a:lnTo>
                                <a:lnTo>
                                  <a:pt x="149860" y="146685"/>
                                </a:lnTo>
                                <a:lnTo>
                                  <a:pt x="116204" y="169544"/>
                                </a:lnTo>
                                <a:lnTo>
                                  <a:pt x="86360" y="193675"/>
                                </a:lnTo>
                                <a:lnTo>
                                  <a:pt x="39369" y="245110"/>
                                </a:lnTo>
                                <a:lnTo>
                                  <a:pt x="10160" y="300354"/>
                                </a:lnTo>
                                <a:lnTo>
                                  <a:pt x="0" y="358139"/>
                                </a:lnTo>
                                <a:lnTo>
                                  <a:pt x="2539" y="387985"/>
                                </a:lnTo>
                                <a:lnTo>
                                  <a:pt x="22225" y="444500"/>
                                </a:lnTo>
                                <a:lnTo>
                                  <a:pt x="60960" y="497839"/>
                                </a:lnTo>
                                <a:lnTo>
                                  <a:pt x="116204" y="546735"/>
                                </a:lnTo>
                                <a:lnTo>
                                  <a:pt x="149860" y="569594"/>
                                </a:lnTo>
                                <a:lnTo>
                                  <a:pt x="186689" y="591185"/>
                                </a:lnTo>
                                <a:lnTo>
                                  <a:pt x="227329" y="611504"/>
                                </a:lnTo>
                                <a:lnTo>
                                  <a:pt x="271144" y="630554"/>
                                </a:lnTo>
                                <a:lnTo>
                                  <a:pt x="318135" y="647700"/>
                                </a:lnTo>
                                <a:lnTo>
                                  <a:pt x="367664" y="662939"/>
                                </a:lnTo>
                                <a:lnTo>
                                  <a:pt x="419735" y="676275"/>
                                </a:lnTo>
                                <a:lnTo>
                                  <a:pt x="474344" y="688339"/>
                                </a:lnTo>
                                <a:lnTo>
                                  <a:pt x="531494" y="698500"/>
                                </a:lnTo>
                                <a:lnTo>
                                  <a:pt x="589914" y="706119"/>
                                </a:lnTo>
                                <a:lnTo>
                                  <a:pt x="650875" y="711835"/>
                                </a:lnTo>
                                <a:lnTo>
                                  <a:pt x="713104" y="715644"/>
                                </a:lnTo>
                                <a:lnTo>
                                  <a:pt x="777239" y="716279"/>
                                </a:lnTo>
                                <a:lnTo>
                                  <a:pt x="840739" y="715644"/>
                                </a:lnTo>
                                <a:lnTo>
                                  <a:pt x="902969" y="711835"/>
                                </a:lnTo>
                                <a:lnTo>
                                  <a:pt x="963929" y="706119"/>
                                </a:lnTo>
                                <a:lnTo>
                                  <a:pt x="1022350" y="698500"/>
                                </a:lnTo>
                                <a:lnTo>
                                  <a:pt x="1079500" y="688339"/>
                                </a:lnTo>
                                <a:lnTo>
                                  <a:pt x="1134110" y="676275"/>
                                </a:lnTo>
                                <a:lnTo>
                                  <a:pt x="1186179" y="662939"/>
                                </a:lnTo>
                                <a:lnTo>
                                  <a:pt x="1235710" y="647700"/>
                                </a:lnTo>
                                <a:lnTo>
                                  <a:pt x="1282700" y="630554"/>
                                </a:lnTo>
                                <a:lnTo>
                                  <a:pt x="1326514" y="611504"/>
                                </a:lnTo>
                                <a:lnTo>
                                  <a:pt x="1367154" y="591185"/>
                                </a:lnTo>
                                <a:lnTo>
                                  <a:pt x="1403985" y="569594"/>
                                </a:lnTo>
                                <a:lnTo>
                                  <a:pt x="1437639" y="546735"/>
                                </a:lnTo>
                                <a:lnTo>
                                  <a:pt x="1514475" y="471804"/>
                                </a:lnTo>
                                <a:lnTo>
                                  <a:pt x="1544319" y="416560"/>
                                </a:lnTo>
                                <a:lnTo>
                                  <a:pt x="1554479" y="358139"/>
                                </a:lnTo>
                                <a:lnTo>
                                  <a:pt x="1551939" y="328929"/>
                                </a:lnTo>
                                <a:lnTo>
                                  <a:pt x="1531619" y="272414"/>
                                </a:lnTo>
                                <a:lnTo>
                                  <a:pt x="1492885" y="219075"/>
                                </a:lnTo>
                                <a:lnTo>
                                  <a:pt x="1437639" y="169544"/>
                                </a:lnTo>
                                <a:lnTo>
                                  <a:pt x="1403985" y="146685"/>
                                </a:lnTo>
                                <a:lnTo>
                                  <a:pt x="1367154" y="125094"/>
                                </a:lnTo>
                                <a:lnTo>
                                  <a:pt x="1326514" y="105410"/>
                                </a:lnTo>
                                <a:lnTo>
                                  <a:pt x="1282700" y="86360"/>
                                </a:lnTo>
                                <a:lnTo>
                                  <a:pt x="1235710" y="69214"/>
                                </a:lnTo>
                                <a:lnTo>
                                  <a:pt x="1186179" y="53975"/>
                                </a:lnTo>
                                <a:lnTo>
                                  <a:pt x="1134110" y="40004"/>
                                </a:lnTo>
                                <a:lnTo>
                                  <a:pt x="1079500" y="28575"/>
                                </a:lnTo>
                                <a:lnTo>
                                  <a:pt x="1022350" y="18414"/>
                                </a:lnTo>
                                <a:lnTo>
                                  <a:pt x="963929" y="10794"/>
                                </a:lnTo>
                                <a:lnTo>
                                  <a:pt x="902969" y="5079"/>
                                </a:lnTo>
                                <a:lnTo>
                                  <a:pt x="840739" y="1269"/>
                                </a:lnTo>
                                <a:lnTo>
                                  <a:pt x="777239" y="0"/>
                                </a:lnTo>
                                <a:close/>
                              </a:path>
                            </a:pathLst>
                          </a:custGeom>
                          <a:solidFill>
                            <a:srgbClr val="4470C4"/>
                          </a:solidFill>
                        </wps:spPr>
                        <wps:bodyPr wrap="square" lIns="0" tIns="0" rIns="0" bIns="0" rtlCol="0">
                          <a:noAutofit/>
                        </wps:bodyPr>
                      </wps:wsp>
                      <wps:wsp>
                        <wps:cNvPr id="243" name="Graphic 243"/>
                        <wps:cNvSpPr/>
                        <wps:spPr>
                          <a:xfrm>
                            <a:off x="3823334" y="4960492"/>
                            <a:ext cx="1554480" cy="716280"/>
                          </a:xfrm>
                          <a:custGeom>
                            <a:avLst/>
                            <a:gdLst/>
                            <a:ahLst/>
                            <a:cxnLst/>
                            <a:rect l="l" t="t" r="r" b="b"/>
                            <a:pathLst>
                              <a:path w="1554480" h="716280">
                                <a:moveTo>
                                  <a:pt x="0" y="358139"/>
                                </a:moveTo>
                                <a:lnTo>
                                  <a:pt x="10160" y="300354"/>
                                </a:lnTo>
                                <a:lnTo>
                                  <a:pt x="39369" y="245110"/>
                                </a:lnTo>
                                <a:lnTo>
                                  <a:pt x="86360" y="193675"/>
                                </a:lnTo>
                                <a:lnTo>
                                  <a:pt x="116204" y="169544"/>
                                </a:lnTo>
                                <a:lnTo>
                                  <a:pt x="149860" y="146685"/>
                                </a:lnTo>
                                <a:lnTo>
                                  <a:pt x="186689" y="125094"/>
                                </a:lnTo>
                                <a:lnTo>
                                  <a:pt x="227329" y="105410"/>
                                </a:lnTo>
                                <a:lnTo>
                                  <a:pt x="271144" y="86360"/>
                                </a:lnTo>
                                <a:lnTo>
                                  <a:pt x="318135" y="69214"/>
                                </a:lnTo>
                                <a:lnTo>
                                  <a:pt x="367664" y="53975"/>
                                </a:lnTo>
                                <a:lnTo>
                                  <a:pt x="419735" y="40004"/>
                                </a:lnTo>
                                <a:lnTo>
                                  <a:pt x="474344" y="28575"/>
                                </a:lnTo>
                                <a:lnTo>
                                  <a:pt x="531494" y="18414"/>
                                </a:lnTo>
                                <a:lnTo>
                                  <a:pt x="589914" y="10794"/>
                                </a:lnTo>
                                <a:lnTo>
                                  <a:pt x="650875" y="5079"/>
                                </a:lnTo>
                                <a:lnTo>
                                  <a:pt x="713104" y="1269"/>
                                </a:lnTo>
                                <a:lnTo>
                                  <a:pt x="777239" y="0"/>
                                </a:lnTo>
                                <a:lnTo>
                                  <a:pt x="840739" y="1269"/>
                                </a:lnTo>
                                <a:lnTo>
                                  <a:pt x="902969" y="5079"/>
                                </a:lnTo>
                                <a:lnTo>
                                  <a:pt x="963929" y="10794"/>
                                </a:lnTo>
                                <a:lnTo>
                                  <a:pt x="1022350" y="18414"/>
                                </a:lnTo>
                                <a:lnTo>
                                  <a:pt x="1079500" y="28575"/>
                                </a:lnTo>
                                <a:lnTo>
                                  <a:pt x="1134110" y="40004"/>
                                </a:lnTo>
                                <a:lnTo>
                                  <a:pt x="1186179" y="53975"/>
                                </a:lnTo>
                                <a:lnTo>
                                  <a:pt x="1235710" y="69214"/>
                                </a:lnTo>
                                <a:lnTo>
                                  <a:pt x="1282700" y="86360"/>
                                </a:lnTo>
                                <a:lnTo>
                                  <a:pt x="1326514" y="105410"/>
                                </a:lnTo>
                                <a:lnTo>
                                  <a:pt x="1367154" y="125094"/>
                                </a:lnTo>
                                <a:lnTo>
                                  <a:pt x="1403985" y="146685"/>
                                </a:lnTo>
                                <a:lnTo>
                                  <a:pt x="1437639" y="169544"/>
                                </a:lnTo>
                                <a:lnTo>
                                  <a:pt x="1467485" y="193675"/>
                                </a:lnTo>
                                <a:lnTo>
                                  <a:pt x="1514475" y="245110"/>
                                </a:lnTo>
                                <a:lnTo>
                                  <a:pt x="1544319" y="300354"/>
                                </a:lnTo>
                                <a:lnTo>
                                  <a:pt x="1554479" y="358139"/>
                                </a:lnTo>
                                <a:lnTo>
                                  <a:pt x="1551939" y="387985"/>
                                </a:lnTo>
                                <a:lnTo>
                                  <a:pt x="1531619" y="444500"/>
                                </a:lnTo>
                                <a:lnTo>
                                  <a:pt x="1492885" y="497839"/>
                                </a:lnTo>
                                <a:lnTo>
                                  <a:pt x="1437639" y="546735"/>
                                </a:lnTo>
                                <a:lnTo>
                                  <a:pt x="1403985" y="569594"/>
                                </a:lnTo>
                                <a:lnTo>
                                  <a:pt x="1367154" y="591185"/>
                                </a:lnTo>
                                <a:lnTo>
                                  <a:pt x="1326514" y="611504"/>
                                </a:lnTo>
                                <a:lnTo>
                                  <a:pt x="1282700" y="630554"/>
                                </a:lnTo>
                                <a:lnTo>
                                  <a:pt x="1235710" y="647700"/>
                                </a:lnTo>
                                <a:lnTo>
                                  <a:pt x="1186179" y="662939"/>
                                </a:lnTo>
                                <a:lnTo>
                                  <a:pt x="1134110" y="676275"/>
                                </a:lnTo>
                                <a:lnTo>
                                  <a:pt x="1079500" y="688339"/>
                                </a:lnTo>
                                <a:lnTo>
                                  <a:pt x="1022350" y="698500"/>
                                </a:lnTo>
                                <a:lnTo>
                                  <a:pt x="963929" y="706119"/>
                                </a:lnTo>
                                <a:lnTo>
                                  <a:pt x="902969" y="711835"/>
                                </a:lnTo>
                                <a:lnTo>
                                  <a:pt x="840739" y="715644"/>
                                </a:lnTo>
                                <a:lnTo>
                                  <a:pt x="777239" y="716279"/>
                                </a:lnTo>
                                <a:lnTo>
                                  <a:pt x="713104" y="715644"/>
                                </a:lnTo>
                                <a:lnTo>
                                  <a:pt x="650875" y="711835"/>
                                </a:lnTo>
                                <a:lnTo>
                                  <a:pt x="589914" y="706119"/>
                                </a:lnTo>
                                <a:lnTo>
                                  <a:pt x="531494" y="698500"/>
                                </a:lnTo>
                                <a:lnTo>
                                  <a:pt x="474344" y="688339"/>
                                </a:lnTo>
                                <a:lnTo>
                                  <a:pt x="419735" y="676275"/>
                                </a:lnTo>
                                <a:lnTo>
                                  <a:pt x="367664" y="662939"/>
                                </a:lnTo>
                                <a:lnTo>
                                  <a:pt x="318135" y="647700"/>
                                </a:lnTo>
                                <a:lnTo>
                                  <a:pt x="271144" y="630554"/>
                                </a:lnTo>
                                <a:lnTo>
                                  <a:pt x="227329" y="611504"/>
                                </a:lnTo>
                                <a:lnTo>
                                  <a:pt x="186689" y="591185"/>
                                </a:lnTo>
                                <a:lnTo>
                                  <a:pt x="149860" y="569594"/>
                                </a:lnTo>
                                <a:lnTo>
                                  <a:pt x="116204" y="546735"/>
                                </a:lnTo>
                                <a:lnTo>
                                  <a:pt x="39369" y="471804"/>
                                </a:lnTo>
                                <a:lnTo>
                                  <a:pt x="10160" y="416560"/>
                                </a:lnTo>
                                <a:lnTo>
                                  <a:pt x="0" y="358139"/>
                                </a:lnTo>
                                <a:close/>
                              </a:path>
                            </a:pathLst>
                          </a:custGeom>
                          <a:ln w="12191">
                            <a:solidFill>
                              <a:srgbClr val="2D528F"/>
                            </a:solidFill>
                            <a:prstDash val="solid"/>
                          </a:ln>
                        </wps:spPr>
                        <wps:bodyPr wrap="square" lIns="0" tIns="0" rIns="0" bIns="0" rtlCol="0">
                          <a:noAutofit/>
                        </wps:bodyPr>
                      </wps:wsp>
                    </wpg:wgp>
                  </a:graphicData>
                </a:graphic>
              </wp:anchor>
            </w:drawing>
          </mc:Choice>
          <mc:Fallback>
            <w:pict>
              <v:group w14:anchorId="3853E733" id="Group 231" o:spid="_x0000_s1063" style="position:absolute;left:0;text-align:left;margin-left:-3pt;margin-top:26.2pt;width:571.7pt;height:794.2pt;z-index:-251681792;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">
                <v:shape id="Graphic 232" o:spid="_x0000_s1064" style="position:absolute;top:666;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" adj="-11796480,,5400" path="m812800,l,,,170815r812800,l812800,xe" fillcolor="#f9c090" stroked="f">
                  <v:stroke joinstyle="miter"/>
                  <v:formulas/>
                  <v:path arrowok="t" o:connecttype="custom" textboxrect="0,0,812800,170815"/>
                  <v:textbox inset="0,0,0,0">
                    <w:txbxContent>
                      <w:p w14:paraId="68CB8D50" w14:textId="77777777" w:rsidR="00AC6077" w:rsidRDefault="00000000">
                        <w:pPr>
                          <w:jc w:val="center"/>
                        </w:pPr>
                        <w:r>
                          <w:t xml:space="preserve">           28</w:t>
                        </w:r>
                      </w:p>
                    </w:txbxContent>
                  </v:textbox>
                </v:shape>
                <v:shape id="Graphic 233" o:spid="_x0000_s1065" style="position:absolute;left:36830;top:15839;width:15481;height:7334;visibility:visible;mso-wrap-style:square;v-text-anchor:top" coordsize="154813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" path="m774064,l710564,1270,648335,5080r-60325,5715l529589,19050,472439,29210,418464,41275,366395,55245,316864,71120,270510,88265r-43815,19050l186054,128270r-36829,22225l115570,173355,86360,198120,39370,250825,10160,307340,,367030r2539,29845l22225,454660r38735,54610l115570,560070r33655,22860l186054,605155r40641,20955l270510,645160r46354,17145l366395,678180r52069,13970l472439,704215r57150,10160l588010,722630r60325,5715l710564,732155r63500,1270l837564,732155r62231,-3810l960120,722630r58419,-8255l1075689,704215r53975,-12065l1181735,678180r49529,-15875l1277620,645160r43815,-19050l1362075,605155r36829,-22225l1432560,560070r29210,-24765l1508760,482600r29210,-56515l1548129,367030r-2540,-30480l1525904,278765r-38734,-54610l1432560,173355r-33656,-22860l1362075,128270r-40640,-20955l1277620,88265,1231264,71120,1181735,55245,1129664,41275,1075689,29210,1018539,19050,960120,10795,899795,5080,837564,1270,774064,xe" fillcolor="#4470c4" stroked="f">
                  <v:path arrowok="t"/>
                </v:shape>
                <v:shape id="Graphic 234" o:spid="_x0000_s1066" style="position:absolute;left:36830;top:15839;width:15481;height:7334;visibility:visible;mso-wrap-style:square;v-text-anchor:top" coordsize="1548130,733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" path="m,367030l10160,307340,39370,250825,86360,198120r29210,-24765l149225,150495r36829,-22225l226695,107315,270510,88265,316864,71120,366395,55245,418464,41275,472439,29210,529589,19050r58421,-8255l648335,5080,710564,1270,774064,r63500,1270l899795,5080r60325,5715l1018539,19050r57150,10160l1129664,41275r52071,13970l1231264,71120r46356,17145l1321435,107315r40640,20955l1398904,150495r33656,22860l1461770,198120r46990,52705l1537970,307340r10159,59690l1545589,396875r-19685,57785l1487170,509270r-54610,50800l1398904,582930r-36829,22225l1321435,626110r-43815,19050l1231264,662305r-49529,15875l1129664,692150r-53975,12065l1018539,714375r-58419,8255l899795,728345r-62231,3810l774064,733425r-63500,-1270l648335,728345r-60325,-5715l529589,714375,472439,704215,418464,692150,366395,678180,316864,662305,270510,645160,226695,626110,186054,605155,149225,582930,115570,560070,86360,535305,39370,482600,10160,426085,,367030xe" filled="f" strokecolor="#2d528f" strokeweight=".96pt">
                  <v:path arrowok="t"/>
                </v:shape>
                <v:shape id="Graphic 235" o:spid="_x0000_s1067" style="position:absolute;left:16167;top:17318;width:36030;height:16555;visibility:visible;mso-wrap-style:square;v-text-anchor:top" coordsize="3602990,16554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" path="m1247140,l,,,492125r1247140,l1247140,248919r807085,l2066925,242569r-12700,-6350l1247140,236219,1247140,xem2054225,248919r-63500,l1990725,280669r63500,-31750xem1990725,204469r,31750l2054225,236219r-63500,-31750xem2825750,939164r-63500,636l2699385,943609r-60325,5716l2580004,956944r-56514,10160l2468244,978534r-52069,13970l2366644,1007744r-46990,17145l2276475,1043939r-40640,20320l2198369,1085214r-33654,22861l2109469,1157604r-38100,53340l2051050,1267459r-2540,29845l2051050,1326514r20319,56515l2109469,1436369r55246,49531l2198369,1508759r37466,21591l2276475,1550034r43179,19050l2366644,1586229r49531,15240l2468879,1615439r54611,11430l2580004,1637029r59056,7621l2699385,1650364r62865,3811l2825750,1655444r63500,-1269l2952115,1650364r60325,-5714l3071494,1637029r56516,-10160l3183254,1615439r52071,-13970l3284854,1586229r46990,-17145l3375660,1550034r40005,-19684l3453129,1508759r33656,-22859l3542029,1436369r38100,-53340l3600450,1326514r2540,-29210l3600450,1267459r-20321,-56515l3542029,1157604r-55244,-49529l3453129,1085214r-37464,-20955l3375660,1043939r-43816,-19050l3284854,1007744r-49529,-15240l3183254,978534r-55244,-11430l3071494,956944r-59054,-7619l2952115,943609r-62865,-3809l2825750,939164xe" fillcolor="#4470c4" stroked="f">
                  <v:path arrowok="t"/>
                </v:shape>
                <v:shape id="Graphic 236" o:spid="_x0000_s1068" style="position:absolute;left:36652;top:26704;width:15545;height:7163;visibility:visible;mso-wrap-style:square;v-text-anchor:top" coordsize="155448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" path="m,358139l10159,299720,39369,244475,86994,193039r62865,-46989l187325,125095r40004,-20320l271144,85725,318134,68579,367664,53339,419734,39370,474979,27939,531494,17779r59056,-7620l650875,4445,713739,634,777239,r63500,634l903604,4445r60325,5714l1022984,17779r56516,10160l1134109,39370r52705,13969l1236344,68579r46990,17146l1326514,104775r40640,20320l1404619,146050r33656,22859l1515109,244475r29210,55245l1554479,358139r-2540,29211l1531619,443864r-38100,53340l1438275,546734r-33656,22861l1367154,591184r-40640,19686l1283334,629920r-46990,17144l1186814,662304r-52705,13971l1079500,687704r-56516,10160l963929,705484r-60325,5716l840739,715009r-63500,1270l713739,715009r-62864,-3809l590550,705484r-59056,-7620l474979,687704,419734,676275,367664,662304,318134,647064,271144,629920,227329,610870,187325,591184,149859,569595,116204,546734,39369,471170,10159,415925,,358139xe" filled="f" strokecolor="#2d528f" strokeweight=".33864mm">
                  <v:path arrowok="t"/>
                </v:shape>
                <v:shape id="Graphic 237" o:spid="_x0000_s1069" style="position:absolute;left:25342;top:29993;width:27705;height:15653;visibility:visible;mso-wrap-style:square;v-text-anchor:top" coordsize="2770505,1565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" path="m1104900,r,31750l,31750,,44450r1104900,l1104900,76200r76200,-38100l1104900,xem1993264,847090r-63500,1269l1867535,852170r-60960,5714l1748154,865504r-57150,10161l1636394,887095r-52069,13969l1534794,916304r-46990,17146l1443989,952500r-40639,20320l1366519,994410r-33655,22860l1303019,1041400r-46990,51435l1226185,1148079r-10160,58421l1218564,1235710r20321,56515l1277619,1346200r55245,48895l1366519,1417954r36831,21591l1443989,1459864r43815,19050l1534794,1496060r49531,15240l1636394,1525270r54610,11430l1748154,1546860r58421,7619l1867535,1560195r62229,3809l1993264,1565275r64136,-1271l2119629,1560195r60961,-5716l2239010,1546860r57150,-10160l2350769,1525270r52071,-13970l2452369,1496060r46991,-17146l2543175,1459864r40640,-20319l2620644,1417954r33656,-22859l2684144,1370964r46991,-51435l2760344,1264285r10160,-57785l2767965,1176654r-19686,-56515l2709544,1066164r-55244,-48894l2620644,994410r-36829,-21590l2543175,952500r-43815,-19050l2452369,916304r-49529,-15240l2350769,887095r-54609,-11430l2239010,865504r-58420,-7620l2119629,852170r-62229,-3811l1993264,847090xe" fillcolor="#4470c4" stroked="f">
                  <v:path arrowok="t"/>
                </v:shape>
                <v:shape id="Graphic 238" o:spid="_x0000_s1070" style="position:absolute;left:37503;top:38470;width:15544;height:7182;visibility:visible;mso-wrap-style:square;v-text-anchor:top" coordsize="1554480,7181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" path="m,359410l10160,300989,40004,245745,86994,194310r29845,-24131l150494,147320r36831,-21591l227964,105410,271779,86360,318769,69214,368300,53975,420369,40004,474979,28575,532129,18415r58421,-7620l651510,5079,713739,1270,777239,r64136,1270l903604,5079r60960,5716l1022985,18415r57150,10160l1134744,40004r52070,13971l1236344,69214r46991,17146l1327150,105410r40639,20319l1404619,147320r33656,22859l1468119,194310r46991,51435l1544319,300989r10160,58421l1551939,388620r-19685,56515l1493519,499110r-55244,48894l1404619,570864r-36830,21590l1327150,612775r-43815,19050l1236344,648970r-49530,15240l1134744,678179r-54609,11431l1022985,699770r-58421,7619l903604,713104r-62229,3810l777239,718185r-63500,-1271l651510,713104r-60960,-5715l532129,699770,474979,689610,420369,678179,368300,664210,318769,648970,271779,631825,227964,612775,187325,592454,150494,570864,116839,548004,86994,523875,40004,472439,10160,417195,,359410xe" filled="f" strokecolor="#2d528f" strokeweight=".96pt">
                  <v:path arrowok="t"/>
                </v:shape>
                <v:shape id="Graphic 239" o:spid="_x0000_s1071" style="position:absolute;left:25222;top:22741;width:12376;height:30938;visibility:visible;mso-wrap-style:square;v-text-anchor:top" coordsize="1237615,3093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" path="m1161415,3017520r,31750l56515,3049270r,12700l1161415,3061970r,31750l1237615,3055620r-76200,-38100xem69850,2997200r-69850,l34925,3032760r34925,-35560xem52705,l17780,r,2997200l52705,2997200,52705,xem1161415,1901825r,31750l56515,1933575r,12700l1161415,1946275r,31750l1237615,1939925r-76200,-38100xe" fillcolor="#4470c4" stroked="f">
                  <v:path arrowok="t"/>
                </v:shape>
                <v:shape id="Graphic 240" o:spid="_x0000_s1072" style="position:absolute;left:25222;top:22741;width:698;height:30328;visibility:visible;mso-wrap-style:square;v-text-anchor:top" coordsize="69850,3032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" path="m,2997200r17780,l17780,,52705,r,2997200l69850,2997200r-34925,35560l,2997200xe" filled="f" strokecolor="#2d528f" strokeweight=".96pt">
                  <v:path arrowok="t"/>
                </v:shape>
                <v:shape id="Graphic 241" o:spid="_x0000_s1073"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" path="m6955523,r-6083,l6949440,6096r,10073640l6096,10079736,6096,6096r6943344,l6949440,,6096,,,,,6096,,10079736r,6096l6096,10085832r6943344,l6955523,10085832r,-6096l6955523,6096r,-6096xe" fillcolor="black" stroked="f">
                  <v:path arrowok="t"/>
                </v:shape>
                <v:shape id="Graphic 242" o:spid="_x0000_s1074" style="position:absolute;left:38233;top:49604;width:15545;height:7163;visibility:visible;mso-wrap-style:square;v-text-anchor:top" coordsize="155448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" path="m777239,l713104,1269,650875,5079r-60961,5715l531494,18414,474344,28575,419735,40004,367664,53975,318135,69214,271144,86360r-43815,19050l186689,125094r-36829,21591l116204,169544,86360,193675,39369,245110,10160,300354,,358139r2539,29846l22225,444500r38735,53339l116204,546735r33656,22859l186689,591185r40640,20319l271144,630554r46991,17146l367664,662939r52071,13336l474344,688339r57150,10161l589914,706119r60961,5716l713104,715644r64135,635l840739,715644r62230,-3809l963929,706119r58421,-7619l1079500,688339r54610,-12064l1186179,662939r49531,-15239l1282700,630554r43814,-19050l1367154,591185r36831,-21591l1437639,546735r76836,-74931l1544319,416560r10160,-58421l1551939,328929r-20320,-56515l1492885,219075r-55246,-49531l1403985,146685r-36831,-21591l1326514,105410,1282700,86360,1235710,69214,1186179,53975,1134110,40004,1079500,28575,1022350,18414,963929,10794,902969,5079,840739,1269,777239,xe" fillcolor="#4470c4" stroked="f">
                  <v:path arrowok="t"/>
                </v:shape>
                <v:shape id="Graphic 243" o:spid="_x0000_s1075" style="position:absolute;left:38233;top:49604;width:15545;height:7163;visibility:visible;mso-wrap-style:square;v-text-anchor:top" coordsize="155448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" path="m,358139l10160,300354,39369,245110,86360,193675r29844,-24131l149860,146685r36829,-21591l227329,105410,271144,86360,318135,69214,367664,53975,419735,40004,474344,28575,531494,18414r58420,-7620l650875,5079,713104,1269,777239,r63500,1269l902969,5079r60960,5715l1022350,18414r57150,10161l1134110,40004r52069,13971l1235710,69214r46990,17146l1326514,105410r40640,19684l1403985,146685r33654,22859l1467485,193675r46990,51435l1544319,300354r10160,57785l1551939,387985r-20320,56515l1492885,497839r-55246,48896l1403985,569594r-36831,21591l1326514,611504r-43814,19050l1235710,647700r-49531,15239l1134110,676275r-54610,12064l1022350,698500r-58421,7619l902969,711835r-62230,3809l777239,716279r-64135,-635l650875,711835r-60961,-5716l531494,698500,474344,688339,419735,676275,367664,662939,318135,647700,271144,630554,227329,611504,186689,591185,149860,569594,116204,546735,39369,471804,10160,416560,,358139xe" filled="f" strokecolor="#2d528f" strokeweight=".33864mm">
                  <v:path arrowok="t"/>
                </v:shape>
                <w10:wrap anchorx="page" anchory="page"/>
              </v:group>
            </w:pict>
          </mc:Fallback>
        </mc:AlternateContent>
      </w:r>
      <w:r w:rsidR="00294A66">
        <w:t>RoadReady Parts</w:t>
      </w:r>
    </w:p>
    <w:p w14:paraId="6076F84B" w14:textId="77777777" w:rsidR="00AC6077" w:rsidRDefault="00000000">
      <w:pPr>
        <w:pStyle w:val="Heading1"/>
        <w:spacing w:before="583"/>
        <w:rPr>
          <w:u w:val="none"/>
        </w:rPr>
      </w:pPr>
      <w:r>
        <w:rPr>
          <w:u w:val="thick"/>
        </w:rPr>
        <w:t>1st</w:t>
      </w:r>
      <w:r>
        <w:rPr>
          <w:spacing w:val="-9"/>
          <w:u w:val="thick"/>
        </w:rPr>
        <w:t xml:space="preserve"> </w:t>
      </w:r>
      <w:r>
        <w:rPr>
          <w:u w:val="thick"/>
        </w:rPr>
        <w:t>Level</w:t>
      </w:r>
      <w:r>
        <w:rPr>
          <w:spacing w:val="-2"/>
          <w:u w:val="thick"/>
        </w:rPr>
        <w:t xml:space="preserve"> DFD(Admin):</w:t>
      </w:r>
    </w:p>
    <w:p w14:paraId="4F203621" w14:textId="77777777" w:rsidR="00AC6077" w:rsidRDefault="00000000">
      <w:pPr>
        <w:tabs>
          <w:tab w:val="left" w:pos="6733"/>
        </w:tabs>
        <w:ind w:left="1440"/>
        <w:rPr>
          <w:rFonts w:ascii="Times New Roman"/>
          <w:sz w:val="24"/>
        </w:rPr>
      </w:pPr>
      <w:proofErr w:type="gramStart"/>
      <w:r>
        <w:rPr>
          <w:spacing w:val="-10"/>
          <w:position w:val="-5"/>
          <w:sz w:val="24"/>
        </w:rPr>
        <w:t>.</w:t>
      </w:r>
      <w:r>
        <w:rPr>
          <w:rFonts w:ascii="Times New Roman"/>
          <w:color w:val="FFFFFF"/>
          <w:spacing w:val="-2"/>
          <w:sz w:val="24"/>
        </w:rPr>
        <w:t>Login</w:t>
      </w:r>
      <w:proofErr w:type="gramEnd"/>
    </w:p>
    <w:p w14:paraId="21C96482" w14:textId="77777777" w:rsidR="00AC6077" w:rsidRDefault="00000000">
      <w:pPr>
        <w:spacing w:before="1"/>
        <w:ind w:right="738" w:firstLineChars="750" w:firstLine="1800"/>
        <w:jc w:val="both"/>
        <w:rPr>
          <w:rFonts w:ascii="Times New Roman"/>
          <w:sz w:val="24"/>
        </w:rPr>
      </w:pPr>
      <w:r>
        <w:rPr>
          <w:rFonts w:ascii="Times New Roman"/>
          <w:noProof/>
          <w:sz w:val="24"/>
        </w:rPr>
        <w:drawing>
          <wp:inline distT="0" distB="0" distL="114300" distR="114300" wp14:anchorId="7EE02182" wp14:editId="77727F2B">
            <wp:extent cx="4333875" cy="4667250"/>
            <wp:effectExtent l="0" t="0" r="9525" b="0"/>
            <wp:docPr id="1204" name="Picture 1204" descr="Captur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 name="Picture 1204" descr="Capture39"/>
                    <pic:cNvPicPr>
                      <a:picLocks noChangeAspect="1"/>
                    </pic:cNvPicPr>
                  </pic:nvPicPr>
                  <pic:blipFill>
                    <a:blip r:embed="rId108"/>
                    <a:stretch>
                      <a:fillRect/>
                    </a:stretch>
                  </pic:blipFill>
                  <pic:spPr>
                    <a:xfrm>
                      <a:off x="0" y="0"/>
                      <a:ext cx="4333875" cy="4667250"/>
                    </a:xfrm>
                    <a:prstGeom prst="rect">
                      <a:avLst/>
                    </a:prstGeom>
                  </pic:spPr>
                </pic:pic>
              </a:graphicData>
            </a:graphic>
          </wp:inline>
        </w:drawing>
      </w:r>
      <w:r>
        <w:rPr>
          <w:rFonts w:ascii="Times New Roman"/>
          <w:noProof/>
          <w:sz w:val="24"/>
        </w:rPr>
        <mc:AlternateContent>
          <mc:Choice Requires="wps">
            <w:drawing>
              <wp:anchor distT="0" distB="0" distL="0" distR="0" simplePos="0" relativeHeight="251635712" behindDoc="1" locked="0" layoutInCell="1" allowOverlap="1" wp14:anchorId="7E859A11" wp14:editId="58E2176B">
                <wp:simplePos x="0" y="0"/>
                <wp:positionH relativeFrom="page">
                  <wp:posOffset>7360285</wp:posOffset>
                </wp:positionH>
                <wp:positionV relativeFrom="paragraph">
                  <wp:posOffset>22860</wp:posOffset>
                </wp:positionV>
                <wp:extent cx="76200" cy="76200"/>
                <wp:effectExtent l="6350" t="6350" r="12700" b="12700"/>
                <wp:wrapNone/>
                <wp:docPr id="244" name="Textbox 244"/>
                <wp:cNvGraphicFramePr/>
                <a:graphic xmlns:a="http://schemas.openxmlformats.org/drawingml/2006/main">
                  <a:graphicData uri="http://schemas.microsoft.com/office/word/2010/wordprocessingShape">
                    <wps:wsp>
                      <wps:cNvSpPr txBox="1"/>
                      <wps:spPr>
                        <a:xfrm flipH="1" flipV="1">
                          <a:off x="0" y="0"/>
                          <a:ext cx="76200" cy="76200"/>
                        </a:xfrm>
                        <a:prstGeom prst="rect">
                          <a:avLst/>
                        </a:prstGeom>
                        <a:ln w="12191">
                          <a:solidFill>
                            <a:srgbClr val="2D528F"/>
                          </a:solidFill>
                          <a:prstDash val="solid"/>
                        </a:ln>
                      </wps:spPr>
                      <wps:txbx>
                        <w:txbxContent>
                          <w:p w14:paraId="688CF86D" w14:textId="77777777" w:rsidR="00AC6077" w:rsidRDefault="00000000">
                            <w:pPr>
                              <w:spacing w:before="241"/>
                              <w:ind w:left="639"/>
                              <w:rPr>
                                <w:rFonts w:ascii="Times New Roman"/>
                                <w:sz w:val="24"/>
                              </w:rPr>
                            </w:pPr>
                            <w:r>
                              <w:rPr>
                                <w:rFonts w:ascii="Times New Roman"/>
                                <w:color w:val="FFFFFF"/>
                                <w:spacing w:val="-2"/>
                                <w:sz w:val="24"/>
                              </w:rPr>
                              <w:t>Admin</w:t>
                            </w:r>
                          </w:p>
                        </w:txbxContent>
                      </wps:txbx>
                      <wps:bodyPr wrap="square" lIns="0" tIns="0" rIns="0" bIns="0" rtlCol="0">
                        <a:noAutofit/>
                      </wps:bodyPr>
                    </wps:wsp>
                  </a:graphicData>
                </a:graphic>
              </wp:anchor>
            </w:drawing>
          </mc:Choice>
          <mc:Fallback>
            <w:pict>
              <v:shape w14:anchorId="7E859A11" id="Textbox 244" o:spid="_x0000_s1076" type="#_x0000_t202" style="position:absolute;left:0;text-align:left;margin-left:579.55pt;margin-top:1.8pt;width:6pt;height:6pt;flip:x y;z-index:-2516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" filled="f" strokecolor="#2d528f" strokeweight=".33864mm">
                <v:textbox inset="0,0,0,0">
                  <w:txbxContent>
                    <w:p w14:paraId="688CF86D" w14:textId="77777777" w:rsidR="00AC6077" w:rsidRDefault="00000000">
                      <w:pPr>
                        <w:spacing w:before="241"/>
                        <w:ind w:left="639"/>
                        <w:rPr>
                          <w:rFonts w:ascii="Times New Roman"/>
                          <w:sz w:val="24"/>
                        </w:rPr>
                      </w:pPr>
                      <w:r>
                        <w:rPr>
                          <w:rFonts w:ascii="Times New Roman"/>
                          <w:color w:val="FFFFFF"/>
                          <w:spacing w:val="-2"/>
                          <w:sz w:val="24"/>
                        </w:rPr>
                        <w:t>Admin</w:t>
                      </w:r>
                    </w:p>
                  </w:txbxContent>
                </v:textbox>
                <w10:wrap anchorx="page"/>
              </v:shape>
            </w:pict>
          </mc:Fallback>
        </mc:AlternateContent>
      </w:r>
      <w:r>
        <w:rPr>
          <w:rFonts w:ascii="Times New Roman"/>
          <w:color w:val="FFFFFF"/>
          <w:sz w:val="24"/>
        </w:rPr>
        <w:t>Add</w:t>
      </w:r>
      <w:r>
        <w:rPr>
          <w:rFonts w:ascii="Times New Roman"/>
          <w:color w:val="FFFFFF"/>
          <w:spacing w:val="-3"/>
          <w:sz w:val="24"/>
        </w:rPr>
        <w:t xml:space="preserve"> </w:t>
      </w:r>
      <w:r>
        <w:rPr>
          <w:rFonts w:ascii="Times New Roman"/>
          <w:color w:val="FFFFFF"/>
          <w:spacing w:val="-4"/>
          <w:sz w:val="24"/>
        </w:rPr>
        <w:t>Item</w:t>
      </w:r>
    </w:p>
    <w:p w14:paraId="4621A4DF" w14:textId="77777777" w:rsidR="00AC6077" w:rsidRDefault="00000000">
      <w:pPr>
        <w:spacing w:line="247" w:lineRule="auto"/>
        <w:ind w:left="6721" w:right="3935" w:firstLine="1"/>
        <w:jc w:val="center"/>
        <w:rPr>
          <w:rFonts w:ascii="Times New Roman"/>
          <w:sz w:val="24"/>
        </w:rPr>
      </w:pPr>
      <w:r>
        <w:rPr>
          <w:rFonts w:ascii="Times New Roman"/>
          <w:color w:val="FFFFFF"/>
          <w:spacing w:val="-2"/>
          <w:sz w:val="24"/>
        </w:rPr>
        <w:t>Change Prisr/</w:t>
      </w:r>
      <w:proofErr w:type="spellStart"/>
      <w:r>
        <w:rPr>
          <w:rFonts w:ascii="Times New Roman"/>
          <w:color w:val="FFFFFF"/>
          <w:spacing w:val="-2"/>
          <w:sz w:val="24"/>
        </w:rPr>
        <w:t>qnt</w:t>
      </w:r>
      <w:proofErr w:type="spellEnd"/>
    </w:p>
    <w:p w14:paraId="13BECA18" w14:textId="77777777" w:rsidR="00AC6077" w:rsidRDefault="00000000">
      <w:pPr>
        <w:ind w:left="6685"/>
        <w:rPr>
          <w:rFonts w:ascii="Times New Roman"/>
          <w:sz w:val="24"/>
        </w:rPr>
      </w:pPr>
      <w:r>
        <w:rPr>
          <w:rFonts w:ascii="Times New Roman"/>
          <w:color w:val="FFFFFF"/>
          <w:sz w:val="24"/>
        </w:rPr>
        <w:t>Delete</w:t>
      </w:r>
      <w:r>
        <w:rPr>
          <w:rFonts w:ascii="Times New Roman"/>
          <w:color w:val="FFFFFF"/>
          <w:spacing w:val="-5"/>
          <w:sz w:val="24"/>
        </w:rPr>
        <w:t xml:space="preserve"> </w:t>
      </w:r>
      <w:r>
        <w:rPr>
          <w:rFonts w:ascii="Times New Roman"/>
          <w:color w:val="FFFFFF"/>
          <w:spacing w:val="-4"/>
          <w:sz w:val="24"/>
        </w:rPr>
        <w:t>Item</w:t>
      </w:r>
    </w:p>
    <w:p w14:paraId="195BAE59" w14:textId="77777777" w:rsidR="00AC6077" w:rsidRDefault="00AC6077">
      <w:pPr>
        <w:rPr>
          <w:rFonts w:ascii="Times New Roman"/>
          <w:sz w:val="24"/>
        </w:rPr>
        <w:sectPr w:rsidR="00AC6077">
          <w:pgSz w:w="11920" w:h="16850"/>
          <w:pgMar w:top="540" w:right="425" w:bottom="1160" w:left="0" w:header="0" w:footer="974" w:gutter="0"/>
          <w:cols w:space="720"/>
        </w:sectPr>
      </w:pPr>
    </w:p>
    <w:p w14:paraId="6D3C4593" w14:textId="4BF8E120" w:rsidR="00AC6077" w:rsidRDefault="00000000">
      <w:pPr>
        <w:tabs>
          <w:tab w:val="left" w:pos="1423"/>
        </w:tabs>
        <w:spacing w:before="33"/>
        <w:ind w:left="912"/>
      </w:pPr>
      <w:r>
        <w:rPr>
          <w:noProof/>
        </w:rPr>
        <w:lastRenderedPageBreak/>
        <mc:AlternateContent>
          <mc:Choice Requires="wpg">
            <w:drawing>
              <wp:anchor distT="0" distB="0" distL="0" distR="0" simplePos="0" relativeHeight="251636736" behindDoc="1" locked="0" layoutInCell="1" allowOverlap="1" wp14:anchorId="1B4701D6" wp14:editId="74A94DE5">
                <wp:simplePos x="0" y="0"/>
                <wp:positionH relativeFrom="page">
                  <wp:posOffset>66675</wp:posOffset>
                </wp:positionH>
                <wp:positionV relativeFrom="page">
                  <wp:posOffset>294640</wp:posOffset>
                </wp:positionV>
                <wp:extent cx="7260590" cy="10086340"/>
                <wp:effectExtent l="0" t="0" r="16510" b="10160"/>
                <wp:wrapNone/>
                <wp:docPr id="245" name="Group 24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46" name="Graphic 246"/>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247" name="Graphic 247"/>
                        <wps:cNvSpPr/>
                        <wps:spPr>
                          <a:xfrm>
                            <a:off x="3683000" y="1957197"/>
                            <a:ext cx="1548130" cy="731520"/>
                          </a:xfrm>
                          <a:custGeom>
                            <a:avLst/>
                            <a:gdLst/>
                            <a:ahLst/>
                            <a:cxnLst/>
                            <a:rect l="l" t="t" r="r" b="b"/>
                            <a:pathLst>
                              <a:path w="1548130" h="731520">
                                <a:moveTo>
                                  <a:pt x="774064" y="0"/>
                                </a:moveTo>
                                <a:lnTo>
                                  <a:pt x="710564" y="1269"/>
                                </a:lnTo>
                                <a:lnTo>
                                  <a:pt x="648335" y="5079"/>
                                </a:lnTo>
                                <a:lnTo>
                                  <a:pt x="588010" y="10794"/>
                                </a:lnTo>
                                <a:lnTo>
                                  <a:pt x="529589" y="19050"/>
                                </a:lnTo>
                                <a:lnTo>
                                  <a:pt x="472439" y="29209"/>
                                </a:lnTo>
                                <a:lnTo>
                                  <a:pt x="418464" y="41275"/>
                                </a:lnTo>
                                <a:lnTo>
                                  <a:pt x="366395" y="55244"/>
                                </a:lnTo>
                                <a:lnTo>
                                  <a:pt x="316864" y="70484"/>
                                </a:lnTo>
                                <a:lnTo>
                                  <a:pt x="270510" y="88264"/>
                                </a:lnTo>
                                <a:lnTo>
                                  <a:pt x="226695" y="107314"/>
                                </a:lnTo>
                                <a:lnTo>
                                  <a:pt x="186054" y="127634"/>
                                </a:lnTo>
                                <a:lnTo>
                                  <a:pt x="149225" y="149859"/>
                                </a:lnTo>
                                <a:lnTo>
                                  <a:pt x="115570" y="173354"/>
                                </a:lnTo>
                                <a:lnTo>
                                  <a:pt x="86360" y="198119"/>
                                </a:lnTo>
                                <a:lnTo>
                                  <a:pt x="39370" y="250189"/>
                                </a:lnTo>
                                <a:lnTo>
                                  <a:pt x="10160" y="306704"/>
                                </a:lnTo>
                                <a:lnTo>
                                  <a:pt x="0" y="365759"/>
                                </a:lnTo>
                                <a:lnTo>
                                  <a:pt x="2539" y="396239"/>
                                </a:lnTo>
                                <a:lnTo>
                                  <a:pt x="22225" y="454025"/>
                                </a:lnTo>
                                <a:lnTo>
                                  <a:pt x="60960" y="508634"/>
                                </a:lnTo>
                                <a:lnTo>
                                  <a:pt x="115570" y="558800"/>
                                </a:lnTo>
                                <a:lnTo>
                                  <a:pt x="149225" y="582294"/>
                                </a:lnTo>
                                <a:lnTo>
                                  <a:pt x="186054" y="603884"/>
                                </a:lnTo>
                                <a:lnTo>
                                  <a:pt x="226695" y="624839"/>
                                </a:lnTo>
                                <a:lnTo>
                                  <a:pt x="270510" y="643889"/>
                                </a:lnTo>
                                <a:lnTo>
                                  <a:pt x="316864" y="661034"/>
                                </a:lnTo>
                                <a:lnTo>
                                  <a:pt x="366395" y="676909"/>
                                </a:lnTo>
                                <a:lnTo>
                                  <a:pt x="418464" y="690879"/>
                                </a:lnTo>
                                <a:lnTo>
                                  <a:pt x="472439" y="702944"/>
                                </a:lnTo>
                                <a:lnTo>
                                  <a:pt x="529589" y="713104"/>
                                </a:lnTo>
                                <a:lnTo>
                                  <a:pt x="588010" y="721359"/>
                                </a:lnTo>
                                <a:lnTo>
                                  <a:pt x="648335" y="727075"/>
                                </a:lnTo>
                                <a:lnTo>
                                  <a:pt x="710564" y="730250"/>
                                </a:lnTo>
                                <a:lnTo>
                                  <a:pt x="774064" y="731519"/>
                                </a:lnTo>
                                <a:lnTo>
                                  <a:pt x="837564" y="730250"/>
                                </a:lnTo>
                                <a:lnTo>
                                  <a:pt x="899795" y="727075"/>
                                </a:lnTo>
                                <a:lnTo>
                                  <a:pt x="960120" y="721359"/>
                                </a:lnTo>
                                <a:lnTo>
                                  <a:pt x="1018539" y="713104"/>
                                </a:lnTo>
                                <a:lnTo>
                                  <a:pt x="1075689" y="702944"/>
                                </a:lnTo>
                                <a:lnTo>
                                  <a:pt x="1129664" y="690879"/>
                                </a:lnTo>
                                <a:lnTo>
                                  <a:pt x="1181735" y="676909"/>
                                </a:lnTo>
                                <a:lnTo>
                                  <a:pt x="1231264" y="661034"/>
                                </a:lnTo>
                                <a:lnTo>
                                  <a:pt x="1277620" y="643889"/>
                                </a:lnTo>
                                <a:lnTo>
                                  <a:pt x="1321435" y="624839"/>
                                </a:lnTo>
                                <a:lnTo>
                                  <a:pt x="1362075" y="603884"/>
                                </a:lnTo>
                                <a:lnTo>
                                  <a:pt x="1398904" y="582294"/>
                                </a:lnTo>
                                <a:lnTo>
                                  <a:pt x="1432560" y="558800"/>
                                </a:lnTo>
                                <a:lnTo>
                                  <a:pt x="1461770" y="534034"/>
                                </a:lnTo>
                                <a:lnTo>
                                  <a:pt x="1508760" y="481329"/>
                                </a:lnTo>
                                <a:lnTo>
                                  <a:pt x="1537970" y="425450"/>
                                </a:lnTo>
                                <a:lnTo>
                                  <a:pt x="1548129" y="365759"/>
                                </a:lnTo>
                                <a:lnTo>
                                  <a:pt x="1545589" y="335914"/>
                                </a:lnTo>
                                <a:lnTo>
                                  <a:pt x="1525904" y="278129"/>
                                </a:lnTo>
                                <a:lnTo>
                                  <a:pt x="1487170" y="223519"/>
                                </a:lnTo>
                                <a:lnTo>
                                  <a:pt x="1432560" y="173354"/>
                                </a:lnTo>
                                <a:lnTo>
                                  <a:pt x="1398904" y="149859"/>
                                </a:lnTo>
                                <a:lnTo>
                                  <a:pt x="1362075" y="127634"/>
                                </a:lnTo>
                                <a:lnTo>
                                  <a:pt x="1321435" y="107314"/>
                                </a:lnTo>
                                <a:lnTo>
                                  <a:pt x="1277620" y="88264"/>
                                </a:lnTo>
                                <a:lnTo>
                                  <a:pt x="1231264" y="70484"/>
                                </a:lnTo>
                                <a:lnTo>
                                  <a:pt x="1181735" y="55244"/>
                                </a:lnTo>
                                <a:lnTo>
                                  <a:pt x="1129664" y="41275"/>
                                </a:lnTo>
                                <a:lnTo>
                                  <a:pt x="1075689" y="29209"/>
                                </a:lnTo>
                                <a:lnTo>
                                  <a:pt x="1018539" y="19050"/>
                                </a:lnTo>
                                <a:lnTo>
                                  <a:pt x="960120" y="10794"/>
                                </a:lnTo>
                                <a:lnTo>
                                  <a:pt x="899795" y="5079"/>
                                </a:lnTo>
                                <a:lnTo>
                                  <a:pt x="837564" y="1269"/>
                                </a:lnTo>
                                <a:lnTo>
                                  <a:pt x="774064" y="0"/>
                                </a:lnTo>
                                <a:close/>
                              </a:path>
                            </a:pathLst>
                          </a:custGeom>
                          <a:solidFill>
                            <a:srgbClr val="4470C4"/>
                          </a:solidFill>
                        </wps:spPr>
                        <wps:bodyPr wrap="square" lIns="0" tIns="0" rIns="0" bIns="0" rtlCol="0">
                          <a:noAutofit/>
                        </wps:bodyPr>
                      </wps:wsp>
                      <wps:wsp>
                        <wps:cNvPr id="248" name="Graphic 248"/>
                        <wps:cNvSpPr/>
                        <wps:spPr>
                          <a:xfrm>
                            <a:off x="3683000" y="1957197"/>
                            <a:ext cx="1548130" cy="731520"/>
                          </a:xfrm>
                          <a:custGeom>
                            <a:avLst/>
                            <a:gdLst/>
                            <a:ahLst/>
                            <a:cxnLst/>
                            <a:rect l="l" t="t" r="r" b="b"/>
                            <a:pathLst>
                              <a:path w="1548130" h="731520">
                                <a:moveTo>
                                  <a:pt x="0" y="365759"/>
                                </a:moveTo>
                                <a:lnTo>
                                  <a:pt x="10160" y="306704"/>
                                </a:lnTo>
                                <a:lnTo>
                                  <a:pt x="39370" y="250189"/>
                                </a:lnTo>
                                <a:lnTo>
                                  <a:pt x="86360" y="198119"/>
                                </a:lnTo>
                                <a:lnTo>
                                  <a:pt x="115570" y="173354"/>
                                </a:lnTo>
                                <a:lnTo>
                                  <a:pt x="149225" y="149859"/>
                                </a:lnTo>
                                <a:lnTo>
                                  <a:pt x="186054" y="127634"/>
                                </a:lnTo>
                                <a:lnTo>
                                  <a:pt x="226695" y="107314"/>
                                </a:lnTo>
                                <a:lnTo>
                                  <a:pt x="270510" y="88264"/>
                                </a:lnTo>
                                <a:lnTo>
                                  <a:pt x="316864" y="70484"/>
                                </a:lnTo>
                                <a:lnTo>
                                  <a:pt x="366395" y="55244"/>
                                </a:lnTo>
                                <a:lnTo>
                                  <a:pt x="418464" y="41275"/>
                                </a:lnTo>
                                <a:lnTo>
                                  <a:pt x="472439" y="29209"/>
                                </a:lnTo>
                                <a:lnTo>
                                  <a:pt x="529589" y="19050"/>
                                </a:lnTo>
                                <a:lnTo>
                                  <a:pt x="588010" y="10794"/>
                                </a:lnTo>
                                <a:lnTo>
                                  <a:pt x="648335" y="5079"/>
                                </a:lnTo>
                                <a:lnTo>
                                  <a:pt x="710564" y="1269"/>
                                </a:lnTo>
                                <a:lnTo>
                                  <a:pt x="774064" y="0"/>
                                </a:lnTo>
                                <a:lnTo>
                                  <a:pt x="837564" y="1269"/>
                                </a:lnTo>
                                <a:lnTo>
                                  <a:pt x="899795" y="5079"/>
                                </a:lnTo>
                                <a:lnTo>
                                  <a:pt x="960120" y="10794"/>
                                </a:lnTo>
                                <a:lnTo>
                                  <a:pt x="1018539" y="19050"/>
                                </a:lnTo>
                                <a:lnTo>
                                  <a:pt x="1075689" y="29209"/>
                                </a:lnTo>
                                <a:lnTo>
                                  <a:pt x="1129664" y="41275"/>
                                </a:lnTo>
                                <a:lnTo>
                                  <a:pt x="1181735" y="55244"/>
                                </a:lnTo>
                                <a:lnTo>
                                  <a:pt x="1231264" y="70484"/>
                                </a:lnTo>
                                <a:lnTo>
                                  <a:pt x="1277620" y="88264"/>
                                </a:lnTo>
                                <a:lnTo>
                                  <a:pt x="1321435" y="107314"/>
                                </a:lnTo>
                                <a:lnTo>
                                  <a:pt x="1362075" y="127634"/>
                                </a:lnTo>
                                <a:lnTo>
                                  <a:pt x="1398904" y="149859"/>
                                </a:lnTo>
                                <a:lnTo>
                                  <a:pt x="1432560" y="173354"/>
                                </a:lnTo>
                                <a:lnTo>
                                  <a:pt x="1461770" y="198119"/>
                                </a:lnTo>
                                <a:lnTo>
                                  <a:pt x="1508760" y="250189"/>
                                </a:lnTo>
                                <a:lnTo>
                                  <a:pt x="1537970" y="306704"/>
                                </a:lnTo>
                                <a:lnTo>
                                  <a:pt x="1548129" y="365759"/>
                                </a:lnTo>
                                <a:lnTo>
                                  <a:pt x="1545589" y="396239"/>
                                </a:lnTo>
                                <a:lnTo>
                                  <a:pt x="1525904" y="454025"/>
                                </a:lnTo>
                                <a:lnTo>
                                  <a:pt x="1487170" y="508634"/>
                                </a:lnTo>
                                <a:lnTo>
                                  <a:pt x="1432560" y="558800"/>
                                </a:lnTo>
                                <a:lnTo>
                                  <a:pt x="1398904" y="582294"/>
                                </a:lnTo>
                                <a:lnTo>
                                  <a:pt x="1362075" y="603884"/>
                                </a:lnTo>
                                <a:lnTo>
                                  <a:pt x="1321435" y="624839"/>
                                </a:lnTo>
                                <a:lnTo>
                                  <a:pt x="1277620" y="643889"/>
                                </a:lnTo>
                                <a:lnTo>
                                  <a:pt x="1231264" y="661034"/>
                                </a:lnTo>
                                <a:lnTo>
                                  <a:pt x="1181735" y="676909"/>
                                </a:lnTo>
                                <a:lnTo>
                                  <a:pt x="1129664" y="690879"/>
                                </a:lnTo>
                                <a:lnTo>
                                  <a:pt x="1075689" y="702944"/>
                                </a:lnTo>
                                <a:lnTo>
                                  <a:pt x="1018539" y="713104"/>
                                </a:lnTo>
                                <a:lnTo>
                                  <a:pt x="960120" y="721359"/>
                                </a:lnTo>
                                <a:lnTo>
                                  <a:pt x="899795" y="727075"/>
                                </a:lnTo>
                                <a:lnTo>
                                  <a:pt x="837564" y="730250"/>
                                </a:lnTo>
                                <a:lnTo>
                                  <a:pt x="774064" y="731519"/>
                                </a:lnTo>
                                <a:lnTo>
                                  <a:pt x="710564" y="730250"/>
                                </a:lnTo>
                                <a:lnTo>
                                  <a:pt x="648335" y="727075"/>
                                </a:lnTo>
                                <a:lnTo>
                                  <a:pt x="588010" y="721359"/>
                                </a:lnTo>
                                <a:lnTo>
                                  <a:pt x="529589" y="713104"/>
                                </a:lnTo>
                                <a:lnTo>
                                  <a:pt x="472439" y="702944"/>
                                </a:lnTo>
                                <a:lnTo>
                                  <a:pt x="418464" y="690879"/>
                                </a:lnTo>
                                <a:lnTo>
                                  <a:pt x="366395" y="676909"/>
                                </a:lnTo>
                                <a:lnTo>
                                  <a:pt x="316864" y="661034"/>
                                </a:lnTo>
                                <a:lnTo>
                                  <a:pt x="270510" y="643889"/>
                                </a:lnTo>
                                <a:lnTo>
                                  <a:pt x="226695" y="624839"/>
                                </a:lnTo>
                                <a:lnTo>
                                  <a:pt x="186054" y="603884"/>
                                </a:lnTo>
                                <a:lnTo>
                                  <a:pt x="149225" y="582294"/>
                                </a:lnTo>
                                <a:lnTo>
                                  <a:pt x="115570" y="558800"/>
                                </a:lnTo>
                                <a:lnTo>
                                  <a:pt x="86360" y="534034"/>
                                </a:lnTo>
                                <a:lnTo>
                                  <a:pt x="39370" y="481329"/>
                                </a:lnTo>
                                <a:lnTo>
                                  <a:pt x="10160" y="425450"/>
                                </a:lnTo>
                                <a:lnTo>
                                  <a:pt x="0" y="365759"/>
                                </a:lnTo>
                                <a:close/>
                              </a:path>
                            </a:pathLst>
                          </a:custGeom>
                          <a:ln w="12192">
                            <a:solidFill>
                              <a:srgbClr val="2D528F"/>
                            </a:solidFill>
                            <a:prstDash val="solid"/>
                          </a:ln>
                        </wps:spPr>
                        <wps:bodyPr wrap="square" lIns="0" tIns="0" rIns="0" bIns="0" rtlCol="0">
                          <a:noAutofit/>
                        </wps:bodyPr>
                      </wps:wsp>
                      <wps:wsp>
                        <wps:cNvPr id="249" name="Graphic 249"/>
                        <wps:cNvSpPr/>
                        <wps:spPr>
                          <a:xfrm>
                            <a:off x="1616710" y="2103247"/>
                            <a:ext cx="3602990" cy="1654810"/>
                          </a:xfrm>
                          <a:custGeom>
                            <a:avLst/>
                            <a:gdLst/>
                            <a:ahLst/>
                            <a:cxnLst/>
                            <a:rect l="l" t="t" r="r" b="b"/>
                            <a:pathLst>
                              <a:path w="3602990" h="1654810">
                                <a:moveTo>
                                  <a:pt x="1247140" y="0"/>
                                </a:moveTo>
                                <a:lnTo>
                                  <a:pt x="0" y="0"/>
                                </a:lnTo>
                                <a:lnTo>
                                  <a:pt x="0" y="492125"/>
                                </a:lnTo>
                                <a:lnTo>
                                  <a:pt x="1247140" y="492125"/>
                                </a:lnTo>
                                <a:lnTo>
                                  <a:pt x="1247140" y="248284"/>
                                </a:lnTo>
                                <a:lnTo>
                                  <a:pt x="2054225" y="248284"/>
                                </a:lnTo>
                                <a:lnTo>
                                  <a:pt x="2066925" y="241934"/>
                                </a:lnTo>
                                <a:lnTo>
                                  <a:pt x="2054225" y="235584"/>
                                </a:lnTo>
                                <a:lnTo>
                                  <a:pt x="1247140" y="235584"/>
                                </a:lnTo>
                                <a:lnTo>
                                  <a:pt x="1247140" y="0"/>
                                </a:lnTo>
                                <a:close/>
                              </a:path>
                              <a:path w="3602990" h="1654810">
                                <a:moveTo>
                                  <a:pt x="2054225" y="248284"/>
                                </a:moveTo>
                                <a:lnTo>
                                  <a:pt x="1990725" y="248284"/>
                                </a:lnTo>
                                <a:lnTo>
                                  <a:pt x="1990725" y="280034"/>
                                </a:lnTo>
                                <a:lnTo>
                                  <a:pt x="2054225" y="248284"/>
                                </a:lnTo>
                                <a:close/>
                              </a:path>
                              <a:path w="3602990" h="1654810">
                                <a:moveTo>
                                  <a:pt x="1990725" y="203834"/>
                                </a:moveTo>
                                <a:lnTo>
                                  <a:pt x="1990725" y="235584"/>
                                </a:lnTo>
                                <a:lnTo>
                                  <a:pt x="2054225" y="235584"/>
                                </a:lnTo>
                                <a:lnTo>
                                  <a:pt x="1990725" y="203834"/>
                                </a:lnTo>
                                <a:close/>
                              </a:path>
                              <a:path w="3602990" h="1654810">
                                <a:moveTo>
                                  <a:pt x="2825750" y="938529"/>
                                </a:moveTo>
                                <a:lnTo>
                                  <a:pt x="2762250" y="939800"/>
                                </a:lnTo>
                                <a:lnTo>
                                  <a:pt x="2699385" y="943609"/>
                                </a:lnTo>
                                <a:lnTo>
                                  <a:pt x="2639060" y="949325"/>
                                </a:lnTo>
                                <a:lnTo>
                                  <a:pt x="2580004" y="956944"/>
                                </a:lnTo>
                                <a:lnTo>
                                  <a:pt x="2523490" y="966469"/>
                                </a:lnTo>
                                <a:lnTo>
                                  <a:pt x="2468244" y="978534"/>
                                </a:lnTo>
                                <a:lnTo>
                                  <a:pt x="2416175" y="992504"/>
                                </a:lnTo>
                                <a:lnTo>
                                  <a:pt x="2366644" y="1007744"/>
                                </a:lnTo>
                                <a:lnTo>
                                  <a:pt x="2319654" y="1024889"/>
                                </a:lnTo>
                                <a:lnTo>
                                  <a:pt x="2276475" y="1043304"/>
                                </a:lnTo>
                                <a:lnTo>
                                  <a:pt x="2235835" y="1063625"/>
                                </a:lnTo>
                                <a:lnTo>
                                  <a:pt x="2198369" y="1085214"/>
                                </a:lnTo>
                                <a:lnTo>
                                  <a:pt x="2164715" y="1108075"/>
                                </a:lnTo>
                                <a:lnTo>
                                  <a:pt x="2109469" y="1157604"/>
                                </a:lnTo>
                                <a:lnTo>
                                  <a:pt x="2071369" y="1210944"/>
                                </a:lnTo>
                                <a:lnTo>
                                  <a:pt x="2051050" y="1267459"/>
                                </a:lnTo>
                                <a:lnTo>
                                  <a:pt x="2048510" y="1296669"/>
                                </a:lnTo>
                                <a:lnTo>
                                  <a:pt x="2051050" y="1325879"/>
                                </a:lnTo>
                                <a:lnTo>
                                  <a:pt x="2071369" y="1383029"/>
                                </a:lnTo>
                                <a:lnTo>
                                  <a:pt x="2109469" y="1436369"/>
                                </a:lnTo>
                                <a:lnTo>
                                  <a:pt x="2164715" y="1485264"/>
                                </a:lnTo>
                                <a:lnTo>
                                  <a:pt x="2198369" y="1508125"/>
                                </a:lnTo>
                                <a:lnTo>
                                  <a:pt x="2235835" y="1529714"/>
                                </a:lnTo>
                                <a:lnTo>
                                  <a:pt x="2276475" y="1550034"/>
                                </a:lnTo>
                                <a:lnTo>
                                  <a:pt x="2319654" y="1568450"/>
                                </a:lnTo>
                                <a:lnTo>
                                  <a:pt x="2366644" y="1585594"/>
                                </a:lnTo>
                                <a:lnTo>
                                  <a:pt x="2416175" y="1601469"/>
                                </a:lnTo>
                                <a:lnTo>
                                  <a:pt x="2468879" y="1614804"/>
                                </a:lnTo>
                                <a:lnTo>
                                  <a:pt x="2523490" y="1626869"/>
                                </a:lnTo>
                                <a:lnTo>
                                  <a:pt x="2580004" y="1636394"/>
                                </a:lnTo>
                                <a:lnTo>
                                  <a:pt x="2639060" y="1644650"/>
                                </a:lnTo>
                                <a:lnTo>
                                  <a:pt x="2699385" y="1650364"/>
                                </a:lnTo>
                                <a:lnTo>
                                  <a:pt x="2762250" y="1653539"/>
                                </a:lnTo>
                                <a:lnTo>
                                  <a:pt x="2825750" y="1654809"/>
                                </a:lnTo>
                                <a:lnTo>
                                  <a:pt x="2889250" y="1653539"/>
                                </a:lnTo>
                                <a:lnTo>
                                  <a:pt x="2952115" y="1650364"/>
                                </a:lnTo>
                                <a:lnTo>
                                  <a:pt x="3012440" y="1644650"/>
                                </a:lnTo>
                                <a:lnTo>
                                  <a:pt x="3071494" y="1636394"/>
                                </a:lnTo>
                                <a:lnTo>
                                  <a:pt x="3128010" y="1626869"/>
                                </a:lnTo>
                                <a:lnTo>
                                  <a:pt x="3183254" y="1614804"/>
                                </a:lnTo>
                                <a:lnTo>
                                  <a:pt x="3235325" y="1601469"/>
                                </a:lnTo>
                                <a:lnTo>
                                  <a:pt x="3284854" y="1585594"/>
                                </a:lnTo>
                                <a:lnTo>
                                  <a:pt x="3331844" y="1568450"/>
                                </a:lnTo>
                                <a:lnTo>
                                  <a:pt x="3375660" y="1550034"/>
                                </a:lnTo>
                                <a:lnTo>
                                  <a:pt x="3415665" y="1529714"/>
                                </a:lnTo>
                                <a:lnTo>
                                  <a:pt x="3453129" y="1508125"/>
                                </a:lnTo>
                                <a:lnTo>
                                  <a:pt x="3486785" y="1485264"/>
                                </a:lnTo>
                                <a:lnTo>
                                  <a:pt x="3542029" y="1436369"/>
                                </a:lnTo>
                                <a:lnTo>
                                  <a:pt x="3580129" y="1383029"/>
                                </a:lnTo>
                                <a:lnTo>
                                  <a:pt x="3600450" y="1325879"/>
                                </a:lnTo>
                                <a:lnTo>
                                  <a:pt x="3602990" y="1296669"/>
                                </a:lnTo>
                                <a:lnTo>
                                  <a:pt x="3600450" y="1267459"/>
                                </a:lnTo>
                                <a:lnTo>
                                  <a:pt x="3580129" y="1210944"/>
                                </a:lnTo>
                                <a:lnTo>
                                  <a:pt x="3542029" y="1157604"/>
                                </a:lnTo>
                                <a:lnTo>
                                  <a:pt x="3486785" y="1108075"/>
                                </a:lnTo>
                                <a:lnTo>
                                  <a:pt x="3453129" y="1085214"/>
                                </a:lnTo>
                                <a:lnTo>
                                  <a:pt x="3415665" y="1063625"/>
                                </a:lnTo>
                                <a:lnTo>
                                  <a:pt x="3375660" y="1043304"/>
                                </a:lnTo>
                                <a:lnTo>
                                  <a:pt x="3331844" y="1024889"/>
                                </a:lnTo>
                                <a:lnTo>
                                  <a:pt x="3284854" y="1007744"/>
                                </a:lnTo>
                                <a:lnTo>
                                  <a:pt x="3235325" y="992504"/>
                                </a:lnTo>
                                <a:lnTo>
                                  <a:pt x="3183254" y="978534"/>
                                </a:lnTo>
                                <a:lnTo>
                                  <a:pt x="3128010" y="966469"/>
                                </a:lnTo>
                                <a:lnTo>
                                  <a:pt x="3071494" y="956944"/>
                                </a:lnTo>
                                <a:lnTo>
                                  <a:pt x="3012440" y="949325"/>
                                </a:lnTo>
                                <a:lnTo>
                                  <a:pt x="2952115" y="943609"/>
                                </a:lnTo>
                                <a:lnTo>
                                  <a:pt x="2889250" y="939800"/>
                                </a:lnTo>
                                <a:lnTo>
                                  <a:pt x="2825750" y="938529"/>
                                </a:lnTo>
                                <a:close/>
                              </a:path>
                            </a:pathLst>
                          </a:custGeom>
                          <a:solidFill>
                            <a:srgbClr val="4470C4"/>
                          </a:solidFill>
                        </wps:spPr>
                        <wps:bodyPr wrap="square" lIns="0" tIns="0" rIns="0" bIns="0" rtlCol="0">
                          <a:noAutofit/>
                        </wps:bodyPr>
                      </wps:wsp>
                      <wps:wsp>
                        <wps:cNvPr id="250" name="Graphic 250"/>
                        <wps:cNvSpPr/>
                        <wps:spPr>
                          <a:xfrm>
                            <a:off x="3684270" y="3042285"/>
                            <a:ext cx="1535430" cy="716280"/>
                          </a:xfrm>
                          <a:custGeom>
                            <a:avLst/>
                            <a:gdLst/>
                            <a:ahLst/>
                            <a:cxnLst/>
                            <a:rect l="l" t="t" r="r" b="b"/>
                            <a:pathLst>
                              <a:path w="1554480" h="716280">
                                <a:moveTo>
                                  <a:pt x="0" y="358140"/>
                                </a:moveTo>
                                <a:lnTo>
                                  <a:pt x="10159" y="300354"/>
                                </a:lnTo>
                                <a:lnTo>
                                  <a:pt x="39369" y="245110"/>
                                </a:lnTo>
                                <a:lnTo>
                                  <a:pt x="86994" y="193675"/>
                                </a:lnTo>
                                <a:lnTo>
                                  <a:pt x="149859" y="146685"/>
                                </a:lnTo>
                                <a:lnTo>
                                  <a:pt x="187325" y="125095"/>
                                </a:lnTo>
                                <a:lnTo>
                                  <a:pt x="227329" y="104775"/>
                                </a:lnTo>
                                <a:lnTo>
                                  <a:pt x="271144" y="86360"/>
                                </a:lnTo>
                                <a:lnTo>
                                  <a:pt x="318134" y="69215"/>
                                </a:lnTo>
                                <a:lnTo>
                                  <a:pt x="367664" y="53975"/>
                                </a:lnTo>
                                <a:lnTo>
                                  <a:pt x="419734" y="40004"/>
                                </a:lnTo>
                                <a:lnTo>
                                  <a:pt x="474979" y="27940"/>
                                </a:lnTo>
                                <a:lnTo>
                                  <a:pt x="531494" y="18415"/>
                                </a:lnTo>
                                <a:lnTo>
                                  <a:pt x="590550" y="10795"/>
                                </a:lnTo>
                                <a:lnTo>
                                  <a:pt x="650875" y="4445"/>
                                </a:lnTo>
                                <a:lnTo>
                                  <a:pt x="713739" y="1270"/>
                                </a:lnTo>
                                <a:lnTo>
                                  <a:pt x="777239" y="0"/>
                                </a:lnTo>
                                <a:lnTo>
                                  <a:pt x="840739" y="1270"/>
                                </a:lnTo>
                                <a:lnTo>
                                  <a:pt x="903604" y="4445"/>
                                </a:lnTo>
                                <a:lnTo>
                                  <a:pt x="963929" y="10795"/>
                                </a:lnTo>
                                <a:lnTo>
                                  <a:pt x="1022984" y="18415"/>
                                </a:lnTo>
                                <a:lnTo>
                                  <a:pt x="1079500" y="27940"/>
                                </a:lnTo>
                                <a:lnTo>
                                  <a:pt x="1134109" y="40004"/>
                                </a:lnTo>
                                <a:lnTo>
                                  <a:pt x="1186814" y="53975"/>
                                </a:lnTo>
                                <a:lnTo>
                                  <a:pt x="1236344" y="69215"/>
                                </a:lnTo>
                                <a:lnTo>
                                  <a:pt x="1283334" y="86360"/>
                                </a:lnTo>
                                <a:lnTo>
                                  <a:pt x="1326514" y="104775"/>
                                </a:lnTo>
                                <a:lnTo>
                                  <a:pt x="1367154" y="125095"/>
                                </a:lnTo>
                                <a:lnTo>
                                  <a:pt x="1404619" y="146685"/>
                                </a:lnTo>
                                <a:lnTo>
                                  <a:pt x="1438275" y="169545"/>
                                </a:lnTo>
                                <a:lnTo>
                                  <a:pt x="1515109" y="245110"/>
                                </a:lnTo>
                                <a:lnTo>
                                  <a:pt x="1544319" y="300354"/>
                                </a:lnTo>
                                <a:lnTo>
                                  <a:pt x="1554479" y="358140"/>
                                </a:lnTo>
                                <a:lnTo>
                                  <a:pt x="1551939" y="387350"/>
                                </a:lnTo>
                                <a:lnTo>
                                  <a:pt x="1531619" y="444500"/>
                                </a:lnTo>
                                <a:lnTo>
                                  <a:pt x="1493519" y="497840"/>
                                </a:lnTo>
                                <a:lnTo>
                                  <a:pt x="1438275" y="546735"/>
                                </a:lnTo>
                                <a:lnTo>
                                  <a:pt x="1404619" y="569595"/>
                                </a:lnTo>
                                <a:lnTo>
                                  <a:pt x="1367154" y="591185"/>
                                </a:lnTo>
                                <a:lnTo>
                                  <a:pt x="1326514" y="611504"/>
                                </a:lnTo>
                                <a:lnTo>
                                  <a:pt x="1283334" y="629920"/>
                                </a:lnTo>
                                <a:lnTo>
                                  <a:pt x="1236344" y="647065"/>
                                </a:lnTo>
                                <a:lnTo>
                                  <a:pt x="1186814" y="662940"/>
                                </a:lnTo>
                                <a:lnTo>
                                  <a:pt x="1134109" y="676275"/>
                                </a:lnTo>
                                <a:lnTo>
                                  <a:pt x="1079500" y="688340"/>
                                </a:lnTo>
                                <a:lnTo>
                                  <a:pt x="1022984" y="697865"/>
                                </a:lnTo>
                                <a:lnTo>
                                  <a:pt x="963929" y="706120"/>
                                </a:lnTo>
                                <a:lnTo>
                                  <a:pt x="903604" y="711835"/>
                                </a:lnTo>
                                <a:lnTo>
                                  <a:pt x="840739" y="715010"/>
                                </a:lnTo>
                                <a:lnTo>
                                  <a:pt x="777239" y="716279"/>
                                </a:lnTo>
                                <a:lnTo>
                                  <a:pt x="713739" y="715010"/>
                                </a:lnTo>
                                <a:lnTo>
                                  <a:pt x="650875" y="711835"/>
                                </a:lnTo>
                                <a:lnTo>
                                  <a:pt x="590550" y="706120"/>
                                </a:lnTo>
                                <a:lnTo>
                                  <a:pt x="531494" y="697865"/>
                                </a:lnTo>
                                <a:lnTo>
                                  <a:pt x="474979" y="688340"/>
                                </a:lnTo>
                                <a:lnTo>
                                  <a:pt x="419734" y="676275"/>
                                </a:lnTo>
                                <a:lnTo>
                                  <a:pt x="367664" y="662940"/>
                                </a:lnTo>
                                <a:lnTo>
                                  <a:pt x="318134" y="647065"/>
                                </a:lnTo>
                                <a:lnTo>
                                  <a:pt x="271144" y="629920"/>
                                </a:lnTo>
                                <a:lnTo>
                                  <a:pt x="227329" y="611504"/>
                                </a:lnTo>
                                <a:lnTo>
                                  <a:pt x="187325" y="591185"/>
                                </a:lnTo>
                                <a:lnTo>
                                  <a:pt x="149859" y="569595"/>
                                </a:lnTo>
                                <a:lnTo>
                                  <a:pt x="116204" y="546735"/>
                                </a:lnTo>
                                <a:lnTo>
                                  <a:pt x="39369" y="471170"/>
                                </a:lnTo>
                                <a:lnTo>
                                  <a:pt x="10159" y="416560"/>
                                </a:lnTo>
                                <a:lnTo>
                                  <a:pt x="0" y="358140"/>
                                </a:lnTo>
                                <a:close/>
                              </a:path>
                            </a:pathLst>
                          </a:custGeom>
                          <a:ln w="12191">
                            <a:solidFill>
                              <a:srgbClr val="2D528F"/>
                            </a:solidFill>
                            <a:prstDash val="solid"/>
                          </a:ln>
                        </wps:spPr>
                        <wps:txbx>
                          <w:txbxContent>
                            <w:p w14:paraId="010A2538" w14:textId="77777777" w:rsidR="00AC6077" w:rsidRDefault="00000000">
                              <w:pPr>
                                <w:jc w:val="center"/>
                              </w:pPr>
                              <w:r>
                                <w:t xml:space="preserve"> </w:t>
                              </w:r>
                            </w:p>
                          </w:txbxContent>
                        </wps:txbx>
                        <wps:bodyPr wrap="square" lIns="0" tIns="0" rIns="0" bIns="0" rtlCol="0">
                          <a:noAutofit/>
                        </wps:bodyPr>
                      </wps:wsp>
                      <wps:wsp>
                        <wps:cNvPr id="251" name="Graphic 251"/>
                        <wps:cNvSpPr/>
                        <wps:spPr>
                          <a:xfrm>
                            <a:off x="2534285" y="3363595"/>
                            <a:ext cx="2770505" cy="1572260"/>
                          </a:xfrm>
                          <a:custGeom>
                            <a:avLst/>
                            <a:gdLst/>
                            <a:ahLst/>
                            <a:cxnLst/>
                            <a:rect l="l" t="t" r="r" b="b"/>
                            <a:pathLst>
                              <a:path w="2770505" h="1563370">
                                <a:moveTo>
                                  <a:pt x="1104900" y="0"/>
                                </a:moveTo>
                                <a:lnTo>
                                  <a:pt x="1104900" y="31750"/>
                                </a:lnTo>
                                <a:lnTo>
                                  <a:pt x="0" y="31750"/>
                                </a:lnTo>
                                <a:lnTo>
                                  <a:pt x="0" y="44450"/>
                                </a:lnTo>
                                <a:lnTo>
                                  <a:pt x="1104900" y="44450"/>
                                </a:lnTo>
                                <a:lnTo>
                                  <a:pt x="1104900" y="76200"/>
                                </a:lnTo>
                                <a:lnTo>
                                  <a:pt x="1181100" y="38100"/>
                                </a:lnTo>
                                <a:lnTo>
                                  <a:pt x="1104900" y="0"/>
                                </a:lnTo>
                                <a:close/>
                              </a:path>
                              <a:path w="2770505" h="1563370">
                                <a:moveTo>
                                  <a:pt x="1993264" y="845820"/>
                                </a:moveTo>
                                <a:lnTo>
                                  <a:pt x="1929764" y="847090"/>
                                </a:lnTo>
                                <a:lnTo>
                                  <a:pt x="1867535" y="850265"/>
                                </a:lnTo>
                                <a:lnTo>
                                  <a:pt x="1806575" y="855980"/>
                                </a:lnTo>
                                <a:lnTo>
                                  <a:pt x="1748154" y="864235"/>
                                </a:lnTo>
                                <a:lnTo>
                                  <a:pt x="1691004" y="873760"/>
                                </a:lnTo>
                                <a:lnTo>
                                  <a:pt x="1636394" y="885825"/>
                                </a:lnTo>
                                <a:lnTo>
                                  <a:pt x="1584325" y="899795"/>
                                </a:lnTo>
                                <a:lnTo>
                                  <a:pt x="1534794" y="915035"/>
                                </a:lnTo>
                                <a:lnTo>
                                  <a:pt x="1487804" y="932180"/>
                                </a:lnTo>
                                <a:lnTo>
                                  <a:pt x="1443989" y="950595"/>
                                </a:lnTo>
                                <a:lnTo>
                                  <a:pt x="1403350" y="970915"/>
                                </a:lnTo>
                                <a:lnTo>
                                  <a:pt x="1366519" y="992505"/>
                                </a:lnTo>
                                <a:lnTo>
                                  <a:pt x="1332864" y="1015365"/>
                                </a:lnTo>
                                <a:lnTo>
                                  <a:pt x="1303019" y="1039495"/>
                                </a:lnTo>
                                <a:lnTo>
                                  <a:pt x="1256029" y="1090930"/>
                                </a:lnTo>
                                <a:lnTo>
                                  <a:pt x="1226185" y="1146175"/>
                                </a:lnTo>
                                <a:lnTo>
                                  <a:pt x="1216025" y="1204595"/>
                                </a:lnTo>
                                <a:lnTo>
                                  <a:pt x="1218564" y="1233805"/>
                                </a:lnTo>
                                <a:lnTo>
                                  <a:pt x="1238885" y="1290955"/>
                                </a:lnTo>
                                <a:lnTo>
                                  <a:pt x="1277619" y="1344295"/>
                                </a:lnTo>
                                <a:lnTo>
                                  <a:pt x="1332864" y="1393825"/>
                                </a:lnTo>
                                <a:lnTo>
                                  <a:pt x="1366519" y="1416685"/>
                                </a:lnTo>
                                <a:lnTo>
                                  <a:pt x="1403350" y="1438275"/>
                                </a:lnTo>
                                <a:lnTo>
                                  <a:pt x="1443989" y="1458595"/>
                                </a:lnTo>
                                <a:lnTo>
                                  <a:pt x="1487804" y="1477010"/>
                                </a:lnTo>
                                <a:lnTo>
                                  <a:pt x="1534794" y="1494155"/>
                                </a:lnTo>
                                <a:lnTo>
                                  <a:pt x="1584325" y="1510030"/>
                                </a:lnTo>
                                <a:lnTo>
                                  <a:pt x="1636394" y="1523365"/>
                                </a:lnTo>
                                <a:lnTo>
                                  <a:pt x="1691004" y="1535430"/>
                                </a:lnTo>
                                <a:lnTo>
                                  <a:pt x="1748154" y="1545590"/>
                                </a:lnTo>
                                <a:lnTo>
                                  <a:pt x="1806575" y="1553210"/>
                                </a:lnTo>
                                <a:lnTo>
                                  <a:pt x="1867535" y="1558925"/>
                                </a:lnTo>
                                <a:lnTo>
                                  <a:pt x="1929764" y="1562100"/>
                                </a:lnTo>
                                <a:lnTo>
                                  <a:pt x="1993264" y="1563370"/>
                                </a:lnTo>
                                <a:lnTo>
                                  <a:pt x="2057400" y="1562100"/>
                                </a:lnTo>
                                <a:lnTo>
                                  <a:pt x="2119629" y="1558925"/>
                                </a:lnTo>
                                <a:lnTo>
                                  <a:pt x="2180590" y="1553210"/>
                                </a:lnTo>
                                <a:lnTo>
                                  <a:pt x="2239010" y="1545590"/>
                                </a:lnTo>
                                <a:lnTo>
                                  <a:pt x="2296160" y="1535430"/>
                                </a:lnTo>
                                <a:lnTo>
                                  <a:pt x="2350769" y="1523365"/>
                                </a:lnTo>
                                <a:lnTo>
                                  <a:pt x="2402840" y="1510030"/>
                                </a:lnTo>
                                <a:lnTo>
                                  <a:pt x="2452369" y="1494155"/>
                                </a:lnTo>
                                <a:lnTo>
                                  <a:pt x="2499360" y="1477010"/>
                                </a:lnTo>
                                <a:lnTo>
                                  <a:pt x="2543175" y="1458595"/>
                                </a:lnTo>
                                <a:lnTo>
                                  <a:pt x="2583815" y="1438275"/>
                                </a:lnTo>
                                <a:lnTo>
                                  <a:pt x="2620644" y="1416685"/>
                                </a:lnTo>
                                <a:lnTo>
                                  <a:pt x="2654300" y="1393825"/>
                                </a:lnTo>
                                <a:lnTo>
                                  <a:pt x="2684144" y="1369695"/>
                                </a:lnTo>
                                <a:lnTo>
                                  <a:pt x="2731135" y="1318260"/>
                                </a:lnTo>
                                <a:lnTo>
                                  <a:pt x="2760344" y="1263015"/>
                                </a:lnTo>
                                <a:lnTo>
                                  <a:pt x="2770504" y="1204595"/>
                                </a:lnTo>
                                <a:lnTo>
                                  <a:pt x="2767965" y="1175385"/>
                                </a:lnTo>
                                <a:lnTo>
                                  <a:pt x="2748279" y="1118235"/>
                                </a:lnTo>
                                <a:lnTo>
                                  <a:pt x="2709544" y="1064895"/>
                                </a:lnTo>
                                <a:lnTo>
                                  <a:pt x="2654300" y="1015365"/>
                                </a:lnTo>
                                <a:lnTo>
                                  <a:pt x="2620644" y="992505"/>
                                </a:lnTo>
                                <a:lnTo>
                                  <a:pt x="2583815" y="970915"/>
                                </a:lnTo>
                                <a:lnTo>
                                  <a:pt x="2543175" y="950595"/>
                                </a:lnTo>
                                <a:lnTo>
                                  <a:pt x="2499360" y="932180"/>
                                </a:lnTo>
                                <a:lnTo>
                                  <a:pt x="2452369" y="915035"/>
                                </a:lnTo>
                                <a:lnTo>
                                  <a:pt x="2402840" y="899795"/>
                                </a:lnTo>
                                <a:lnTo>
                                  <a:pt x="2350769" y="885825"/>
                                </a:lnTo>
                                <a:lnTo>
                                  <a:pt x="2296160" y="873760"/>
                                </a:lnTo>
                                <a:lnTo>
                                  <a:pt x="2239010" y="864235"/>
                                </a:lnTo>
                                <a:lnTo>
                                  <a:pt x="2180590" y="855980"/>
                                </a:lnTo>
                                <a:lnTo>
                                  <a:pt x="2119629" y="850265"/>
                                </a:lnTo>
                                <a:lnTo>
                                  <a:pt x="2057400" y="847090"/>
                                </a:lnTo>
                                <a:lnTo>
                                  <a:pt x="1993264" y="845820"/>
                                </a:lnTo>
                                <a:close/>
                              </a:path>
                            </a:pathLst>
                          </a:custGeom>
                          <a:solidFill>
                            <a:srgbClr val="4470C4"/>
                          </a:solidFill>
                        </wps:spPr>
                        <wps:bodyPr wrap="square" lIns="0" tIns="0" rIns="0" bIns="0" rtlCol="0">
                          <a:noAutofit/>
                        </wps:bodyPr>
                      </wps:wsp>
                      <wps:wsp>
                        <wps:cNvPr id="252" name="Graphic 252"/>
                        <wps:cNvSpPr/>
                        <wps:spPr>
                          <a:xfrm>
                            <a:off x="3750309" y="4218432"/>
                            <a:ext cx="1554480" cy="717550"/>
                          </a:xfrm>
                          <a:custGeom>
                            <a:avLst/>
                            <a:gdLst/>
                            <a:ahLst/>
                            <a:cxnLst/>
                            <a:rect l="l" t="t" r="r" b="b"/>
                            <a:pathLst>
                              <a:path w="1554480" h="717550">
                                <a:moveTo>
                                  <a:pt x="0" y="358775"/>
                                </a:moveTo>
                                <a:lnTo>
                                  <a:pt x="10160" y="300354"/>
                                </a:lnTo>
                                <a:lnTo>
                                  <a:pt x="40004" y="245110"/>
                                </a:lnTo>
                                <a:lnTo>
                                  <a:pt x="86994" y="193675"/>
                                </a:lnTo>
                                <a:lnTo>
                                  <a:pt x="116839" y="169545"/>
                                </a:lnTo>
                                <a:lnTo>
                                  <a:pt x="150494" y="146685"/>
                                </a:lnTo>
                                <a:lnTo>
                                  <a:pt x="187325" y="125095"/>
                                </a:lnTo>
                                <a:lnTo>
                                  <a:pt x="227964" y="104775"/>
                                </a:lnTo>
                                <a:lnTo>
                                  <a:pt x="271779" y="86360"/>
                                </a:lnTo>
                                <a:lnTo>
                                  <a:pt x="318769" y="69214"/>
                                </a:lnTo>
                                <a:lnTo>
                                  <a:pt x="368300" y="53975"/>
                                </a:lnTo>
                                <a:lnTo>
                                  <a:pt x="420369" y="40004"/>
                                </a:lnTo>
                                <a:lnTo>
                                  <a:pt x="474979" y="27939"/>
                                </a:lnTo>
                                <a:lnTo>
                                  <a:pt x="532129" y="18414"/>
                                </a:lnTo>
                                <a:lnTo>
                                  <a:pt x="590550" y="10160"/>
                                </a:lnTo>
                                <a:lnTo>
                                  <a:pt x="651510" y="4445"/>
                                </a:lnTo>
                                <a:lnTo>
                                  <a:pt x="713739" y="1270"/>
                                </a:lnTo>
                                <a:lnTo>
                                  <a:pt x="777239" y="0"/>
                                </a:lnTo>
                                <a:lnTo>
                                  <a:pt x="841375" y="1270"/>
                                </a:lnTo>
                                <a:lnTo>
                                  <a:pt x="903604" y="4445"/>
                                </a:lnTo>
                                <a:lnTo>
                                  <a:pt x="964564" y="10160"/>
                                </a:lnTo>
                                <a:lnTo>
                                  <a:pt x="1022985" y="18414"/>
                                </a:lnTo>
                                <a:lnTo>
                                  <a:pt x="1080135" y="27939"/>
                                </a:lnTo>
                                <a:lnTo>
                                  <a:pt x="1134744" y="40004"/>
                                </a:lnTo>
                                <a:lnTo>
                                  <a:pt x="1186814" y="53975"/>
                                </a:lnTo>
                                <a:lnTo>
                                  <a:pt x="1236344" y="69214"/>
                                </a:lnTo>
                                <a:lnTo>
                                  <a:pt x="1283335" y="86360"/>
                                </a:lnTo>
                                <a:lnTo>
                                  <a:pt x="1327150" y="104775"/>
                                </a:lnTo>
                                <a:lnTo>
                                  <a:pt x="1367789" y="125095"/>
                                </a:lnTo>
                                <a:lnTo>
                                  <a:pt x="1404619" y="146685"/>
                                </a:lnTo>
                                <a:lnTo>
                                  <a:pt x="1438275" y="169545"/>
                                </a:lnTo>
                                <a:lnTo>
                                  <a:pt x="1468119" y="193675"/>
                                </a:lnTo>
                                <a:lnTo>
                                  <a:pt x="1515110" y="245110"/>
                                </a:lnTo>
                                <a:lnTo>
                                  <a:pt x="1544319" y="300354"/>
                                </a:lnTo>
                                <a:lnTo>
                                  <a:pt x="1554479" y="358775"/>
                                </a:lnTo>
                                <a:lnTo>
                                  <a:pt x="1551939" y="387985"/>
                                </a:lnTo>
                                <a:lnTo>
                                  <a:pt x="1532254" y="445135"/>
                                </a:lnTo>
                                <a:lnTo>
                                  <a:pt x="1493519" y="498475"/>
                                </a:lnTo>
                                <a:lnTo>
                                  <a:pt x="1438275" y="548004"/>
                                </a:lnTo>
                                <a:lnTo>
                                  <a:pt x="1404619" y="570864"/>
                                </a:lnTo>
                                <a:lnTo>
                                  <a:pt x="1367789" y="592454"/>
                                </a:lnTo>
                                <a:lnTo>
                                  <a:pt x="1327150" y="612775"/>
                                </a:lnTo>
                                <a:lnTo>
                                  <a:pt x="1283335" y="631189"/>
                                </a:lnTo>
                                <a:lnTo>
                                  <a:pt x="1236344" y="648335"/>
                                </a:lnTo>
                                <a:lnTo>
                                  <a:pt x="1186814" y="664210"/>
                                </a:lnTo>
                                <a:lnTo>
                                  <a:pt x="1134744" y="677545"/>
                                </a:lnTo>
                                <a:lnTo>
                                  <a:pt x="1080135" y="689610"/>
                                </a:lnTo>
                                <a:lnTo>
                                  <a:pt x="1022985" y="699770"/>
                                </a:lnTo>
                                <a:lnTo>
                                  <a:pt x="964564" y="707389"/>
                                </a:lnTo>
                                <a:lnTo>
                                  <a:pt x="903604" y="713104"/>
                                </a:lnTo>
                                <a:lnTo>
                                  <a:pt x="841375" y="716279"/>
                                </a:lnTo>
                                <a:lnTo>
                                  <a:pt x="777239" y="717550"/>
                                </a:lnTo>
                                <a:lnTo>
                                  <a:pt x="713739" y="716279"/>
                                </a:lnTo>
                                <a:lnTo>
                                  <a:pt x="651510" y="713104"/>
                                </a:lnTo>
                                <a:lnTo>
                                  <a:pt x="590550" y="707389"/>
                                </a:lnTo>
                                <a:lnTo>
                                  <a:pt x="532129" y="699770"/>
                                </a:lnTo>
                                <a:lnTo>
                                  <a:pt x="474979" y="689610"/>
                                </a:lnTo>
                                <a:lnTo>
                                  <a:pt x="420369" y="677545"/>
                                </a:lnTo>
                                <a:lnTo>
                                  <a:pt x="368300" y="664210"/>
                                </a:lnTo>
                                <a:lnTo>
                                  <a:pt x="318769" y="648335"/>
                                </a:lnTo>
                                <a:lnTo>
                                  <a:pt x="271779" y="631189"/>
                                </a:lnTo>
                                <a:lnTo>
                                  <a:pt x="227964" y="612775"/>
                                </a:lnTo>
                                <a:lnTo>
                                  <a:pt x="187325" y="592454"/>
                                </a:lnTo>
                                <a:lnTo>
                                  <a:pt x="150494" y="570864"/>
                                </a:lnTo>
                                <a:lnTo>
                                  <a:pt x="116839" y="548004"/>
                                </a:lnTo>
                                <a:lnTo>
                                  <a:pt x="86994" y="523875"/>
                                </a:lnTo>
                                <a:lnTo>
                                  <a:pt x="40004" y="472439"/>
                                </a:lnTo>
                                <a:lnTo>
                                  <a:pt x="10160" y="417195"/>
                                </a:lnTo>
                                <a:lnTo>
                                  <a:pt x="0" y="358775"/>
                                </a:lnTo>
                                <a:close/>
                              </a:path>
                            </a:pathLst>
                          </a:custGeom>
                          <a:ln w="12192">
                            <a:solidFill>
                              <a:srgbClr val="2D528F"/>
                            </a:solidFill>
                            <a:prstDash val="solid"/>
                          </a:ln>
                        </wps:spPr>
                        <wps:bodyPr wrap="square" lIns="0" tIns="0" rIns="0" bIns="0" rtlCol="0">
                          <a:noAutofit/>
                        </wps:bodyPr>
                      </wps:wsp>
                      <wps:wsp>
                        <wps:cNvPr id="255" name="Graphic 255"/>
                        <wps:cNvSpPr/>
                        <wps:spPr>
                          <a:xfrm>
                            <a:off x="2578100" y="2648711"/>
                            <a:ext cx="1270635" cy="4197350"/>
                          </a:xfrm>
                          <a:custGeom>
                            <a:avLst/>
                            <a:gdLst/>
                            <a:ahLst/>
                            <a:cxnLst/>
                            <a:rect l="l" t="t" r="r" b="b"/>
                            <a:pathLst>
                              <a:path w="1270635" h="4197350">
                                <a:moveTo>
                                  <a:pt x="1194435" y="4121150"/>
                                </a:moveTo>
                                <a:lnTo>
                                  <a:pt x="1194435" y="4152900"/>
                                </a:lnTo>
                                <a:lnTo>
                                  <a:pt x="89535" y="4152900"/>
                                </a:lnTo>
                                <a:lnTo>
                                  <a:pt x="89535" y="4165600"/>
                                </a:lnTo>
                                <a:lnTo>
                                  <a:pt x="1194435" y="4165600"/>
                                </a:lnTo>
                                <a:lnTo>
                                  <a:pt x="1194435" y="4197350"/>
                                </a:lnTo>
                                <a:lnTo>
                                  <a:pt x="1270635" y="4159250"/>
                                </a:lnTo>
                                <a:lnTo>
                                  <a:pt x="1194435" y="4121150"/>
                                </a:lnTo>
                                <a:close/>
                              </a:path>
                              <a:path w="1270635" h="4197350">
                                <a:moveTo>
                                  <a:pt x="76200" y="4127500"/>
                                </a:moveTo>
                                <a:lnTo>
                                  <a:pt x="31750" y="4127500"/>
                                </a:lnTo>
                                <a:lnTo>
                                  <a:pt x="53975" y="4149725"/>
                                </a:lnTo>
                                <a:lnTo>
                                  <a:pt x="76200" y="4127500"/>
                                </a:lnTo>
                                <a:close/>
                              </a:path>
                              <a:path w="1270635" h="4197350">
                                <a:moveTo>
                                  <a:pt x="64769" y="3058795"/>
                                </a:moveTo>
                                <a:lnTo>
                                  <a:pt x="43180" y="3058795"/>
                                </a:lnTo>
                                <a:lnTo>
                                  <a:pt x="43180" y="4127500"/>
                                </a:lnTo>
                                <a:lnTo>
                                  <a:pt x="64769" y="4127500"/>
                                </a:lnTo>
                                <a:lnTo>
                                  <a:pt x="64769" y="3058795"/>
                                </a:lnTo>
                                <a:close/>
                              </a:path>
                              <a:path w="1270635" h="4197350">
                                <a:moveTo>
                                  <a:pt x="1104900" y="3014345"/>
                                </a:moveTo>
                                <a:lnTo>
                                  <a:pt x="1104900" y="3046095"/>
                                </a:lnTo>
                                <a:lnTo>
                                  <a:pt x="0" y="3046095"/>
                                </a:lnTo>
                                <a:lnTo>
                                  <a:pt x="0" y="3058795"/>
                                </a:lnTo>
                                <a:lnTo>
                                  <a:pt x="1104900" y="3058795"/>
                                </a:lnTo>
                                <a:lnTo>
                                  <a:pt x="1104900" y="3090545"/>
                                </a:lnTo>
                                <a:lnTo>
                                  <a:pt x="1181100" y="3052445"/>
                                </a:lnTo>
                                <a:lnTo>
                                  <a:pt x="1104900" y="3014345"/>
                                </a:lnTo>
                                <a:close/>
                              </a:path>
                              <a:path w="1270635" h="4197350">
                                <a:moveTo>
                                  <a:pt x="64769" y="0"/>
                                </a:moveTo>
                                <a:lnTo>
                                  <a:pt x="43180" y="0"/>
                                </a:lnTo>
                                <a:lnTo>
                                  <a:pt x="43180" y="3046095"/>
                                </a:lnTo>
                                <a:lnTo>
                                  <a:pt x="64769" y="3046095"/>
                                </a:lnTo>
                                <a:lnTo>
                                  <a:pt x="64769" y="0"/>
                                </a:lnTo>
                                <a:close/>
                              </a:path>
                            </a:pathLst>
                          </a:custGeom>
                          <a:solidFill>
                            <a:srgbClr val="4470C4"/>
                          </a:solidFill>
                        </wps:spPr>
                        <wps:bodyPr wrap="square" lIns="0" tIns="0" rIns="0" bIns="0" rtlCol="0">
                          <a:noAutofit/>
                        </wps:bodyPr>
                      </wps:wsp>
                      <wps:wsp>
                        <wps:cNvPr id="256" name="Graphic 256"/>
                        <wps:cNvSpPr/>
                        <wps:spPr>
                          <a:xfrm>
                            <a:off x="2610485" y="2648711"/>
                            <a:ext cx="44450" cy="4149725"/>
                          </a:xfrm>
                          <a:custGeom>
                            <a:avLst/>
                            <a:gdLst/>
                            <a:ahLst/>
                            <a:cxnLst/>
                            <a:rect l="l" t="t" r="r" b="b"/>
                            <a:pathLst>
                              <a:path w="44450" h="4149725">
                                <a:moveTo>
                                  <a:pt x="44450" y="4127500"/>
                                </a:moveTo>
                                <a:lnTo>
                                  <a:pt x="33019" y="4127500"/>
                                </a:lnTo>
                                <a:lnTo>
                                  <a:pt x="33019" y="0"/>
                                </a:lnTo>
                                <a:lnTo>
                                  <a:pt x="11429" y="0"/>
                                </a:lnTo>
                                <a:lnTo>
                                  <a:pt x="11429" y="4127500"/>
                                </a:lnTo>
                                <a:lnTo>
                                  <a:pt x="0" y="4127500"/>
                                </a:lnTo>
                                <a:lnTo>
                                  <a:pt x="22225" y="4149725"/>
                                </a:lnTo>
                                <a:lnTo>
                                  <a:pt x="44450" y="4127500"/>
                                </a:lnTo>
                                <a:close/>
                              </a:path>
                            </a:pathLst>
                          </a:custGeom>
                          <a:ln w="12192">
                            <a:solidFill>
                              <a:srgbClr val="2D528F"/>
                            </a:solidFill>
                            <a:prstDash val="solid"/>
                          </a:ln>
                        </wps:spPr>
                        <wps:bodyPr wrap="square" lIns="0" tIns="0" rIns="0" bIns="0" rtlCol="0">
                          <a:noAutofit/>
                        </wps:bodyPr>
                      </wps:wsp>
                      <wps:wsp>
                        <wps:cNvPr id="257" name="Graphic 25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258" name="Graphic 258"/>
                        <wps:cNvSpPr/>
                        <wps:spPr>
                          <a:xfrm>
                            <a:off x="3823334" y="5332476"/>
                            <a:ext cx="1554480" cy="716280"/>
                          </a:xfrm>
                          <a:custGeom>
                            <a:avLst/>
                            <a:gdLst/>
                            <a:ahLst/>
                            <a:cxnLst/>
                            <a:rect l="l" t="t" r="r" b="b"/>
                            <a:pathLst>
                              <a:path w="1554480" h="716280">
                                <a:moveTo>
                                  <a:pt x="777239" y="0"/>
                                </a:moveTo>
                                <a:lnTo>
                                  <a:pt x="713104" y="1270"/>
                                </a:lnTo>
                                <a:lnTo>
                                  <a:pt x="650875" y="5080"/>
                                </a:lnTo>
                                <a:lnTo>
                                  <a:pt x="589914" y="10795"/>
                                </a:lnTo>
                                <a:lnTo>
                                  <a:pt x="531494" y="18415"/>
                                </a:lnTo>
                                <a:lnTo>
                                  <a:pt x="474344" y="28575"/>
                                </a:lnTo>
                                <a:lnTo>
                                  <a:pt x="419735" y="40005"/>
                                </a:lnTo>
                                <a:lnTo>
                                  <a:pt x="367664" y="53975"/>
                                </a:lnTo>
                                <a:lnTo>
                                  <a:pt x="318135" y="69215"/>
                                </a:lnTo>
                                <a:lnTo>
                                  <a:pt x="271144" y="86360"/>
                                </a:lnTo>
                                <a:lnTo>
                                  <a:pt x="227329" y="105410"/>
                                </a:lnTo>
                                <a:lnTo>
                                  <a:pt x="186689" y="125095"/>
                                </a:lnTo>
                                <a:lnTo>
                                  <a:pt x="149860" y="146685"/>
                                </a:lnTo>
                                <a:lnTo>
                                  <a:pt x="116204" y="169545"/>
                                </a:lnTo>
                                <a:lnTo>
                                  <a:pt x="86360" y="193675"/>
                                </a:lnTo>
                                <a:lnTo>
                                  <a:pt x="39369" y="245110"/>
                                </a:lnTo>
                                <a:lnTo>
                                  <a:pt x="10160" y="300355"/>
                                </a:lnTo>
                                <a:lnTo>
                                  <a:pt x="0" y="358140"/>
                                </a:lnTo>
                                <a:lnTo>
                                  <a:pt x="2539" y="387985"/>
                                </a:lnTo>
                                <a:lnTo>
                                  <a:pt x="22225" y="444500"/>
                                </a:lnTo>
                                <a:lnTo>
                                  <a:pt x="60960" y="497840"/>
                                </a:lnTo>
                                <a:lnTo>
                                  <a:pt x="116204" y="546735"/>
                                </a:lnTo>
                                <a:lnTo>
                                  <a:pt x="149860" y="569595"/>
                                </a:lnTo>
                                <a:lnTo>
                                  <a:pt x="186689" y="591185"/>
                                </a:lnTo>
                                <a:lnTo>
                                  <a:pt x="227329" y="611505"/>
                                </a:lnTo>
                                <a:lnTo>
                                  <a:pt x="271144" y="630555"/>
                                </a:lnTo>
                                <a:lnTo>
                                  <a:pt x="318135" y="647700"/>
                                </a:lnTo>
                                <a:lnTo>
                                  <a:pt x="367664" y="662940"/>
                                </a:lnTo>
                                <a:lnTo>
                                  <a:pt x="419735" y="676275"/>
                                </a:lnTo>
                                <a:lnTo>
                                  <a:pt x="474344" y="688340"/>
                                </a:lnTo>
                                <a:lnTo>
                                  <a:pt x="531494" y="698500"/>
                                </a:lnTo>
                                <a:lnTo>
                                  <a:pt x="589914" y="706120"/>
                                </a:lnTo>
                                <a:lnTo>
                                  <a:pt x="650875" y="711835"/>
                                </a:lnTo>
                                <a:lnTo>
                                  <a:pt x="713104" y="715645"/>
                                </a:lnTo>
                                <a:lnTo>
                                  <a:pt x="777239" y="716280"/>
                                </a:lnTo>
                                <a:lnTo>
                                  <a:pt x="840739" y="715645"/>
                                </a:lnTo>
                                <a:lnTo>
                                  <a:pt x="902969" y="711835"/>
                                </a:lnTo>
                                <a:lnTo>
                                  <a:pt x="963929" y="706120"/>
                                </a:lnTo>
                                <a:lnTo>
                                  <a:pt x="1022350" y="698500"/>
                                </a:lnTo>
                                <a:lnTo>
                                  <a:pt x="1079500" y="688340"/>
                                </a:lnTo>
                                <a:lnTo>
                                  <a:pt x="1134110" y="676275"/>
                                </a:lnTo>
                                <a:lnTo>
                                  <a:pt x="1186179" y="662940"/>
                                </a:lnTo>
                                <a:lnTo>
                                  <a:pt x="1235710" y="647700"/>
                                </a:lnTo>
                                <a:lnTo>
                                  <a:pt x="1282700" y="630555"/>
                                </a:lnTo>
                                <a:lnTo>
                                  <a:pt x="1326514" y="611505"/>
                                </a:lnTo>
                                <a:lnTo>
                                  <a:pt x="1367154" y="591185"/>
                                </a:lnTo>
                                <a:lnTo>
                                  <a:pt x="1403985" y="569595"/>
                                </a:lnTo>
                                <a:lnTo>
                                  <a:pt x="1437639" y="546735"/>
                                </a:lnTo>
                                <a:lnTo>
                                  <a:pt x="1514475" y="471805"/>
                                </a:lnTo>
                                <a:lnTo>
                                  <a:pt x="1544319" y="416560"/>
                                </a:lnTo>
                                <a:lnTo>
                                  <a:pt x="1554479" y="358140"/>
                                </a:lnTo>
                                <a:lnTo>
                                  <a:pt x="1551939" y="328930"/>
                                </a:lnTo>
                                <a:lnTo>
                                  <a:pt x="1531619" y="272415"/>
                                </a:lnTo>
                                <a:lnTo>
                                  <a:pt x="1492885" y="219075"/>
                                </a:lnTo>
                                <a:lnTo>
                                  <a:pt x="1437639" y="169545"/>
                                </a:lnTo>
                                <a:lnTo>
                                  <a:pt x="1403985" y="146685"/>
                                </a:lnTo>
                                <a:lnTo>
                                  <a:pt x="1367154" y="125095"/>
                                </a:lnTo>
                                <a:lnTo>
                                  <a:pt x="1326514" y="105410"/>
                                </a:lnTo>
                                <a:lnTo>
                                  <a:pt x="1282700" y="86360"/>
                                </a:lnTo>
                                <a:lnTo>
                                  <a:pt x="1235710" y="69215"/>
                                </a:lnTo>
                                <a:lnTo>
                                  <a:pt x="1186179" y="53975"/>
                                </a:lnTo>
                                <a:lnTo>
                                  <a:pt x="1134110" y="40005"/>
                                </a:lnTo>
                                <a:lnTo>
                                  <a:pt x="1079500" y="28575"/>
                                </a:lnTo>
                                <a:lnTo>
                                  <a:pt x="1022350" y="18415"/>
                                </a:lnTo>
                                <a:lnTo>
                                  <a:pt x="963929" y="10795"/>
                                </a:lnTo>
                                <a:lnTo>
                                  <a:pt x="902969" y="5080"/>
                                </a:lnTo>
                                <a:lnTo>
                                  <a:pt x="840739" y="1270"/>
                                </a:lnTo>
                                <a:lnTo>
                                  <a:pt x="777239" y="0"/>
                                </a:lnTo>
                                <a:close/>
                              </a:path>
                            </a:pathLst>
                          </a:custGeom>
                          <a:solidFill>
                            <a:srgbClr val="4470C4"/>
                          </a:solidFill>
                        </wps:spPr>
                        <wps:bodyPr wrap="square" lIns="0" tIns="0" rIns="0" bIns="0" rtlCol="0">
                          <a:noAutofit/>
                        </wps:bodyPr>
                      </wps:wsp>
                      <wps:wsp>
                        <wps:cNvPr id="259" name="Graphic 259"/>
                        <wps:cNvSpPr/>
                        <wps:spPr>
                          <a:xfrm>
                            <a:off x="3823334" y="5332476"/>
                            <a:ext cx="1554480" cy="716280"/>
                          </a:xfrm>
                          <a:custGeom>
                            <a:avLst/>
                            <a:gdLst/>
                            <a:ahLst/>
                            <a:cxnLst/>
                            <a:rect l="l" t="t" r="r" b="b"/>
                            <a:pathLst>
                              <a:path w="1554480" h="716280">
                                <a:moveTo>
                                  <a:pt x="0" y="358140"/>
                                </a:moveTo>
                                <a:lnTo>
                                  <a:pt x="10160" y="300355"/>
                                </a:lnTo>
                                <a:lnTo>
                                  <a:pt x="39369" y="245110"/>
                                </a:lnTo>
                                <a:lnTo>
                                  <a:pt x="86360" y="193675"/>
                                </a:lnTo>
                                <a:lnTo>
                                  <a:pt x="116204" y="169545"/>
                                </a:lnTo>
                                <a:lnTo>
                                  <a:pt x="149860" y="146685"/>
                                </a:lnTo>
                                <a:lnTo>
                                  <a:pt x="186689" y="125095"/>
                                </a:lnTo>
                                <a:lnTo>
                                  <a:pt x="227329" y="105410"/>
                                </a:lnTo>
                                <a:lnTo>
                                  <a:pt x="271144" y="86360"/>
                                </a:lnTo>
                                <a:lnTo>
                                  <a:pt x="318135" y="69215"/>
                                </a:lnTo>
                                <a:lnTo>
                                  <a:pt x="367664" y="53975"/>
                                </a:lnTo>
                                <a:lnTo>
                                  <a:pt x="419735" y="40005"/>
                                </a:lnTo>
                                <a:lnTo>
                                  <a:pt x="474344" y="28575"/>
                                </a:lnTo>
                                <a:lnTo>
                                  <a:pt x="531494" y="18415"/>
                                </a:lnTo>
                                <a:lnTo>
                                  <a:pt x="589914" y="10795"/>
                                </a:lnTo>
                                <a:lnTo>
                                  <a:pt x="650875" y="5080"/>
                                </a:lnTo>
                                <a:lnTo>
                                  <a:pt x="713104" y="1270"/>
                                </a:lnTo>
                                <a:lnTo>
                                  <a:pt x="777239" y="0"/>
                                </a:lnTo>
                                <a:lnTo>
                                  <a:pt x="840739" y="1270"/>
                                </a:lnTo>
                                <a:lnTo>
                                  <a:pt x="902969" y="5080"/>
                                </a:lnTo>
                                <a:lnTo>
                                  <a:pt x="963929" y="10795"/>
                                </a:lnTo>
                                <a:lnTo>
                                  <a:pt x="1022350" y="18415"/>
                                </a:lnTo>
                                <a:lnTo>
                                  <a:pt x="1079500" y="28575"/>
                                </a:lnTo>
                                <a:lnTo>
                                  <a:pt x="1134110" y="40005"/>
                                </a:lnTo>
                                <a:lnTo>
                                  <a:pt x="1186179" y="53975"/>
                                </a:lnTo>
                                <a:lnTo>
                                  <a:pt x="1235710" y="69215"/>
                                </a:lnTo>
                                <a:lnTo>
                                  <a:pt x="1282700" y="86360"/>
                                </a:lnTo>
                                <a:lnTo>
                                  <a:pt x="1326514" y="105410"/>
                                </a:lnTo>
                                <a:lnTo>
                                  <a:pt x="1367154" y="125095"/>
                                </a:lnTo>
                                <a:lnTo>
                                  <a:pt x="1403985" y="146685"/>
                                </a:lnTo>
                                <a:lnTo>
                                  <a:pt x="1437639" y="169545"/>
                                </a:lnTo>
                                <a:lnTo>
                                  <a:pt x="1467485" y="193675"/>
                                </a:lnTo>
                                <a:lnTo>
                                  <a:pt x="1514475" y="245110"/>
                                </a:lnTo>
                                <a:lnTo>
                                  <a:pt x="1544319" y="300355"/>
                                </a:lnTo>
                                <a:lnTo>
                                  <a:pt x="1554479" y="358140"/>
                                </a:lnTo>
                                <a:lnTo>
                                  <a:pt x="1551939" y="387985"/>
                                </a:lnTo>
                                <a:lnTo>
                                  <a:pt x="1531619" y="444500"/>
                                </a:lnTo>
                                <a:lnTo>
                                  <a:pt x="1492885" y="497840"/>
                                </a:lnTo>
                                <a:lnTo>
                                  <a:pt x="1437639" y="546735"/>
                                </a:lnTo>
                                <a:lnTo>
                                  <a:pt x="1403985" y="569595"/>
                                </a:lnTo>
                                <a:lnTo>
                                  <a:pt x="1367154" y="591185"/>
                                </a:lnTo>
                                <a:lnTo>
                                  <a:pt x="1326514" y="611505"/>
                                </a:lnTo>
                                <a:lnTo>
                                  <a:pt x="1282700" y="630555"/>
                                </a:lnTo>
                                <a:lnTo>
                                  <a:pt x="1235710" y="647700"/>
                                </a:lnTo>
                                <a:lnTo>
                                  <a:pt x="1186179" y="662940"/>
                                </a:lnTo>
                                <a:lnTo>
                                  <a:pt x="1134110" y="676275"/>
                                </a:lnTo>
                                <a:lnTo>
                                  <a:pt x="1079500" y="688340"/>
                                </a:lnTo>
                                <a:lnTo>
                                  <a:pt x="1022350" y="698500"/>
                                </a:lnTo>
                                <a:lnTo>
                                  <a:pt x="963929" y="706120"/>
                                </a:lnTo>
                                <a:lnTo>
                                  <a:pt x="902969" y="711835"/>
                                </a:lnTo>
                                <a:lnTo>
                                  <a:pt x="840739" y="715645"/>
                                </a:lnTo>
                                <a:lnTo>
                                  <a:pt x="777239" y="716280"/>
                                </a:lnTo>
                                <a:lnTo>
                                  <a:pt x="713104" y="715645"/>
                                </a:lnTo>
                                <a:lnTo>
                                  <a:pt x="650875" y="711835"/>
                                </a:lnTo>
                                <a:lnTo>
                                  <a:pt x="589914" y="706120"/>
                                </a:lnTo>
                                <a:lnTo>
                                  <a:pt x="531494" y="698500"/>
                                </a:lnTo>
                                <a:lnTo>
                                  <a:pt x="474344" y="688340"/>
                                </a:lnTo>
                                <a:lnTo>
                                  <a:pt x="419735" y="676275"/>
                                </a:lnTo>
                                <a:lnTo>
                                  <a:pt x="367664" y="662940"/>
                                </a:lnTo>
                                <a:lnTo>
                                  <a:pt x="318135" y="647700"/>
                                </a:lnTo>
                                <a:lnTo>
                                  <a:pt x="271144" y="630555"/>
                                </a:lnTo>
                                <a:lnTo>
                                  <a:pt x="227329" y="611505"/>
                                </a:lnTo>
                                <a:lnTo>
                                  <a:pt x="186689" y="591185"/>
                                </a:lnTo>
                                <a:lnTo>
                                  <a:pt x="149860" y="569595"/>
                                </a:lnTo>
                                <a:lnTo>
                                  <a:pt x="116204" y="546735"/>
                                </a:lnTo>
                                <a:lnTo>
                                  <a:pt x="39369" y="471805"/>
                                </a:lnTo>
                                <a:lnTo>
                                  <a:pt x="10160" y="416560"/>
                                </a:lnTo>
                                <a:lnTo>
                                  <a:pt x="0" y="358140"/>
                                </a:lnTo>
                                <a:close/>
                              </a:path>
                            </a:pathLst>
                          </a:custGeom>
                          <a:ln w="12192">
                            <a:solidFill>
                              <a:srgbClr val="2D528F"/>
                            </a:solidFill>
                            <a:prstDash val="solid"/>
                          </a:ln>
                        </wps:spPr>
                        <wps:bodyPr wrap="square" lIns="0" tIns="0" rIns="0" bIns="0" rtlCol="0">
                          <a:noAutofit/>
                        </wps:bodyPr>
                      </wps:wsp>
                    </wpg:wgp>
                  </a:graphicData>
                </a:graphic>
              </wp:anchor>
            </w:drawing>
          </mc:Choice>
          <mc:Fallback>
            <w:pict>
              <v:group w14:anchorId="1B4701D6" id="Group 245" o:spid="_x0000_s1077" style="position:absolute;left:0;text-align:left;margin-left:5.25pt;margin-top:23.2pt;width:571.7pt;height:794.2pt;z-index:-251679744;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">
                <v:shape id="Graphic 246" o:spid="_x0000_s1078" style="position:absolute;top:1111;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" path="m812800,l,,,170815r812800,l812800,xe" fillcolor="#f9c090" stroked="f">
                  <v:path arrowok="t"/>
                </v:shape>
                <v:shape id="Graphic 247" o:spid="_x0000_s1079" style="position:absolute;left:36830;top:19571;width:15481;height:7316;visibility:visible;mso-wrap-style:square;v-text-anchor:top" coordsize="154813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" path="m774064,l710564,1269,648335,5079r-60325,5715l529589,19050,472439,29209,418464,41275,366395,55244,316864,70484,270510,88264r-43815,19050l186054,127634r-36829,22225l115570,173354,86360,198119,39370,250189,10160,306704,,365759r2539,30480l22225,454025r38735,54609l115570,558800r33655,23494l186054,603884r40641,20955l270510,643889r46354,17145l366395,676909r52069,13970l472439,702944r57150,10160l588010,721359r60325,5716l710564,730250r63500,1269l837564,730250r62231,-3175l960120,721359r58419,-8255l1075689,702944r53975,-12065l1181735,676909r49529,-15875l1277620,643889r43815,-19050l1362075,603884r36829,-21590l1432560,558800r29210,-24766l1508760,481329r29210,-55879l1548129,365759r-2540,-29845l1525904,278129r-38734,-54610l1432560,173354r-33656,-23495l1362075,127634r-40640,-20320l1277620,88264,1231264,70484,1181735,55244,1129664,41275,1075689,29209,1018539,19050,960120,10794,899795,5079,837564,1269,774064,xe" fillcolor="#4470c4" stroked="f">
                  <v:path arrowok="t"/>
                </v:shape>
                <v:shape id="Graphic 248" o:spid="_x0000_s1080" style="position:absolute;left:36830;top:19571;width:15481;height:7316;visibility:visible;mso-wrap-style:square;v-text-anchor:top" coordsize="1548130,7315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" path="m,365759l10160,306704,39370,250189,86360,198119r29210,-24765l149225,149859r36829,-22225l226695,107314,270510,88264,316864,70484,366395,55244,418464,41275,472439,29209,529589,19050r58421,-8256l648335,5079,710564,1269,774064,r63500,1269l899795,5079r60325,5715l1018539,19050r57150,10159l1129664,41275r52071,13969l1231264,70484r46356,17780l1321435,107314r40640,20320l1398904,149859r33656,23495l1461770,198119r46990,52070l1537970,306704r10159,59055l1545589,396239r-19685,57786l1487170,508634r-54610,50166l1398904,582294r-36829,21590l1321435,624839r-43815,19050l1231264,661034r-49529,15875l1129664,690879r-53975,12065l1018539,713104r-58419,8255l899795,727075r-62231,3175l774064,731519r-63500,-1269l648335,727075r-60325,-5716l529589,713104,472439,702944,418464,690879,366395,676909,316864,661034,270510,643889,226695,624839,186054,603884,149225,582294,115570,558800,86360,534034,39370,481329,10160,425450,,365759xe" filled="f" strokecolor="#2d528f" strokeweight=".96pt">
                  <v:path arrowok="t"/>
                </v:shape>
                <v:shape id="Graphic 249" o:spid="_x0000_s1081" style="position:absolute;left:16167;top:21032;width:36030;height:16548;visibility:visible;mso-wrap-style:square;v-text-anchor:top" coordsize="3602990,16548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" path="m1247140,l,,,492125r1247140,l1247140,248284r807085,l2066925,241934r-12700,-6350l1247140,235584,1247140,xem2054225,248284r-63500,l1990725,280034r63500,-31750xem1990725,203834r,31750l2054225,235584r-63500,-31750xem2825750,938529r-63500,1271l2699385,943609r-60325,5716l2580004,956944r-56514,9525l2468244,978534r-52069,13970l2366644,1007744r-46990,17145l2276475,1043304r-40640,20321l2198369,1085214r-33654,22861l2109469,1157604r-38100,53340l2051050,1267459r-2540,29210l2051050,1325879r20319,57150l2109469,1436369r55246,48895l2198369,1508125r37466,21589l2276475,1550034r43179,18416l2366644,1585594r49531,15875l2468879,1614804r54611,12065l2580004,1636394r59056,8256l2699385,1650364r62865,3175l2825750,1654809r63500,-1270l2952115,1650364r60325,-5714l3071494,1636394r56516,-9525l3183254,1614804r52071,-13335l3284854,1585594r46990,-17144l3375660,1550034r40005,-20320l3453129,1508125r33656,-22861l3542029,1436369r38100,-53340l3600450,1325879r2540,-29210l3600450,1267459r-20321,-56515l3542029,1157604r-55244,-49529l3453129,1085214r-37464,-21589l3375660,1043304r-43816,-18415l3284854,1007744r-49529,-15240l3183254,978534r-55244,-12065l3071494,956944r-59054,-7619l2952115,943609r-62865,-3809l2825750,938529xe" fillcolor="#4470c4" stroked="f">
                  <v:path arrowok="t"/>
                </v:shape>
                <v:shape id="Graphic 250" o:spid="_x0000_s1082" style="position:absolute;left:36842;top:30422;width:15355;height:7163;visibility:visible;mso-wrap-style:square;v-text-anchor:top" coordsize="1554480,71628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" adj="-11796480,,5400" path="m,358140l10159,300354,39369,245110,86994,193675r62865,-46990l187325,125095r40004,-20320l271144,86360,318134,69215,367664,53975,419734,40004,474979,27940r56515,-9525l590550,10795,650875,4445,713739,1270,777239,r63500,1270l903604,4445r60325,6350l1022984,18415r56516,9525l1134109,40004r52705,13971l1236344,69215r46990,17145l1326514,104775r40640,20320l1404619,146685r33656,22860l1515109,245110r29210,55244l1554479,358140r-2540,29210l1531619,444500r-38100,53340l1438275,546735r-33656,22860l1367154,591185r-40640,20319l1283334,629920r-46990,17145l1186814,662940r-52705,13335l1079500,688340r-56516,9525l963929,706120r-60325,5715l840739,715010r-63500,1269l713739,715010r-62864,-3175l590550,706120r-59056,-8255l474979,688340,419734,676275,367664,662940,318134,647065,271144,629920,227329,611504,187325,591185,149859,569595,116204,546735,39369,471170,10159,416560,,358140xe" filled="f" strokecolor="#2d528f" strokeweight=".33864mm">
                  <v:stroke joinstyle="miter"/>
                  <v:formulas/>
                  <v:path arrowok="t" o:connecttype="custom" textboxrect="0,0,1554480,716280"/>
                  <v:textbox inset="0,0,0,0">
                    <w:txbxContent>
                      <w:p w14:paraId="010A2538" w14:textId="77777777" w:rsidR="00AC6077" w:rsidRDefault="00000000">
                        <w:pPr>
                          <w:jc w:val="center"/>
                        </w:pPr>
                        <w:r>
                          <w:t xml:space="preserve"> </w:t>
                        </w:r>
                      </w:p>
                    </w:txbxContent>
                  </v:textbox>
                </v:shape>
                <v:shape id="Graphic 251" o:spid="_x0000_s1083" style="position:absolute;left:25342;top:33635;width:27705;height:15723;visibility:visible;mso-wrap-style:square;v-text-anchor:top" coordsize="2770505,156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" path="m1104900,r,31750l,31750,,44450r1104900,l1104900,76200r76200,-38100l1104900,xem1993264,845820r-63500,1270l1867535,850265r-60960,5715l1748154,864235r-57150,9525l1636394,885825r-52069,13970l1534794,915035r-46990,17145l1443989,950595r-40639,20320l1366519,992505r-33655,22860l1303019,1039495r-46990,51435l1226185,1146175r-10160,58420l1218564,1233805r20321,57150l1277619,1344295r55245,49530l1366519,1416685r36831,21590l1443989,1458595r43815,18415l1534794,1494155r49531,15875l1636394,1523365r54610,12065l1748154,1545590r58421,7620l1867535,1558925r62229,3175l1993264,1563370r64136,-1270l2119629,1558925r60961,-5715l2239010,1545590r57150,-10160l2350769,1523365r52071,-13335l2452369,1494155r46991,-17145l2543175,1458595r40640,-20320l2620644,1416685r33656,-22860l2684144,1369695r46991,-51435l2760344,1263015r10160,-58420l2767965,1175385r-19686,-57150l2709544,1064895r-55244,-49530l2620644,992505r-36829,-21590l2543175,950595r-43815,-18415l2452369,915035r-49529,-15240l2350769,885825r-54609,-12065l2239010,864235r-58420,-8255l2119629,850265r-62229,-3175l1993264,845820xe" fillcolor="#4470c4" stroked="f">
                  <v:path arrowok="t"/>
                </v:shape>
                <v:shape id="Graphic 252" o:spid="_x0000_s1084" style="position:absolute;left:37503;top:42184;width:15544;height:7175;visibility:visible;mso-wrap-style:square;v-text-anchor:top" coordsize="1554480,717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" path="m,358775l10160,300354,40004,245110,86994,193675r29845,-24130l150494,146685r36831,-21590l227964,104775,271779,86360,318769,69214,368300,53975,420369,40004,474979,27939r57150,-9525l590550,10160,651510,4445,713739,1270,777239,r64136,1270l903604,4445r60960,5715l1022985,18414r57150,9525l1134744,40004r52070,13971l1236344,69214r46991,17146l1327150,104775r40639,20320l1404619,146685r33656,22860l1468119,193675r46991,51435l1544319,300354r10160,58421l1551939,387985r-19685,57150l1493519,498475r-55244,49529l1404619,570864r-36830,21590l1327150,612775r-43815,18414l1236344,648335r-49530,15875l1134744,677545r-54609,12065l1022985,699770r-58421,7619l903604,713104r-62229,3175l777239,717550r-63500,-1271l651510,713104r-60960,-5715l532129,699770,474979,689610,420369,677545,368300,664210,318769,648335,271779,631189,227964,612775,187325,592454,150494,570864,116839,548004,86994,523875,40004,472439,10160,417195,,358775xe" filled="f" strokecolor="#2d528f" strokeweight=".96pt">
                  <v:path arrowok="t"/>
                </v:shape>
                <v:shape id="Graphic 255" o:spid="_x0000_s1085" style="position:absolute;left:25781;top:26487;width:12706;height:41973;visibility:visible;mso-wrap-style:square;v-text-anchor:top" coordsize="1270635,4197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" path="m1194435,4121150r,31750l89535,4152900r,12700l1194435,4165600r,31750l1270635,4159250r-76200,-38100xem76200,4127500r-44450,l53975,4149725r22225,-22225xem64769,3058795r-21589,l43180,4127500r21589,l64769,3058795xem1104900,3014345r,31750l,3046095r,12700l1104900,3058795r,31750l1181100,3052445r-76200,-38100xem64769,l43180,r,3046095l64769,3046095,64769,xe" fillcolor="#4470c4" stroked="f">
                  <v:path arrowok="t"/>
                </v:shape>
                <v:shape id="Graphic 256" o:spid="_x0000_s1086" style="position:absolute;left:26104;top:26487;width:445;height:41497;visibility:visible;mso-wrap-style:square;v-text-anchor:top" coordsize="44450,4149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" path="m44450,4127500r-11431,l33019,,11429,r,4127500l,4127500r22225,22225l44450,4127500xe" filled="f" strokecolor="#2d528f" strokeweight=".96pt">
                  <v:path arrowok="t"/>
                </v:shape>
                <v:shape id="Graphic 257" o:spid="_x0000_s1087"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" path="m6955523,r-6083,l6949440,6096r,10073640l6096,10079736,6096,6096r6943344,l6949440,,6096,,,,,6096,,10079736r,6096l6096,10085832r6943344,l6955523,10085832r,-6096l6955523,6096r,-6096xe" fillcolor="black" stroked="f">
                  <v:path arrowok="t"/>
                </v:shape>
                <v:shape id="Graphic 258" o:spid="_x0000_s1088" style="position:absolute;left:38233;top:53324;width:15545;height:7163;visibility:visible;mso-wrap-style:square;v-text-anchor:top" coordsize="155448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" path="m777239,l713104,1270,650875,5080r-60961,5715l531494,18415,474344,28575,419735,40005,367664,53975,318135,69215,271144,86360r-43815,19050l186689,125095r-36829,21590l116204,169545,86360,193675,39369,245110,10160,300355,,358140r2539,29845l22225,444500r38735,53340l116204,546735r33656,22860l186689,591185r40640,20320l271144,630555r46991,17145l367664,662940r52071,13335l474344,688340r57150,10160l589914,706120r60961,5715l713104,715645r64135,635l840739,715645r62230,-3810l963929,706120r58421,-7620l1079500,688340r54610,-12065l1186179,662940r49531,-15240l1282700,630555r43814,-19050l1367154,591185r36831,-21590l1437639,546735r76836,-74930l1544319,416560r10160,-58420l1551939,328930r-20320,-56515l1492885,219075r-55246,-49530l1403985,146685r-36831,-21590l1326514,105410,1282700,86360,1235710,69215,1186179,53975,1134110,40005,1079500,28575,1022350,18415,963929,10795,902969,5080,840739,1270,777239,xe" fillcolor="#4470c4" stroked="f">
                  <v:path arrowok="t"/>
                </v:shape>
                <v:shape id="Graphic 259" o:spid="_x0000_s1089" style="position:absolute;left:38233;top:53324;width:15545;height:7163;visibility:visible;mso-wrap-style:square;v-text-anchor:top" coordsize="1554480,716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" path="m,358140l10160,300355,39369,245110,86360,193675r29844,-24130l149860,146685r36829,-21590l227329,105410,271144,86360,318135,69215,367664,53975,419735,40005,474344,28575,531494,18415r58420,-7620l650875,5080,713104,1270,777239,r63500,1270l902969,5080r60960,5715l1022350,18415r57150,10160l1134110,40005r52069,13970l1235710,69215r46990,17145l1326514,105410r40640,19685l1403985,146685r33654,22860l1467485,193675r46990,51435l1544319,300355r10160,57785l1551939,387985r-20320,56515l1492885,497840r-55246,48895l1403985,569595r-36831,21590l1326514,611505r-43814,19050l1235710,647700r-49531,15240l1134110,676275r-54610,12065l1022350,698500r-58421,7620l902969,711835r-62230,3810l777239,716280r-64135,-635l650875,711835r-60961,-5715l531494,698500,474344,688340,419735,676275,367664,662940,318135,647700,271144,630555,227329,611505,186689,591185,149860,569595,116204,546735,39369,471805,10160,416560,,358140xe" filled="f" strokecolor="#2d528f" strokeweight=".96pt">
                  <v:path arrowok="t"/>
                </v:shape>
                <w10:wrap anchorx="page" anchory="page"/>
              </v:group>
            </w:pict>
          </mc:Fallback>
        </mc:AlternateContent>
      </w:r>
      <w:r>
        <w:t>29</w:t>
      </w:r>
      <w:r>
        <w:rPr>
          <w:color w:val="FFFFFF"/>
        </w:rPr>
        <w:tab/>
      </w:r>
      <w:r w:rsidR="00294A66">
        <w:t>RoadReady Parts</w:t>
      </w:r>
    </w:p>
    <w:p w14:paraId="3C460FEA" w14:textId="77777777" w:rsidR="00AC6077" w:rsidRDefault="00000000">
      <w:pPr>
        <w:pStyle w:val="Heading1"/>
        <w:rPr>
          <w:spacing w:val="-2"/>
          <w:u w:val="thick"/>
        </w:rPr>
      </w:pPr>
      <w:r>
        <w:rPr>
          <w:rFonts w:ascii="Times New Roman"/>
          <w:noProof/>
          <w:sz w:val="24"/>
        </w:rPr>
        <mc:AlternateContent>
          <mc:Choice Requires="wps">
            <w:drawing>
              <wp:anchor distT="0" distB="0" distL="0" distR="0" simplePos="0" relativeHeight="251637760" behindDoc="1" locked="0" layoutInCell="1" allowOverlap="1" wp14:anchorId="37B151E2" wp14:editId="1E1E3BDC">
                <wp:simplePos x="0" y="0"/>
                <wp:positionH relativeFrom="page">
                  <wp:posOffset>7454265</wp:posOffset>
                </wp:positionH>
                <wp:positionV relativeFrom="paragraph">
                  <wp:posOffset>326390</wp:posOffset>
                </wp:positionV>
                <wp:extent cx="76200" cy="164465"/>
                <wp:effectExtent l="6350" t="6350" r="12700" b="19685"/>
                <wp:wrapNone/>
                <wp:docPr id="260" name="Textbox 260"/>
                <wp:cNvGraphicFramePr/>
                <a:graphic xmlns:a="http://schemas.openxmlformats.org/drawingml/2006/main">
                  <a:graphicData uri="http://schemas.microsoft.com/office/word/2010/wordprocessingShape">
                    <wps:wsp>
                      <wps:cNvSpPr txBox="1"/>
                      <wps:spPr>
                        <a:xfrm flipH="1" flipV="1">
                          <a:off x="0" y="0"/>
                          <a:ext cx="76200" cy="164465"/>
                        </a:xfrm>
                        <a:prstGeom prst="rect">
                          <a:avLst/>
                        </a:prstGeom>
                        <a:ln w="12191">
                          <a:solidFill>
                            <a:srgbClr val="2D528F"/>
                          </a:solidFill>
                          <a:prstDash val="solid"/>
                        </a:ln>
                      </wps:spPr>
                      <wps:txbx>
                        <w:txbxContent>
                          <w:p w14:paraId="7AD89C5B" w14:textId="77777777" w:rsidR="00AC6077" w:rsidRDefault="00000000">
                            <w:pPr>
                              <w:spacing w:before="241"/>
                              <w:ind w:left="639"/>
                              <w:rPr>
                                <w:rFonts w:ascii="Times New Roman"/>
                                <w:sz w:val="24"/>
                              </w:rPr>
                            </w:pPr>
                            <w:r>
                              <w:rPr>
                                <w:rFonts w:ascii="Times New Roman"/>
                                <w:color w:val="FFFFFF"/>
                                <w:spacing w:val="-2"/>
                                <w:sz w:val="24"/>
                              </w:rPr>
                              <w:t>Admin</w:t>
                            </w:r>
                          </w:p>
                        </w:txbxContent>
                      </wps:txbx>
                      <wps:bodyPr wrap="square" lIns="0" tIns="0" rIns="0" bIns="0" rtlCol="0">
                        <a:noAutofit/>
                      </wps:bodyPr>
                    </wps:wsp>
                  </a:graphicData>
                </a:graphic>
              </wp:anchor>
            </w:drawing>
          </mc:Choice>
          <mc:Fallback>
            <w:pict>
              <v:shape w14:anchorId="37B151E2" id="Textbox 260" o:spid="_x0000_s1090" type="#_x0000_t202" style="position:absolute;left:0;text-align:left;margin-left:586.95pt;margin-top:25.7pt;width:6pt;height:12.95pt;flip:x y;z-index:-25167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" filled="f" strokecolor="#2d528f" strokeweight=".33864mm">
                <v:textbox inset="0,0,0,0">
                  <w:txbxContent>
                    <w:p w14:paraId="7AD89C5B" w14:textId="77777777" w:rsidR="00AC6077" w:rsidRDefault="00000000">
                      <w:pPr>
                        <w:spacing w:before="241"/>
                        <w:ind w:left="639"/>
                        <w:rPr>
                          <w:rFonts w:ascii="Times New Roman"/>
                          <w:sz w:val="24"/>
                        </w:rPr>
                      </w:pPr>
                      <w:r>
                        <w:rPr>
                          <w:rFonts w:ascii="Times New Roman"/>
                          <w:color w:val="FFFFFF"/>
                          <w:spacing w:val="-2"/>
                          <w:sz w:val="24"/>
                        </w:rPr>
                        <w:t>Admin</w:t>
                      </w:r>
                    </w:p>
                  </w:txbxContent>
                </v:textbox>
                <w10:wrap anchorx="page"/>
              </v:shape>
            </w:pict>
          </mc:Fallback>
        </mc:AlternateContent>
      </w:r>
      <w:r>
        <w:rPr>
          <w:u w:val="thick"/>
        </w:rPr>
        <w:t>0</w:t>
      </w:r>
      <w:r>
        <w:rPr>
          <w:spacing w:val="-8"/>
          <w:u w:val="thick"/>
        </w:rPr>
        <w:t xml:space="preserve"> </w:t>
      </w:r>
      <w:r>
        <w:rPr>
          <w:u w:val="thick"/>
        </w:rPr>
        <w:t>Level</w:t>
      </w:r>
      <w:r>
        <w:rPr>
          <w:spacing w:val="-2"/>
          <w:u w:val="thick"/>
        </w:rPr>
        <w:t xml:space="preserve"> DFD(Admin):</w:t>
      </w:r>
    </w:p>
    <w:p w14:paraId="66DD530E" w14:textId="77777777" w:rsidR="00AC6077" w:rsidRDefault="00AC6077">
      <w:pPr>
        <w:pStyle w:val="Heading1"/>
        <w:rPr>
          <w:spacing w:val="-2"/>
          <w:u w:val="thick"/>
        </w:rPr>
      </w:pPr>
    </w:p>
    <w:p w14:paraId="53C83220" w14:textId="77777777" w:rsidR="00AC6077" w:rsidRDefault="00AC6077">
      <w:pPr>
        <w:pStyle w:val="Heading1"/>
        <w:ind w:left="0"/>
        <w:rPr>
          <w:spacing w:val="-2"/>
          <w:u w:val="thick"/>
        </w:rPr>
      </w:pPr>
    </w:p>
    <w:p w14:paraId="4237E0FF" w14:textId="77777777" w:rsidR="00AC6077" w:rsidRDefault="00000000">
      <w:pPr>
        <w:pStyle w:val="Heading1"/>
        <w:rPr>
          <w:spacing w:val="-2"/>
          <w:u w:val="thick"/>
        </w:rPr>
      </w:pPr>
      <w:r>
        <w:rPr>
          <w:noProof/>
          <w:spacing w:val="-2"/>
          <w:u w:val="thick"/>
        </w:rPr>
        <w:drawing>
          <wp:inline distT="0" distB="0" distL="114300" distR="114300" wp14:anchorId="7C1CA5EF" wp14:editId="7216CB64">
            <wp:extent cx="4514850" cy="5886450"/>
            <wp:effectExtent l="0" t="0" r="0" b="0"/>
            <wp:docPr id="1208" name="Picture 1208" descr="Captur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 name="Picture 1208" descr="Capture40"/>
                    <pic:cNvPicPr>
                      <a:picLocks noChangeAspect="1"/>
                    </pic:cNvPicPr>
                  </pic:nvPicPr>
                  <pic:blipFill>
                    <a:blip r:embed="rId109"/>
                    <a:stretch>
                      <a:fillRect/>
                    </a:stretch>
                  </pic:blipFill>
                  <pic:spPr>
                    <a:xfrm>
                      <a:off x="0" y="0"/>
                      <a:ext cx="4514850" cy="5886450"/>
                    </a:xfrm>
                    <a:prstGeom prst="rect">
                      <a:avLst/>
                    </a:prstGeom>
                  </pic:spPr>
                </pic:pic>
              </a:graphicData>
            </a:graphic>
          </wp:inline>
        </w:drawing>
      </w:r>
    </w:p>
    <w:p w14:paraId="74BF7BA3" w14:textId="77777777" w:rsidR="00AC6077" w:rsidRDefault="00000000">
      <w:pPr>
        <w:tabs>
          <w:tab w:val="left" w:pos="6733"/>
        </w:tabs>
        <w:spacing w:before="1"/>
        <w:ind w:left="1440"/>
        <w:rPr>
          <w:rFonts w:ascii="Times New Roman"/>
          <w:sz w:val="24"/>
        </w:rPr>
      </w:pPr>
      <w:r>
        <w:rPr>
          <w:spacing w:val="-10"/>
          <w:position w:val="-5"/>
          <w:sz w:val="24"/>
        </w:rPr>
        <w:t>.</w:t>
      </w:r>
    </w:p>
    <w:p w14:paraId="70F716B8" w14:textId="77777777" w:rsidR="00AC6077" w:rsidRDefault="00000000">
      <w:pPr>
        <w:pStyle w:val="BodyText"/>
        <w:rPr>
          <w:rFonts w:ascii="Times New Roman"/>
          <w:sz w:val="24"/>
        </w:rPr>
      </w:pPr>
      <w:r>
        <w:t xml:space="preserve">                 </w:t>
      </w:r>
      <w:r>
        <w:rPr>
          <w:rFonts w:ascii="Times New Roman"/>
          <w:color w:val="FFFFFF"/>
          <w:spacing w:val="-2"/>
          <w:sz w:val="24"/>
        </w:rPr>
        <w:t>Manage der</w:t>
      </w:r>
    </w:p>
    <w:p w14:paraId="522F9072" w14:textId="77777777" w:rsidR="00AC6077" w:rsidRDefault="00000000">
      <w:pPr>
        <w:spacing w:before="1"/>
        <w:ind w:right="3137"/>
        <w:rPr>
          <w:rFonts w:ascii="Times New Roman"/>
          <w:sz w:val="24"/>
        </w:rPr>
        <w:sectPr w:rsidR="00AC6077">
          <w:pgSz w:w="11920" w:h="16850"/>
          <w:pgMar w:top="620" w:right="425" w:bottom="1160" w:left="0" w:header="0" w:footer="974" w:gutter="0"/>
          <w:cols w:space="720"/>
        </w:sectPr>
      </w:pPr>
      <w:r>
        <w:rPr>
          <w:noProof/>
        </w:rPr>
        <mc:AlternateContent>
          <mc:Choice Requires="wps">
            <w:drawing>
              <wp:anchor distT="0" distB="0" distL="114300" distR="114300" simplePos="0" relativeHeight="251675648" behindDoc="0" locked="0" layoutInCell="1" allowOverlap="1" wp14:anchorId="6F85A80C" wp14:editId="610D87A4">
                <wp:simplePos x="0" y="0"/>
                <wp:positionH relativeFrom="column">
                  <wp:posOffset>3541395</wp:posOffset>
                </wp:positionH>
                <wp:positionV relativeFrom="paragraph">
                  <wp:posOffset>1656080</wp:posOffset>
                </wp:positionV>
                <wp:extent cx="76200" cy="1150620"/>
                <wp:effectExtent l="0" t="0" r="0" b="11430"/>
                <wp:wrapNone/>
                <wp:docPr id="356" name="Graphic 239"/>
                <wp:cNvGraphicFramePr/>
                <a:graphic xmlns:a="http://schemas.openxmlformats.org/drawingml/2006/main">
                  <a:graphicData uri="http://schemas.microsoft.com/office/word/2010/wordprocessingShape">
                    <wps:wsp>
                      <wps:cNvSpPr/>
                      <wps:spPr>
                        <a:xfrm>
                          <a:off x="0" y="0"/>
                          <a:ext cx="76200" cy="1150620"/>
                        </a:xfrm>
                        <a:custGeom>
                          <a:avLst/>
                          <a:gdLst/>
                          <a:ahLst/>
                          <a:cxnLst/>
                          <a:rect l="l" t="t" r="r" b="b"/>
                          <a:pathLst>
                            <a:path w="1237615" h="3093720">
                              <a:moveTo>
                                <a:pt x="1161415" y="3017520"/>
                              </a:moveTo>
                              <a:lnTo>
                                <a:pt x="1161415" y="3049270"/>
                              </a:lnTo>
                              <a:lnTo>
                                <a:pt x="56515" y="3049270"/>
                              </a:lnTo>
                              <a:lnTo>
                                <a:pt x="56515" y="3061970"/>
                              </a:lnTo>
                              <a:lnTo>
                                <a:pt x="1161415" y="3061970"/>
                              </a:lnTo>
                              <a:lnTo>
                                <a:pt x="1161415" y="3093720"/>
                              </a:lnTo>
                              <a:lnTo>
                                <a:pt x="1237615" y="3055620"/>
                              </a:lnTo>
                              <a:lnTo>
                                <a:pt x="1161415" y="3017520"/>
                              </a:lnTo>
                              <a:close/>
                            </a:path>
                            <a:path w="1237615" h="3093720">
                              <a:moveTo>
                                <a:pt x="69850" y="2997200"/>
                              </a:moveTo>
                              <a:lnTo>
                                <a:pt x="0" y="2997200"/>
                              </a:lnTo>
                              <a:lnTo>
                                <a:pt x="34925" y="3032760"/>
                              </a:lnTo>
                              <a:lnTo>
                                <a:pt x="69850" y="2997200"/>
                              </a:lnTo>
                              <a:close/>
                            </a:path>
                            <a:path w="1237615" h="3093720">
                              <a:moveTo>
                                <a:pt x="52705" y="0"/>
                              </a:moveTo>
                              <a:lnTo>
                                <a:pt x="17780" y="0"/>
                              </a:lnTo>
                              <a:lnTo>
                                <a:pt x="17780" y="2997200"/>
                              </a:lnTo>
                              <a:lnTo>
                                <a:pt x="52705" y="2997200"/>
                              </a:lnTo>
                              <a:lnTo>
                                <a:pt x="52705" y="0"/>
                              </a:lnTo>
                              <a:close/>
                            </a:path>
                            <a:path w="1237615" h="3093720">
                              <a:moveTo>
                                <a:pt x="1161415" y="1901825"/>
                              </a:moveTo>
                              <a:lnTo>
                                <a:pt x="1161415" y="1933575"/>
                              </a:lnTo>
                              <a:lnTo>
                                <a:pt x="56515" y="1933575"/>
                              </a:lnTo>
                              <a:lnTo>
                                <a:pt x="56515" y="1946275"/>
                              </a:lnTo>
                              <a:lnTo>
                                <a:pt x="1161415" y="1946275"/>
                              </a:lnTo>
                              <a:lnTo>
                                <a:pt x="1161415" y="1978025"/>
                              </a:lnTo>
                              <a:lnTo>
                                <a:pt x="1237615" y="1939925"/>
                              </a:lnTo>
                              <a:lnTo>
                                <a:pt x="1161415" y="1901825"/>
                              </a:lnTo>
                              <a:close/>
                            </a:path>
                          </a:pathLst>
                        </a:custGeom>
                        <a:solidFill>
                          <a:srgbClr val="4470C4"/>
                        </a:solidFill>
                      </wps:spPr>
                      <wps:bodyPr wrap="square" lIns="0" tIns="0" rIns="0" bIns="0" rtlCol="0">
                        <a:noAutofit/>
                      </wps:bodyPr>
                    </wps:wsp>
                  </a:graphicData>
                </a:graphic>
              </wp:anchor>
            </w:drawing>
          </mc:Choice>
          <mc:Fallback>
            <w:pict>
              <v:shape w14:anchorId="5C4D495A" id="Graphic 239" o:spid="_x0000_s1026" style="position:absolute;margin-left:278.85pt;margin-top:130.4pt;width:6pt;height:90.6pt;z-index:251675648;visibility:visible;mso-wrap-style:square;mso-wrap-distance-left:9pt;mso-wrap-distance-top:0;mso-wrap-distance-right:9pt;mso-wrap-distance-bottom:0;mso-position-horizontal:absolute;mso-position-horizontal-relative:text;mso-position-vertical:absolute;mso-position-vertical-relative:text;v-text-anchor:top" coordsize="1237615,309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" path="m1161415,3017520r,31750l56515,3049270r,12700l1161415,3061970r,31750l1237615,3055620r-76200,-38100xem69850,2997200r-69850,l34925,3032760r34925,-35560xem52705,l17780,r,2997200l52705,2997200,52705,xem1161415,1901825r,31750l56515,1933575r,12700l1161415,1946275r,31750l1237615,1939925r-76200,-38100xe" fillcolor="#4470c4" stroked="f">
                <v:path arrowok="t"/>
              </v:shape>
            </w:pict>
          </mc:Fallback>
        </mc:AlternateContent>
      </w:r>
      <w:r>
        <w:rPr>
          <w:rFonts w:ascii="Times New Roman"/>
          <w:color w:val="FFFFFF"/>
          <w:spacing w:val="-2"/>
          <w:sz w:val="24"/>
        </w:rPr>
        <w:t>t</w:t>
      </w:r>
    </w:p>
    <w:p w14:paraId="05C54C25" w14:textId="524C03BF" w:rsidR="00AC6077" w:rsidRDefault="00000000">
      <w:pPr>
        <w:tabs>
          <w:tab w:val="left" w:pos="1423"/>
        </w:tabs>
        <w:spacing w:before="33"/>
        <w:ind w:left="912"/>
      </w:pPr>
      <w:r w:rsidRPr="006A32FA">
        <w:rPr>
          <w:noProof/>
          <w:color w:val="000000" w:themeColor="text1"/>
        </w:rPr>
        <w:lastRenderedPageBreak/>
        <mc:AlternateContent>
          <mc:Choice Requires="wpg">
            <w:drawing>
              <wp:anchor distT="0" distB="0" distL="0" distR="0" simplePos="0" relativeHeight="251638784" behindDoc="1" locked="0" layoutInCell="1" allowOverlap="1" wp14:anchorId="343F8708" wp14:editId="08EB2F88">
                <wp:simplePos x="0" y="0"/>
                <wp:positionH relativeFrom="page">
                  <wp:posOffset>209550</wp:posOffset>
                </wp:positionH>
                <wp:positionV relativeFrom="page">
                  <wp:posOffset>275590</wp:posOffset>
                </wp:positionV>
                <wp:extent cx="7260590" cy="10086340"/>
                <wp:effectExtent l="0" t="0" r="16510" b="10160"/>
                <wp:wrapNone/>
                <wp:docPr id="261" name="Group 26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62" name="Graphic 262"/>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263" name="Graphic 263"/>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pic:pic xmlns:pic="http://schemas.openxmlformats.org/drawingml/2006/picture">
                        <pic:nvPicPr>
                          <pic:cNvPr id="264" name="Image 264"/>
                          <pic:cNvPicPr/>
                        </pic:nvPicPr>
                        <pic:blipFill>
                          <a:blip r:embed="rId110" cstate="print"/>
                          <a:stretch>
                            <a:fillRect/>
                          </a:stretch>
                        </pic:blipFill>
                        <pic:spPr>
                          <a:xfrm>
                            <a:off x="2541904" y="1290955"/>
                            <a:ext cx="2656840" cy="460375"/>
                          </a:xfrm>
                          <a:prstGeom prst="rect">
                            <a:avLst/>
                          </a:prstGeom>
                        </pic:spPr>
                      </pic:pic>
                      <pic:pic xmlns:pic="http://schemas.openxmlformats.org/drawingml/2006/picture">
                        <pic:nvPicPr>
                          <pic:cNvPr id="265" name="Image 265"/>
                          <pic:cNvPicPr/>
                        </pic:nvPicPr>
                        <pic:blipFill>
                          <a:blip r:embed="rId111" cstate="print"/>
                          <a:stretch>
                            <a:fillRect/>
                          </a:stretch>
                        </pic:blipFill>
                        <pic:spPr>
                          <a:xfrm>
                            <a:off x="2237740" y="694690"/>
                            <a:ext cx="2653665" cy="457835"/>
                          </a:xfrm>
                          <a:prstGeom prst="rect">
                            <a:avLst/>
                          </a:prstGeom>
                          <a:solidFill>
                            <a:schemeClr val="bg1"/>
                          </a:solidFill>
                        </pic:spPr>
                      </pic:pic>
                    </wpg:wgp>
                  </a:graphicData>
                </a:graphic>
              </wp:anchor>
            </w:drawing>
          </mc:Choice>
          <mc:Fallback>
            <w:pict>
              <v:group w14:anchorId="4B3BB80C" id="Group 261" o:spid="_x0000_s1026" style="position:absolute;margin-left:16.5pt;margin-top:21.7pt;width:571.7pt;height:794.2pt;z-index:-251677696;mso-wrap-distance-left:0;mso-wrap-distance-right:0;mso-position-horizontal-relative:page;mso-position-vertical-relative:page" coordsize="72605,10086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">
                <v:shape id="Graphic 262"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" path="m812800,l,,,170815r812800,l812800,xe" fillcolor="#f9c090" stroked="f">
                  <v:path arrowok="t"/>
                </v:shape>
                <v:shape id="Graphic 263"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" path="m6955523,r-6083,l6949440,6096r,10073640l6096,10079736,6096,6096r6943344,l6949440,,6096,,,,,6096,,10079736r,6096l6096,10085832r6943344,l6955523,10085832r,-6096l6955523,6096r,-6096xe" fillcolor="black" stroked="f">
                  <v:path arrowok="t"/>
                </v:shape>
                <v:shape id="Image 264" o:spid="_x0000_s1029" type="#_x0000_t75" style="position:absolute;left:25419;top:12909;width:26568;height:4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">
                  <v:imagedata r:id="rId112" o:title=""/>
                </v:shape>
                <v:shape id="Image 265" o:spid="_x0000_s1030" type="#_x0000_t75" style="position:absolute;left:22377;top:6946;width:26537;height:4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" filled="t" fillcolor="white [3212]">
                  <v:imagedata r:id="rId113" o:title=""/>
                </v:shape>
                <w10:wrap anchorx="page" anchory="page"/>
              </v:group>
            </w:pict>
          </mc:Fallback>
        </mc:AlternateContent>
      </w:r>
      <w:r w:rsidRPr="006A32FA">
        <w:rPr>
          <w:color w:val="000000" w:themeColor="text1"/>
          <w:spacing w:val="-5"/>
        </w:rPr>
        <w:t>30</w:t>
      </w:r>
      <w:r>
        <w:rPr>
          <w:color w:val="FFFFFF"/>
        </w:rPr>
        <w:tab/>
        <w:t xml:space="preserve">     </w:t>
      </w:r>
      <w:r w:rsidR="00294A66">
        <w:t>RoadReady Parts</w:t>
      </w:r>
    </w:p>
    <w:p w14:paraId="7D06DC0A" w14:textId="77777777" w:rsidR="00AC6077" w:rsidRDefault="00AC6077">
      <w:pPr>
        <w:pStyle w:val="BodyText"/>
        <w:rPr>
          <w:sz w:val="22"/>
        </w:rPr>
      </w:pPr>
    </w:p>
    <w:p w14:paraId="0B34591B" w14:textId="77777777" w:rsidR="00AC6077" w:rsidRDefault="00000000">
      <w:pPr>
        <w:ind w:left="1440"/>
        <w:rPr>
          <w:b/>
          <w:sz w:val="44"/>
        </w:rPr>
      </w:pPr>
      <w:r>
        <w:rPr>
          <w:noProof/>
          <w:sz w:val="20"/>
        </w:rPr>
        <mc:AlternateContent>
          <mc:Choice Requires="wpg">
            <w:drawing>
              <wp:anchor distT="0" distB="0" distL="0" distR="0" simplePos="0" relativeHeight="251671552" behindDoc="1" locked="0" layoutInCell="1" allowOverlap="1" wp14:anchorId="2630FEC2" wp14:editId="7F349DA8">
                <wp:simplePos x="0" y="0"/>
                <wp:positionH relativeFrom="page">
                  <wp:posOffset>1598295</wp:posOffset>
                </wp:positionH>
                <wp:positionV relativeFrom="paragraph">
                  <wp:posOffset>802005</wp:posOffset>
                </wp:positionV>
                <wp:extent cx="4429760" cy="478790"/>
                <wp:effectExtent l="0" t="0" r="8890" b="16510"/>
                <wp:wrapTopAndBottom/>
                <wp:docPr id="266" name="Group 266"/>
                <wp:cNvGraphicFramePr/>
                <a:graphic xmlns:a="http://schemas.openxmlformats.org/drawingml/2006/main">
                  <a:graphicData uri="http://schemas.microsoft.com/office/word/2010/wordprocessingGroup">
                    <wpg:wgp>
                      <wpg:cNvGrpSpPr/>
                      <wpg:grpSpPr>
                        <a:xfrm>
                          <a:off x="0" y="0"/>
                          <a:ext cx="4429759" cy="478791"/>
                          <a:chOff x="-28575" y="24129"/>
                          <a:chExt cx="4429759" cy="478791"/>
                        </a:xfrm>
                        <a:solidFill>
                          <a:schemeClr val="bg1"/>
                        </a:solidFill>
                      </wpg:grpSpPr>
                      <pic:pic xmlns:pic="http://schemas.openxmlformats.org/drawingml/2006/picture">
                        <pic:nvPicPr>
                          <pic:cNvPr id="267" name="Image 267"/>
                          <pic:cNvPicPr/>
                        </pic:nvPicPr>
                        <pic:blipFill>
                          <a:blip r:embed="rId114" cstate="print"/>
                          <a:stretch>
                            <a:fillRect/>
                          </a:stretch>
                        </pic:blipFill>
                        <pic:spPr>
                          <a:xfrm>
                            <a:off x="36194" y="24129"/>
                            <a:ext cx="4364990" cy="466725"/>
                          </a:xfrm>
                          <a:prstGeom prst="rect">
                            <a:avLst/>
                          </a:prstGeom>
                          <a:grpFill/>
                        </pic:spPr>
                      </pic:pic>
                      <pic:pic xmlns:pic="http://schemas.openxmlformats.org/drawingml/2006/picture">
                        <pic:nvPicPr>
                          <pic:cNvPr id="268" name="Image 268"/>
                          <pic:cNvPicPr/>
                        </pic:nvPicPr>
                        <pic:blipFill>
                          <a:blip r:embed="rId115" cstate="print"/>
                          <a:stretch>
                            <a:fillRect/>
                          </a:stretch>
                        </pic:blipFill>
                        <pic:spPr>
                          <a:xfrm>
                            <a:off x="-28575" y="38100"/>
                            <a:ext cx="4361815" cy="464820"/>
                          </a:xfrm>
                          <a:prstGeom prst="rect">
                            <a:avLst/>
                          </a:prstGeom>
                          <a:grpFill/>
                        </pic:spPr>
                      </pic:pic>
                    </wpg:wgp>
                  </a:graphicData>
                </a:graphic>
              </wp:anchor>
            </w:drawing>
          </mc:Choice>
          <mc:Fallback>
            <w:pict>
              <v:group w14:anchorId="6C09E36E" id="Group 266" o:spid="_x0000_s1026" style="position:absolute;margin-left:125.85pt;margin-top:63.15pt;width:348.8pt;height:37.7pt;z-index:-251644928;mso-wrap-distance-left:0;mso-wrap-distance-right:0;mso-position-horizontal-relative:page" coordorigin="-285,241" coordsize="44297,47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">
                <v:shape id="Image 267" o:spid="_x0000_s1027" type="#_x0000_t75" style="position:absolute;left:361;top:241;width:43650;height:4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">
                  <v:imagedata r:id="rId116" o:title=""/>
                </v:shape>
                <v:shape id="Image 268" o:spid="_x0000_s1028" type="#_x0000_t75" style="position:absolute;left:-285;top:381;width:43617;height:4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">
                  <v:imagedata r:id="rId117" o:title=""/>
                </v:shape>
                <w10:wrap type="topAndBottom" anchorx="page"/>
              </v:group>
            </w:pict>
          </mc:Fallback>
        </mc:AlternateContent>
      </w:r>
    </w:p>
    <w:p w14:paraId="724B22D1" w14:textId="77777777" w:rsidR="00AC6077" w:rsidRDefault="00AC6077">
      <w:pPr>
        <w:pStyle w:val="BodyText"/>
        <w:spacing w:before="25"/>
        <w:rPr>
          <w:b/>
          <w:sz w:val="20"/>
        </w:rPr>
      </w:pPr>
    </w:p>
    <w:p w14:paraId="4783AD1A" w14:textId="77777777" w:rsidR="00AC6077" w:rsidRDefault="00000000">
      <w:pPr>
        <w:pStyle w:val="BodyText"/>
        <w:rPr>
          <w:b/>
          <w:sz w:val="20"/>
        </w:rPr>
        <w:sectPr w:rsidR="00AC6077">
          <w:pgSz w:w="11920" w:h="16850"/>
          <w:pgMar w:top="580" w:right="425" w:bottom="1160" w:left="0" w:header="0" w:footer="974" w:gutter="0"/>
          <w:cols w:space="720"/>
        </w:sectPr>
      </w:pPr>
      <w:r>
        <w:rPr>
          <w:b/>
          <w:noProof/>
          <w:sz w:val="20"/>
        </w:rPr>
        <w:drawing>
          <wp:anchor distT="0" distB="0" distL="0" distR="0" simplePos="0" relativeHeight="251674624" behindDoc="1" locked="0" layoutInCell="1" allowOverlap="1" wp14:anchorId="57291AD8" wp14:editId="3B810E47">
            <wp:simplePos x="0" y="0"/>
            <wp:positionH relativeFrom="page">
              <wp:posOffset>1155700</wp:posOffset>
            </wp:positionH>
            <wp:positionV relativeFrom="paragraph">
              <wp:posOffset>1647190</wp:posOffset>
            </wp:positionV>
            <wp:extent cx="5551805" cy="4549775"/>
            <wp:effectExtent l="0" t="0" r="0" b="3175"/>
            <wp:wrapTopAndBottom/>
            <wp:docPr id="269" name="Image 269"/>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118">
                      <a:extLst>
                        <a:ext uri="{28A0092B-C50C-407E-A947-70E740481C1C}">
                          <a14:useLocalDpi xmlns:a14="http://schemas.microsoft.com/office/drawing/2010/main" val="0"/>
                        </a:ext>
                      </a:extLst>
                    </a:blip>
                    <a:srcRect l="6621" r="6621"/>
                    <a:stretch>
                      <a:fillRect/>
                    </a:stretch>
                  </pic:blipFill>
                  <pic:spPr>
                    <a:xfrm>
                      <a:off x="0" y="0"/>
                      <a:ext cx="5551805" cy="4549775"/>
                    </a:xfrm>
                    <a:prstGeom prst="rect">
                      <a:avLst/>
                    </a:prstGeom>
                  </pic:spPr>
                </pic:pic>
              </a:graphicData>
            </a:graphic>
          </wp:anchor>
        </w:drawing>
      </w:r>
    </w:p>
    <w:p w14:paraId="21949DFB" w14:textId="1C073B77" w:rsidR="00AC6077" w:rsidRDefault="00000000">
      <w:pPr>
        <w:tabs>
          <w:tab w:val="left" w:pos="1423"/>
        </w:tabs>
        <w:spacing w:before="33"/>
        <w:ind w:left="912"/>
      </w:pPr>
      <w:r>
        <w:rPr>
          <w:noProof/>
        </w:rPr>
        <w:lastRenderedPageBreak/>
        <mc:AlternateContent>
          <mc:Choice Requires="wpg">
            <w:drawing>
              <wp:anchor distT="0" distB="0" distL="0" distR="0" simplePos="0" relativeHeight="251639808" behindDoc="1" locked="0" layoutInCell="1" allowOverlap="1" wp14:anchorId="61D9C181" wp14:editId="418B2842">
                <wp:simplePos x="0" y="0"/>
                <wp:positionH relativeFrom="page">
                  <wp:posOffset>0</wp:posOffset>
                </wp:positionH>
                <wp:positionV relativeFrom="page">
                  <wp:posOffset>304165</wp:posOffset>
                </wp:positionV>
                <wp:extent cx="7260590" cy="10086340"/>
                <wp:effectExtent l="0" t="0" r="0" b="0"/>
                <wp:wrapNone/>
                <wp:docPr id="270" name="Group 270"/>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271" name="Graphic 271"/>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272" name="Graphic 27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577A5A43" id="Group 270" o:spid="_x0000_s1026" style="position:absolute;margin-left:0;margin-top:23.95pt;width:571.7pt;height:794.2pt;z-index:-251676672;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">
                <v:shape id="Graphic 271" o:spid="_x0000_s1027" style="position:absolute;top:1111;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" path="m812800,l,,,170815r812800,l812800,xe" fillcolor="#f9c090" stroked="f">
                  <v:path arrowok="t"/>
                </v:shape>
                <v:shape id="Graphic 272"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t xml:space="preserve">          </w:t>
      </w:r>
      <w:r w:rsidR="00294A66">
        <w:t>RoadReady Parts</w:t>
      </w:r>
    </w:p>
    <w:p w14:paraId="5D7D705C" w14:textId="77777777" w:rsidR="00AC6077" w:rsidRDefault="00AC6077">
      <w:pPr>
        <w:tabs>
          <w:tab w:val="left" w:pos="1423"/>
        </w:tabs>
        <w:spacing w:before="33"/>
        <w:ind w:left="912"/>
      </w:pPr>
    </w:p>
    <w:p w14:paraId="304C72E2" w14:textId="77777777" w:rsidR="00AC6077" w:rsidRDefault="00AC6077">
      <w:pPr>
        <w:tabs>
          <w:tab w:val="left" w:pos="1423"/>
        </w:tabs>
        <w:spacing w:before="33"/>
        <w:ind w:left="912"/>
      </w:pPr>
    </w:p>
    <w:p w14:paraId="7FE00C6F" w14:textId="6000D09D" w:rsidR="00AC6077" w:rsidRDefault="00707847">
      <w:pPr>
        <w:spacing w:before="1"/>
        <w:rPr>
          <w:b/>
          <w:sz w:val="44"/>
        </w:rPr>
      </w:pPr>
      <w:r>
        <w:rPr>
          <w:b/>
          <w:noProof/>
          <w:sz w:val="20"/>
        </w:rPr>
        <w:drawing>
          <wp:anchor distT="0" distB="0" distL="0" distR="0" simplePos="0" relativeHeight="251672576" behindDoc="1" locked="0" layoutInCell="1" allowOverlap="1" wp14:anchorId="53614737" wp14:editId="20913F74">
            <wp:simplePos x="0" y="0"/>
            <wp:positionH relativeFrom="page">
              <wp:posOffset>800100</wp:posOffset>
            </wp:positionH>
            <wp:positionV relativeFrom="paragraph">
              <wp:posOffset>622300</wp:posOffset>
            </wp:positionV>
            <wp:extent cx="5953125" cy="3009900"/>
            <wp:effectExtent l="0" t="0" r="9525" b="0"/>
            <wp:wrapTopAndBottom/>
            <wp:docPr id="273" name="Image 273"/>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119">
                      <a:extLst>
                        <a:ext uri="{28A0092B-C50C-407E-A947-70E740481C1C}">
                          <a14:useLocalDpi xmlns:a14="http://schemas.microsoft.com/office/drawing/2010/main" val="0"/>
                        </a:ext>
                      </a:extLst>
                    </a:blip>
                    <a:srcRect l="1552" r="1552"/>
                    <a:stretch>
                      <a:fillRect/>
                    </a:stretch>
                  </pic:blipFill>
                  <pic:spPr>
                    <a:xfrm>
                      <a:off x="0" y="0"/>
                      <a:ext cx="5953125" cy="3009900"/>
                    </a:xfrm>
                    <a:prstGeom prst="rect">
                      <a:avLst/>
                    </a:prstGeom>
                  </pic:spPr>
                </pic:pic>
              </a:graphicData>
            </a:graphic>
            <wp14:sizeRelH relativeFrom="margin">
              <wp14:pctWidth>0</wp14:pctWidth>
            </wp14:sizeRelH>
            <wp14:sizeRelV relativeFrom="margin">
              <wp14:pctHeight>0</wp14:pctHeight>
            </wp14:sizeRelV>
          </wp:anchor>
        </w:drawing>
      </w:r>
      <w:r>
        <w:rPr>
          <w:b/>
          <w:sz w:val="44"/>
        </w:rPr>
        <w:t xml:space="preserve">                Admin Homepage:</w:t>
      </w:r>
    </w:p>
    <w:p w14:paraId="5149F157" w14:textId="238DF63F" w:rsidR="00AC6077" w:rsidRDefault="00707847">
      <w:pPr>
        <w:pStyle w:val="BodyText"/>
        <w:spacing w:before="463"/>
        <w:rPr>
          <w:b/>
          <w:sz w:val="44"/>
        </w:rPr>
      </w:pPr>
      <w:r>
        <w:rPr>
          <w:b/>
          <w:noProof/>
          <w:sz w:val="20"/>
        </w:rPr>
        <w:drawing>
          <wp:anchor distT="0" distB="0" distL="0" distR="0" simplePos="0" relativeHeight="251673600" behindDoc="1" locked="0" layoutInCell="1" allowOverlap="1" wp14:anchorId="58A33A93" wp14:editId="7F3BFDB5">
            <wp:simplePos x="0" y="0"/>
            <wp:positionH relativeFrom="page">
              <wp:posOffset>845185</wp:posOffset>
            </wp:positionH>
            <wp:positionV relativeFrom="paragraph">
              <wp:posOffset>4279900</wp:posOffset>
            </wp:positionV>
            <wp:extent cx="5876925" cy="2837815"/>
            <wp:effectExtent l="0" t="0" r="9525" b="635"/>
            <wp:wrapTopAndBottom/>
            <wp:docPr id="274" name="Image 274"/>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120">
                      <a:extLst>
                        <a:ext uri="{28A0092B-C50C-407E-A947-70E740481C1C}">
                          <a14:useLocalDpi xmlns:a14="http://schemas.microsoft.com/office/drawing/2010/main" val="0"/>
                        </a:ext>
                      </a:extLst>
                    </a:blip>
                    <a:srcRect t="8345" b="8345"/>
                    <a:stretch>
                      <a:fillRect/>
                    </a:stretch>
                  </pic:blipFill>
                  <pic:spPr>
                    <a:xfrm>
                      <a:off x="0" y="0"/>
                      <a:ext cx="5876925" cy="2837815"/>
                    </a:xfrm>
                    <a:prstGeom prst="rect">
                      <a:avLst/>
                    </a:prstGeom>
                  </pic:spPr>
                </pic:pic>
              </a:graphicData>
            </a:graphic>
            <wp14:sizeRelV relativeFrom="margin">
              <wp14:pctHeight>0</wp14:pctHeight>
            </wp14:sizeRelV>
          </wp:anchor>
        </w:drawing>
      </w:r>
      <w:r>
        <w:rPr>
          <w:b/>
          <w:sz w:val="20"/>
        </w:rPr>
        <w:t xml:space="preserve">                                   </w:t>
      </w:r>
      <w:r>
        <w:rPr>
          <w:b/>
          <w:spacing w:val="-2"/>
          <w:sz w:val="44"/>
        </w:rPr>
        <w:t xml:space="preserve">Category:  </w:t>
      </w:r>
    </w:p>
    <w:p w14:paraId="1CBC698E" w14:textId="039C7054" w:rsidR="00AC6077" w:rsidRDefault="00AC6077">
      <w:pPr>
        <w:pStyle w:val="BodyText"/>
        <w:rPr>
          <w:b/>
          <w:sz w:val="20"/>
        </w:rPr>
      </w:pPr>
    </w:p>
    <w:p w14:paraId="032A22FD" w14:textId="0E283DED" w:rsidR="00AC6077" w:rsidRDefault="00000000">
      <w:pPr>
        <w:pStyle w:val="BodyText"/>
        <w:rPr>
          <w:sz w:val="22"/>
        </w:rPr>
      </w:pPr>
      <w:r>
        <w:rPr>
          <w:noProof/>
          <w:sz w:val="22"/>
        </w:rPr>
        <mc:AlternateContent>
          <mc:Choice Requires="wpg">
            <w:drawing>
              <wp:anchor distT="0" distB="0" distL="0" distR="0" simplePos="0" relativeHeight="251676672" behindDoc="1" locked="0" layoutInCell="1" allowOverlap="1" wp14:anchorId="07A8FA97" wp14:editId="5F199437">
                <wp:simplePos x="0" y="0"/>
                <wp:positionH relativeFrom="page">
                  <wp:posOffset>0</wp:posOffset>
                </wp:positionH>
                <wp:positionV relativeFrom="page">
                  <wp:posOffset>304165</wp:posOffset>
                </wp:positionV>
                <wp:extent cx="7260590" cy="10086340"/>
                <wp:effectExtent l="0" t="0" r="16510" b="10160"/>
                <wp:wrapNone/>
                <wp:docPr id="358" name="Group 358"/>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359" name="Graphic 271"/>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279138FD" w14:textId="77777777" w:rsidR="00AC6077" w:rsidRDefault="00000000">
                              <w:pPr>
                                <w:jc w:val="center"/>
                              </w:pPr>
                              <w:r>
                                <w:t xml:space="preserve">           31 </w:t>
                              </w:r>
                            </w:p>
                          </w:txbxContent>
                        </wps:txbx>
                        <wps:bodyPr wrap="square" lIns="0" tIns="0" rIns="0" bIns="0" rtlCol="0">
                          <a:noAutofit/>
                        </wps:bodyPr>
                      </wps:wsp>
                      <wps:wsp>
                        <wps:cNvPr id="360" name="Graphic 27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07A8FA97" id="Group 358" o:spid="_x0000_s1091" style="position:absolute;margin-left:0;margin-top:23.95pt;width:571.7pt;height:794.2pt;z-index:-251639808;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">
                <v:shape id="Graphic 271" o:spid="_x0000_s1092" style="position:absolute;top:1111;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" adj="-11796480,,5400" path="m812800,l,,,170815r812800,l812800,xe" fillcolor="#f9c090" stroked="f">
                  <v:stroke joinstyle="miter"/>
                  <v:formulas/>
                  <v:path arrowok="t" o:connecttype="custom" textboxrect="0,0,812800,170815"/>
                  <v:textbox inset="0,0,0,0">
                    <w:txbxContent>
                      <w:p w14:paraId="279138FD" w14:textId="77777777" w:rsidR="00AC6077" w:rsidRDefault="00000000">
                        <w:pPr>
                          <w:jc w:val="center"/>
                        </w:pPr>
                        <w:r>
                          <w:t xml:space="preserve">           31 </w:t>
                        </w:r>
                      </w:p>
                    </w:txbxContent>
                  </v:textbox>
                </v:shape>
                <v:shape id="Graphic 272" o:spid="_x0000_s1093"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Pr>
          <w:sz w:val="22"/>
        </w:rPr>
        <w:t xml:space="preserve">                            </w:t>
      </w:r>
    </w:p>
    <w:p w14:paraId="7ACAA98D" w14:textId="77777777" w:rsidR="00E54A99" w:rsidRDefault="00E54A99">
      <w:pPr>
        <w:pStyle w:val="BodyText"/>
        <w:rPr>
          <w:sz w:val="22"/>
        </w:rPr>
      </w:pPr>
    </w:p>
    <w:p w14:paraId="26DC8EE1" w14:textId="77777777" w:rsidR="00E54A99" w:rsidRDefault="00E54A99">
      <w:pPr>
        <w:pStyle w:val="BodyText"/>
        <w:rPr>
          <w:sz w:val="22"/>
        </w:rPr>
      </w:pPr>
    </w:p>
    <w:p w14:paraId="2D6D17C2" w14:textId="77777777" w:rsidR="00E54A99" w:rsidRDefault="00E54A99">
      <w:pPr>
        <w:pStyle w:val="BodyText"/>
        <w:rPr>
          <w:sz w:val="22"/>
        </w:rPr>
      </w:pPr>
    </w:p>
    <w:p w14:paraId="104E3C7B" w14:textId="77777777" w:rsidR="00E54A99" w:rsidRDefault="00E54A99">
      <w:pPr>
        <w:pStyle w:val="BodyText"/>
        <w:rPr>
          <w:sz w:val="22"/>
        </w:rPr>
      </w:pPr>
    </w:p>
    <w:p w14:paraId="680AADDC" w14:textId="77777777" w:rsidR="00E54A99" w:rsidRDefault="00E54A99">
      <w:pPr>
        <w:pStyle w:val="BodyText"/>
        <w:rPr>
          <w:sz w:val="22"/>
        </w:rPr>
      </w:pPr>
    </w:p>
    <w:p w14:paraId="028CF272" w14:textId="77777777" w:rsidR="00AC6077" w:rsidRDefault="00000000">
      <w:pPr>
        <w:pStyle w:val="BodyText"/>
        <w:rPr>
          <w:sz w:val="22"/>
        </w:rPr>
      </w:pPr>
      <w:r>
        <w:rPr>
          <w:sz w:val="22"/>
        </w:rPr>
        <w:t xml:space="preserve">                                   </w:t>
      </w:r>
    </w:p>
    <w:p w14:paraId="743DAB2C" w14:textId="77777777" w:rsidR="00AC6077" w:rsidRDefault="00000000">
      <w:pPr>
        <w:pStyle w:val="BodyText"/>
        <w:rPr>
          <w:sz w:val="22"/>
        </w:rPr>
      </w:pPr>
      <w:r>
        <w:rPr>
          <w:sz w:val="22"/>
        </w:rPr>
        <w:t xml:space="preserve">                           </w:t>
      </w:r>
    </w:p>
    <w:p w14:paraId="7CDCAAD1" w14:textId="59F71DDC" w:rsidR="00AC6077" w:rsidRDefault="00000000">
      <w:pPr>
        <w:pStyle w:val="BodyText"/>
        <w:rPr>
          <w:sz w:val="22"/>
        </w:rPr>
      </w:pPr>
      <w:r>
        <w:rPr>
          <w:noProof/>
          <w:sz w:val="22"/>
        </w:rPr>
        <mc:AlternateContent>
          <mc:Choice Requires="wpg">
            <w:drawing>
              <wp:anchor distT="0" distB="0" distL="0" distR="0" simplePos="0" relativeHeight="251706368" behindDoc="1" locked="0" layoutInCell="1" allowOverlap="1" wp14:anchorId="0120CB7C" wp14:editId="4DA6B8FD">
                <wp:simplePos x="0" y="0"/>
                <wp:positionH relativeFrom="page">
                  <wp:posOffset>0</wp:posOffset>
                </wp:positionH>
                <wp:positionV relativeFrom="page">
                  <wp:posOffset>304165</wp:posOffset>
                </wp:positionV>
                <wp:extent cx="7260590" cy="10086340"/>
                <wp:effectExtent l="0" t="0" r="16510" b="10160"/>
                <wp:wrapNone/>
                <wp:docPr id="1210" name="Group 1210"/>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211" name="Graphic 271"/>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14C4081B" w14:textId="77777777" w:rsidR="00AC6077" w:rsidRDefault="00000000">
                              <w:pPr>
                                <w:jc w:val="center"/>
                              </w:pPr>
                              <w:r>
                                <w:t xml:space="preserve">           32</w:t>
                              </w:r>
                            </w:p>
                          </w:txbxContent>
                        </wps:txbx>
                        <wps:bodyPr wrap="square" lIns="0" tIns="0" rIns="0" bIns="0" rtlCol="0">
                          <a:noAutofit/>
                        </wps:bodyPr>
                      </wps:wsp>
                      <wps:wsp>
                        <wps:cNvPr id="1212" name="Graphic 27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0120CB7C" id="Group 1210" o:spid="_x0000_s1094" style="position:absolute;margin-left:0;margin-top:23.95pt;width:571.7pt;height:794.2pt;z-index:-251610112;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">
                <v:shape id="Graphic 271" o:spid="_x0000_s1095" style="position:absolute;top:1111;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" adj="-11796480,,5400" path="m812800,l,,,170815r812800,l812800,xe" fillcolor="#f9c090" stroked="f">
                  <v:stroke joinstyle="miter"/>
                  <v:formulas/>
                  <v:path arrowok="t" o:connecttype="custom" textboxrect="0,0,812800,170815"/>
                  <v:textbox inset="0,0,0,0">
                    <w:txbxContent>
                      <w:p w14:paraId="14C4081B" w14:textId="77777777" w:rsidR="00AC6077" w:rsidRDefault="00000000">
                        <w:pPr>
                          <w:jc w:val="center"/>
                        </w:pPr>
                        <w:r>
                          <w:t xml:space="preserve">           32</w:t>
                        </w:r>
                      </w:p>
                    </w:txbxContent>
                  </v:textbox>
                </v:shape>
                <v:shape id="Graphic 272" o:spid="_x0000_s1096"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Pr>
          <w:sz w:val="22"/>
        </w:rPr>
        <w:t xml:space="preserve">                           </w:t>
      </w:r>
      <w:r w:rsidR="00294A66">
        <w:rPr>
          <w:sz w:val="22"/>
        </w:rPr>
        <w:t>RoadReady Parts</w:t>
      </w:r>
    </w:p>
    <w:p w14:paraId="38920598" w14:textId="77777777" w:rsidR="00AC6077" w:rsidRDefault="00AC6077">
      <w:pPr>
        <w:pStyle w:val="BodyText"/>
        <w:rPr>
          <w:sz w:val="22"/>
        </w:rPr>
      </w:pPr>
    </w:p>
    <w:p w14:paraId="54ED60D3" w14:textId="77777777" w:rsidR="00AC6077" w:rsidRDefault="00AC6077">
      <w:pPr>
        <w:pStyle w:val="BodyText"/>
        <w:rPr>
          <w:sz w:val="22"/>
        </w:rPr>
      </w:pPr>
    </w:p>
    <w:p w14:paraId="31A858DE" w14:textId="55EFA453" w:rsidR="00AC6077" w:rsidRDefault="00C80BD4" w:rsidP="00C80BD4">
      <w:pPr>
        <w:pStyle w:val="BodyText"/>
        <w:ind w:left="720" w:firstLine="720"/>
        <w:rPr>
          <w:sz w:val="22"/>
        </w:rPr>
      </w:pPr>
      <w:proofErr w:type="gramStart"/>
      <w:r>
        <w:rPr>
          <w:b/>
          <w:spacing w:val="-2"/>
          <w:sz w:val="44"/>
        </w:rPr>
        <w:t>Subcategories :</w:t>
      </w:r>
      <w:proofErr w:type="gramEnd"/>
    </w:p>
    <w:p w14:paraId="22660ACD" w14:textId="77777777" w:rsidR="00AC6077" w:rsidRDefault="00000000">
      <w:pPr>
        <w:pStyle w:val="BodyText"/>
        <w:rPr>
          <w:sz w:val="22"/>
        </w:rPr>
      </w:pPr>
      <w:r>
        <w:rPr>
          <w:sz w:val="22"/>
        </w:rPr>
        <w:t xml:space="preserve">                               </w:t>
      </w:r>
      <w:r>
        <w:rPr>
          <w:b/>
          <w:sz w:val="20"/>
        </w:rPr>
        <w:t xml:space="preserve">  </w:t>
      </w:r>
    </w:p>
    <w:p w14:paraId="3FB91F42" w14:textId="77777777" w:rsidR="00AC6077" w:rsidRDefault="00000000">
      <w:pPr>
        <w:pStyle w:val="BodyText"/>
        <w:rPr>
          <w:sz w:val="22"/>
        </w:rPr>
      </w:pPr>
      <w:r>
        <w:rPr>
          <w:sz w:val="22"/>
        </w:rPr>
        <w:t xml:space="preserve">                              </w:t>
      </w:r>
    </w:p>
    <w:p w14:paraId="3BF0F713" w14:textId="77777777" w:rsidR="00AC6077" w:rsidRDefault="00000000">
      <w:pPr>
        <w:pStyle w:val="BodyText"/>
        <w:rPr>
          <w:sz w:val="22"/>
        </w:rPr>
      </w:pPr>
      <w:r>
        <w:rPr>
          <w:sz w:val="22"/>
        </w:rPr>
        <w:t xml:space="preserve">                   </w:t>
      </w:r>
      <w:r>
        <w:rPr>
          <w:noProof/>
          <w:sz w:val="22"/>
        </w:rPr>
        <w:drawing>
          <wp:inline distT="0" distB="0" distL="114300" distR="114300" wp14:anchorId="26B87DC5" wp14:editId="77515579">
            <wp:extent cx="6403488" cy="2948108"/>
            <wp:effectExtent l="0" t="0" r="0" b="5080"/>
            <wp:docPr id="362" name="Picture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Picture 362"/>
                    <pic:cNvPicPr>
                      <a:picLocks noChangeAspect="1"/>
                    </pic:cNvPicPr>
                  </pic:nvPicPr>
                  <pic:blipFill>
                    <a:blip r:embed="rId121">
                      <a:extLst>
                        <a:ext uri="{28A0092B-C50C-407E-A947-70E740481C1C}">
                          <a14:useLocalDpi xmlns:a14="http://schemas.microsoft.com/office/drawing/2010/main" val="0"/>
                        </a:ext>
                      </a:extLst>
                    </a:blip>
                    <a:srcRect t="403" b="403"/>
                    <a:stretch>
                      <a:fillRect/>
                    </a:stretch>
                  </pic:blipFill>
                  <pic:spPr>
                    <a:xfrm>
                      <a:off x="0" y="0"/>
                      <a:ext cx="6403488" cy="2948108"/>
                    </a:xfrm>
                    <a:prstGeom prst="rect">
                      <a:avLst/>
                    </a:prstGeom>
                  </pic:spPr>
                </pic:pic>
              </a:graphicData>
            </a:graphic>
          </wp:inline>
        </w:drawing>
      </w:r>
    </w:p>
    <w:p w14:paraId="26437469" w14:textId="77777777" w:rsidR="00AC6077" w:rsidRDefault="00000000">
      <w:pPr>
        <w:pStyle w:val="BodyText"/>
        <w:rPr>
          <w:sz w:val="22"/>
        </w:rPr>
      </w:pPr>
      <w:r>
        <w:rPr>
          <w:sz w:val="22"/>
        </w:rPr>
        <w:t xml:space="preserve">                          </w:t>
      </w:r>
    </w:p>
    <w:p w14:paraId="04D5B830" w14:textId="77777777" w:rsidR="00AC6077" w:rsidRDefault="00AC6077">
      <w:pPr>
        <w:pStyle w:val="BodyText"/>
        <w:rPr>
          <w:sz w:val="22"/>
        </w:rPr>
      </w:pPr>
    </w:p>
    <w:p w14:paraId="1607CD53" w14:textId="77777777" w:rsidR="00AC6077" w:rsidRDefault="00AC6077">
      <w:pPr>
        <w:pStyle w:val="BodyText"/>
        <w:rPr>
          <w:sz w:val="22"/>
        </w:rPr>
      </w:pPr>
    </w:p>
    <w:p w14:paraId="445CB25B" w14:textId="082ED5AE" w:rsidR="00AC6077" w:rsidRDefault="00C80BD4" w:rsidP="00C80BD4">
      <w:pPr>
        <w:pStyle w:val="BodyText"/>
        <w:ind w:left="720" w:firstLine="720"/>
        <w:rPr>
          <w:b/>
          <w:spacing w:val="-2"/>
          <w:sz w:val="44"/>
        </w:rPr>
      </w:pPr>
      <w:proofErr w:type="gramStart"/>
      <w:r>
        <w:rPr>
          <w:b/>
          <w:spacing w:val="-2"/>
          <w:sz w:val="44"/>
        </w:rPr>
        <w:t>Users :</w:t>
      </w:r>
      <w:proofErr w:type="gramEnd"/>
    </w:p>
    <w:p w14:paraId="623CEEF2" w14:textId="77777777" w:rsidR="00C80BD4" w:rsidRDefault="00C80BD4" w:rsidP="00C80BD4">
      <w:pPr>
        <w:pStyle w:val="BodyText"/>
        <w:rPr>
          <w:b/>
          <w:spacing w:val="-2"/>
          <w:sz w:val="44"/>
        </w:rPr>
      </w:pPr>
    </w:p>
    <w:p w14:paraId="51457413" w14:textId="77777777" w:rsidR="003311A5" w:rsidRDefault="003311A5" w:rsidP="00E54A99">
      <w:pPr>
        <w:pStyle w:val="BodyText"/>
        <w:jc w:val="center"/>
        <w:rPr>
          <w:sz w:val="22"/>
        </w:rPr>
      </w:pPr>
    </w:p>
    <w:p w14:paraId="333338A8" w14:textId="77777777" w:rsidR="00AC6077" w:rsidRDefault="00000000">
      <w:pPr>
        <w:pStyle w:val="BodyText"/>
        <w:rPr>
          <w:sz w:val="22"/>
        </w:rPr>
        <w:sectPr w:rsidR="00AC6077">
          <w:pgSz w:w="11920" w:h="16850"/>
          <w:pgMar w:top="620" w:right="425" w:bottom="1160" w:left="0" w:header="0" w:footer="974" w:gutter="0"/>
          <w:cols w:space="720"/>
        </w:sectPr>
      </w:pPr>
      <w:r>
        <w:rPr>
          <w:sz w:val="22"/>
        </w:rPr>
        <w:t xml:space="preserve">                         </w:t>
      </w:r>
      <w:r>
        <w:rPr>
          <w:noProof/>
          <w:sz w:val="22"/>
        </w:rPr>
        <w:drawing>
          <wp:inline distT="0" distB="0" distL="114300" distR="114300" wp14:anchorId="1F70C9F8" wp14:editId="4A15862B">
            <wp:extent cx="6327140" cy="2952750"/>
            <wp:effectExtent l="0" t="0" r="0" b="0"/>
            <wp:docPr id="363" name="Picture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Picture 363"/>
                    <pic:cNvPicPr>
                      <a:picLocks noChangeAspect="1"/>
                    </pic:cNvPicPr>
                  </pic:nvPicPr>
                  <pic:blipFill>
                    <a:blip r:embed="rId122">
                      <a:extLst>
                        <a:ext uri="{28A0092B-C50C-407E-A947-70E740481C1C}">
                          <a14:useLocalDpi xmlns:a14="http://schemas.microsoft.com/office/drawing/2010/main" val="0"/>
                        </a:ext>
                      </a:extLst>
                    </a:blip>
                    <a:srcRect l="1102" r="1102"/>
                    <a:stretch>
                      <a:fillRect/>
                    </a:stretch>
                  </pic:blipFill>
                  <pic:spPr>
                    <a:xfrm>
                      <a:off x="0" y="0"/>
                      <a:ext cx="6327140" cy="2952750"/>
                    </a:xfrm>
                    <a:prstGeom prst="rect">
                      <a:avLst/>
                    </a:prstGeom>
                  </pic:spPr>
                </pic:pic>
              </a:graphicData>
            </a:graphic>
          </wp:inline>
        </w:drawing>
      </w:r>
    </w:p>
    <w:p w14:paraId="4F115893" w14:textId="7E1B7E52" w:rsidR="00AC6077" w:rsidRDefault="00000000">
      <w:pPr>
        <w:tabs>
          <w:tab w:val="left" w:pos="1423"/>
        </w:tabs>
        <w:spacing w:before="33"/>
        <w:ind w:left="1024"/>
        <w:rPr>
          <w:sz w:val="20"/>
        </w:rPr>
      </w:pPr>
      <w:r>
        <w:rPr>
          <w:noProof/>
        </w:rPr>
        <w:lastRenderedPageBreak/>
        <mc:AlternateContent>
          <mc:Choice Requires="wpg">
            <w:drawing>
              <wp:anchor distT="0" distB="0" distL="0" distR="0" simplePos="0" relativeHeight="251699200" behindDoc="1" locked="0" layoutInCell="1" allowOverlap="1" wp14:anchorId="4E0F2C10" wp14:editId="1A5AE86F">
                <wp:simplePos x="0" y="0"/>
                <wp:positionH relativeFrom="page">
                  <wp:posOffset>28575</wp:posOffset>
                </wp:positionH>
                <wp:positionV relativeFrom="page">
                  <wp:posOffset>304165</wp:posOffset>
                </wp:positionV>
                <wp:extent cx="7232015" cy="10086340"/>
                <wp:effectExtent l="0" t="0" r="6985" b="10160"/>
                <wp:wrapNone/>
                <wp:docPr id="1155" name="Group 1155"/>
                <wp:cNvGraphicFramePr/>
                <a:graphic xmlns:a="http://schemas.openxmlformats.org/drawingml/2006/main">
                  <a:graphicData uri="http://schemas.microsoft.com/office/word/2010/wordprocessingGroup">
                    <wpg:wgp>
                      <wpg:cNvGrpSpPr/>
                      <wpg:grpSpPr>
                        <a:xfrm>
                          <a:off x="0" y="0"/>
                          <a:ext cx="7232015" cy="10086340"/>
                          <a:chOff x="28575" y="0"/>
                          <a:chExt cx="7232015" cy="10086340"/>
                        </a:xfrm>
                      </wpg:grpSpPr>
                      <wps:wsp>
                        <wps:cNvPr id="1156" name="Graphic 271"/>
                        <wps:cNvSpPr/>
                        <wps:spPr>
                          <a:xfrm>
                            <a:off x="28575"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6E8FB3B6" w14:textId="77777777" w:rsidR="00AC6077" w:rsidRDefault="00000000">
                              <w:pPr>
                                <w:jc w:val="center"/>
                              </w:pPr>
                              <w:r>
                                <w:t xml:space="preserve">            33</w:t>
                              </w:r>
                            </w:p>
                          </w:txbxContent>
                        </wps:txbx>
                        <wps:bodyPr wrap="square" lIns="0" tIns="0" rIns="0" bIns="0" rtlCol="0">
                          <a:noAutofit/>
                        </wps:bodyPr>
                      </wps:wsp>
                      <wps:wsp>
                        <wps:cNvPr id="1157" name="Graphic 27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4E0F2C10" id="Group 1155" o:spid="_x0000_s1097" style="position:absolute;left:0;text-align:left;margin-left:2.25pt;margin-top:23.95pt;width:569.45pt;height:794.2pt;z-index:-251617280;mso-wrap-distance-left:0;mso-wrap-distance-right:0;mso-position-horizontal-relative:page;mso-position-vertical-relative:page" coordorigin="285" coordsize="72320,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">
                <v:shape id="Graphic 271" o:spid="_x0000_s1098" style="position:absolute;left:285;top:1111;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" adj="-11796480,,5400" path="m812800,l,,,170815r812800,l812800,xe" fillcolor="#f9c090" stroked="f">
                  <v:stroke joinstyle="miter"/>
                  <v:formulas/>
                  <v:path arrowok="t" o:connecttype="custom" textboxrect="0,0,812800,170815"/>
                  <v:textbox inset="0,0,0,0">
                    <w:txbxContent>
                      <w:p w14:paraId="6E8FB3B6" w14:textId="77777777" w:rsidR="00AC6077" w:rsidRDefault="00000000">
                        <w:pPr>
                          <w:jc w:val="center"/>
                        </w:pPr>
                        <w:r>
                          <w:t xml:space="preserve">            33</w:t>
                        </w:r>
                      </w:p>
                    </w:txbxContent>
                  </v:textbox>
                </v:shape>
                <v:shape id="Graphic 272" o:spid="_x0000_s1099"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Pr>
          <w:rFonts w:ascii="Times New Roman"/>
        </w:rPr>
        <w:t xml:space="preserve">     </w:t>
      </w:r>
      <w:r>
        <w:t xml:space="preserve"> </w:t>
      </w:r>
      <w:r w:rsidR="00294A66">
        <w:t>RoadReady Parts</w:t>
      </w:r>
    </w:p>
    <w:p w14:paraId="677FED8B" w14:textId="77777777" w:rsidR="00AC6077" w:rsidRDefault="00AC6077">
      <w:pPr>
        <w:pStyle w:val="BodyText"/>
        <w:rPr>
          <w:sz w:val="22"/>
        </w:rPr>
      </w:pPr>
    </w:p>
    <w:p w14:paraId="31C8EE26" w14:textId="77777777" w:rsidR="00AC6077" w:rsidRDefault="00AC6077">
      <w:pPr>
        <w:pStyle w:val="BodyText"/>
        <w:rPr>
          <w:sz w:val="22"/>
        </w:rPr>
      </w:pPr>
    </w:p>
    <w:p w14:paraId="0464FCED" w14:textId="1390555A" w:rsidR="00AC6077" w:rsidRDefault="00C80BD4" w:rsidP="00C80BD4">
      <w:pPr>
        <w:pStyle w:val="BodyText"/>
        <w:ind w:left="720" w:firstLine="720"/>
        <w:rPr>
          <w:b/>
          <w:spacing w:val="-2"/>
          <w:sz w:val="44"/>
        </w:rPr>
      </w:pPr>
      <w:r>
        <w:rPr>
          <w:b/>
          <w:spacing w:val="-2"/>
          <w:sz w:val="44"/>
        </w:rPr>
        <w:t xml:space="preserve">Adding </w:t>
      </w:r>
      <w:proofErr w:type="gramStart"/>
      <w:r>
        <w:rPr>
          <w:b/>
          <w:spacing w:val="-2"/>
          <w:sz w:val="44"/>
        </w:rPr>
        <w:t>Users :</w:t>
      </w:r>
      <w:proofErr w:type="gramEnd"/>
    </w:p>
    <w:p w14:paraId="72E6397E" w14:textId="77777777" w:rsidR="003311A5" w:rsidRDefault="003311A5" w:rsidP="003311A5">
      <w:pPr>
        <w:pStyle w:val="BodyText"/>
        <w:jc w:val="center"/>
        <w:rPr>
          <w:rFonts w:ascii="Times New Roman"/>
        </w:rPr>
      </w:pPr>
    </w:p>
    <w:p w14:paraId="3147D0C3" w14:textId="555BA994" w:rsidR="00AC6077" w:rsidRDefault="003311A5" w:rsidP="003311A5">
      <w:pPr>
        <w:jc w:val="center"/>
        <w:rPr>
          <w:rFonts w:ascii="Times New Roman"/>
        </w:rPr>
      </w:pPr>
      <w:r>
        <w:rPr>
          <w:rFonts w:ascii="Times New Roman"/>
          <w:noProof/>
        </w:rPr>
        <w:drawing>
          <wp:inline distT="0" distB="0" distL="0" distR="0" wp14:anchorId="13A563E0" wp14:editId="7564BD7E">
            <wp:extent cx="5800910" cy="2914650"/>
            <wp:effectExtent l="0" t="0" r="9525" b="0"/>
            <wp:docPr id="1241718304" name="Picture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18304" name="Picture 174"/>
                    <pic:cNvPicPr>
                      <a:picLocks noChangeAspect="1" noChangeArrowheads="1"/>
                    </pic:cNvPicPr>
                  </pic:nvPicPr>
                  <pic:blipFill>
                    <a:blip r:embed="rId123">
                      <a:extLst>
                        <a:ext uri="{28A0092B-C50C-407E-A947-70E740481C1C}">
                          <a14:useLocalDpi xmlns:a14="http://schemas.microsoft.com/office/drawing/2010/main" val="0"/>
                        </a:ext>
                      </a:extLst>
                    </a:blip>
                    <a:stretch>
                      <a:fillRect/>
                    </a:stretch>
                  </pic:blipFill>
                  <pic:spPr bwMode="auto">
                    <a:xfrm>
                      <a:off x="0" y="0"/>
                      <a:ext cx="5806628" cy="2917523"/>
                    </a:xfrm>
                    <a:prstGeom prst="rect">
                      <a:avLst/>
                    </a:prstGeom>
                    <a:noFill/>
                  </pic:spPr>
                </pic:pic>
              </a:graphicData>
            </a:graphic>
          </wp:inline>
        </w:drawing>
      </w:r>
    </w:p>
    <w:p w14:paraId="2B209950" w14:textId="77777777" w:rsidR="00AC6077" w:rsidRDefault="00AC6077">
      <w:pPr>
        <w:jc w:val="distribute"/>
        <w:rPr>
          <w:rFonts w:ascii="Times New Roman"/>
        </w:rPr>
      </w:pPr>
    </w:p>
    <w:p w14:paraId="1CA66F0D" w14:textId="77777777" w:rsidR="00AC6077" w:rsidRDefault="00AC6077">
      <w:pPr>
        <w:jc w:val="distribute"/>
        <w:rPr>
          <w:rFonts w:ascii="Times New Roman"/>
        </w:rPr>
      </w:pPr>
    </w:p>
    <w:p w14:paraId="37FF0929" w14:textId="77777777" w:rsidR="00AC6077" w:rsidRDefault="00AC6077">
      <w:pPr>
        <w:jc w:val="distribute"/>
        <w:rPr>
          <w:rFonts w:ascii="Times New Roman"/>
        </w:rPr>
      </w:pPr>
    </w:p>
    <w:p w14:paraId="285FACCA" w14:textId="77777777" w:rsidR="00AC6077" w:rsidRDefault="00AC6077" w:rsidP="00C80BD4">
      <w:pPr>
        <w:rPr>
          <w:rFonts w:ascii="Times New Roman"/>
        </w:rPr>
      </w:pPr>
    </w:p>
    <w:p w14:paraId="797477ED" w14:textId="2466FB2E" w:rsidR="00AC6077" w:rsidRDefault="00C80BD4" w:rsidP="00C80BD4">
      <w:pPr>
        <w:pStyle w:val="BodyText"/>
        <w:ind w:left="720" w:firstLine="720"/>
        <w:rPr>
          <w:rFonts w:ascii="Times New Roman"/>
        </w:rPr>
      </w:pPr>
      <w:r>
        <w:rPr>
          <w:b/>
          <w:spacing w:val="-2"/>
          <w:sz w:val="44"/>
        </w:rPr>
        <w:t>Add Products:</w:t>
      </w:r>
      <w:r>
        <w:rPr>
          <w:rFonts w:ascii="Times New Roman"/>
        </w:rPr>
        <w:t xml:space="preserve">  </w:t>
      </w:r>
    </w:p>
    <w:p w14:paraId="0429C84C" w14:textId="77777777" w:rsidR="00AC6077" w:rsidRDefault="00AC6077">
      <w:pPr>
        <w:pStyle w:val="BodyText"/>
        <w:rPr>
          <w:rFonts w:ascii="Times New Roman"/>
        </w:rPr>
      </w:pPr>
    </w:p>
    <w:p w14:paraId="51F5AF33" w14:textId="77777777" w:rsidR="00AC6077" w:rsidRDefault="00AC6077">
      <w:pPr>
        <w:pStyle w:val="BodyText"/>
        <w:rPr>
          <w:rFonts w:ascii="Times New Roman"/>
        </w:rPr>
      </w:pPr>
    </w:p>
    <w:p w14:paraId="594F1C14" w14:textId="77777777" w:rsidR="00AC6077" w:rsidRDefault="00AC6077">
      <w:pPr>
        <w:pStyle w:val="BodyText"/>
        <w:rPr>
          <w:rFonts w:ascii="Times New Roman"/>
        </w:rPr>
      </w:pPr>
    </w:p>
    <w:p w14:paraId="4AF52254" w14:textId="5F61C5D9" w:rsidR="00AC6077" w:rsidRDefault="00C80BD4" w:rsidP="00C80BD4">
      <w:pPr>
        <w:jc w:val="center"/>
      </w:pPr>
      <w:r>
        <w:rPr>
          <w:noProof/>
        </w:rPr>
        <w:drawing>
          <wp:inline distT="0" distB="0" distL="0" distR="0" wp14:anchorId="145877A5" wp14:editId="207DEE48">
            <wp:extent cx="5896610" cy="2913942"/>
            <wp:effectExtent l="0" t="0" r="0" b="1270"/>
            <wp:docPr id="1195234356" name="Picture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34356" name="Picture 175"/>
                    <pic:cNvPicPr>
                      <a:picLocks noChangeAspect="1" noChangeArrowheads="1"/>
                    </pic:cNvPicPr>
                  </pic:nvPicPr>
                  <pic:blipFill>
                    <a:blip r:embed="rId124">
                      <a:extLst>
                        <a:ext uri="{28A0092B-C50C-407E-A947-70E740481C1C}">
                          <a14:useLocalDpi xmlns:a14="http://schemas.microsoft.com/office/drawing/2010/main" val="0"/>
                        </a:ext>
                      </a:extLst>
                    </a:blip>
                    <a:stretch>
                      <a:fillRect/>
                    </a:stretch>
                  </pic:blipFill>
                  <pic:spPr bwMode="auto">
                    <a:xfrm>
                      <a:off x="0" y="0"/>
                      <a:ext cx="5917267" cy="2924150"/>
                    </a:xfrm>
                    <a:prstGeom prst="rect">
                      <a:avLst/>
                    </a:prstGeom>
                    <a:noFill/>
                  </pic:spPr>
                </pic:pic>
              </a:graphicData>
            </a:graphic>
          </wp:inline>
        </w:drawing>
      </w:r>
    </w:p>
    <w:p w14:paraId="440F680D" w14:textId="77777777" w:rsidR="00F07B62" w:rsidRDefault="00F07B62" w:rsidP="00C80BD4">
      <w:pPr>
        <w:jc w:val="center"/>
      </w:pPr>
    </w:p>
    <w:p w14:paraId="0A32074C" w14:textId="77777777" w:rsidR="00F07B62" w:rsidRDefault="00F07B62" w:rsidP="00C80BD4">
      <w:pPr>
        <w:jc w:val="center"/>
      </w:pPr>
    </w:p>
    <w:p w14:paraId="2E00AAEF" w14:textId="77777777" w:rsidR="00F07B62" w:rsidRDefault="00F07B62" w:rsidP="00C80BD4">
      <w:pPr>
        <w:jc w:val="center"/>
      </w:pPr>
    </w:p>
    <w:p w14:paraId="270EE7D2" w14:textId="77777777" w:rsidR="00F07B62" w:rsidRDefault="00F07B62" w:rsidP="00C80BD4">
      <w:pPr>
        <w:jc w:val="center"/>
      </w:pPr>
    </w:p>
    <w:p w14:paraId="0E9F3A51" w14:textId="77777777" w:rsidR="00F07B62" w:rsidRDefault="00F07B62" w:rsidP="00C80BD4">
      <w:pPr>
        <w:jc w:val="center"/>
      </w:pPr>
    </w:p>
    <w:p w14:paraId="7148B4AB" w14:textId="77777777" w:rsidR="00F07B62" w:rsidRDefault="00F07B62" w:rsidP="00C80BD4">
      <w:pPr>
        <w:jc w:val="center"/>
      </w:pPr>
    </w:p>
    <w:p w14:paraId="3932BC0B" w14:textId="02E8F6A6" w:rsidR="00AC6077" w:rsidRDefault="00000000">
      <w:pPr>
        <w:tabs>
          <w:tab w:val="left" w:pos="1423"/>
        </w:tabs>
        <w:spacing w:before="33"/>
        <w:ind w:left="1024"/>
        <w:rPr>
          <w:sz w:val="20"/>
        </w:rPr>
      </w:pPr>
      <w:r w:rsidRPr="00042674">
        <w:rPr>
          <w:noProof/>
          <w:color w:val="000000" w:themeColor="text1"/>
        </w:rPr>
        <w:lastRenderedPageBreak/>
        <mc:AlternateContent>
          <mc:Choice Requires="wpg">
            <w:drawing>
              <wp:anchor distT="0" distB="0" distL="0" distR="0" simplePos="0" relativeHeight="251677696" behindDoc="1" locked="0" layoutInCell="1" allowOverlap="1" wp14:anchorId="6B3C31FF" wp14:editId="7357E28F">
                <wp:simplePos x="0" y="0"/>
                <wp:positionH relativeFrom="page">
                  <wp:posOffset>0</wp:posOffset>
                </wp:positionH>
                <wp:positionV relativeFrom="page">
                  <wp:posOffset>304165</wp:posOffset>
                </wp:positionV>
                <wp:extent cx="7260590" cy="10086340"/>
                <wp:effectExtent l="0" t="0" r="16510" b="10160"/>
                <wp:wrapNone/>
                <wp:docPr id="370" name="Group 370"/>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371" name="Graphic 8"/>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372" name="Graphic 9"/>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17174E5C" id="Group 370" o:spid="_x0000_s1026" style="position:absolute;margin-left:0;margin-top:23.95pt;width:571.7pt;height:794.2pt;z-index:-251638784;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">
                <v:shape id="Graphic 8"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" path="m812800,l,,,170815r812800,l812800,xe" fillcolor="#f9c090" stroked="f">
                  <v:path arrowok="t"/>
                </v:shape>
                <v:shape id="Graphic 9"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042674">
        <w:rPr>
          <w:color w:val="000000" w:themeColor="text1"/>
          <w:spacing w:val="-10"/>
        </w:rPr>
        <w:t>34</w:t>
      </w:r>
      <w:r>
        <w:rPr>
          <w:color w:val="FFFFFF"/>
          <w:spacing w:val="-10"/>
        </w:rPr>
        <w:t xml:space="preserve">    ff</w:t>
      </w:r>
      <w:r w:rsidR="00294A66">
        <w:t>RoadReady Parts</w:t>
      </w:r>
    </w:p>
    <w:p w14:paraId="6A64CF6E" w14:textId="77777777" w:rsidR="00AC6077" w:rsidRDefault="00AC6077">
      <w:pPr>
        <w:pStyle w:val="BodyText"/>
        <w:jc w:val="both"/>
      </w:pPr>
    </w:p>
    <w:p w14:paraId="38769C35" w14:textId="77777777" w:rsidR="00AC6077" w:rsidRDefault="00AC6077">
      <w:pPr>
        <w:pStyle w:val="BodyText"/>
        <w:jc w:val="both"/>
      </w:pPr>
    </w:p>
    <w:p w14:paraId="3AA396B6" w14:textId="77777777" w:rsidR="00F07B62" w:rsidRDefault="00F07B62">
      <w:pPr>
        <w:pStyle w:val="BodyText"/>
        <w:jc w:val="both"/>
      </w:pPr>
    </w:p>
    <w:p w14:paraId="395370A6" w14:textId="641DC5FE" w:rsidR="00AC6077" w:rsidRDefault="00000000">
      <w:pPr>
        <w:pStyle w:val="BodyText"/>
        <w:jc w:val="both"/>
        <w:rPr>
          <w:rFonts w:ascii="Times New Roman"/>
        </w:rPr>
      </w:pPr>
      <w:r>
        <w:t xml:space="preserve">            </w:t>
      </w:r>
      <w:r>
        <w:rPr>
          <w:sz w:val="22"/>
        </w:rPr>
        <w:t xml:space="preserve">  </w:t>
      </w:r>
      <w:r w:rsidR="00F07B62">
        <w:rPr>
          <w:sz w:val="22"/>
        </w:rPr>
        <w:tab/>
      </w:r>
      <w:r w:rsidR="00F07B62">
        <w:rPr>
          <w:b/>
          <w:spacing w:val="-2"/>
          <w:sz w:val="44"/>
        </w:rPr>
        <w:t>Add Subcategory</w:t>
      </w:r>
      <w:r>
        <w:rPr>
          <w:b/>
          <w:spacing w:val="-2"/>
          <w:sz w:val="44"/>
        </w:rPr>
        <w:t>:</w:t>
      </w:r>
      <w:r>
        <w:rPr>
          <w:rFonts w:ascii="Times New Roman"/>
        </w:rPr>
        <w:t xml:space="preserve">  </w:t>
      </w:r>
    </w:p>
    <w:p w14:paraId="1CFFEEFE" w14:textId="77777777" w:rsidR="00F07B62" w:rsidRDefault="00F07B62">
      <w:pPr>
        <w:pStyle w:val="BodyText"/>
        <w:jc w:val="both"/>
        <w:rPr>
          <w:rFonts w:ascii="Times New Roman"/>
        </w:rPr>
      </w:pPr>
    </w:p>
    <w:p w14:paraId="52170B2F" w14:textId="77777777" w:rsidR="00F07B62" w:rsidRDefault="00F07B62">
      <w:pPr>
        <w:pStyle w:val="BodyText"/>
        <w:jc w:val="both"/>
        <w:rPr>
          <w:rFonts w:ascii="Times New Roman"/>
        </w:rPr>
      </w:pPr>
    </w:p>
    <w:p w14:paraId="13A8E077" w14:textId="77777777" w:rsidR="00F07B62" w:rsidRDefault="00F07B62">
      <w:pPr>
        <w:pStyle w:val="BodyText"/>
        <w:jc w:val="both"/>
        <w:rPr>
          <w:rFonts w:ascii="Times New Roman"/>
        </w:rPr>
      </w:pPr>
    </w:p>
    <w:p w14:paraId="68F5A61F" w14:textId="77777777" w:rsidR="00F07B62" w:rsidRDefault="00F07B62">
      <w:pPr>
        <w:pStyle w:val="BodyText"/>
        <w:jc w:val="both"/>
        <w:rPr>
          <w:rFonts w:ascii="Times New Roman"/>
        </w:rPr>
      </w:pPr>
    </w:p>
    <w:p w14:paraId="2E197F78" w14:textId="49D9E3FE" w:rsidR="00F07B62" w:rsidRDefault="00F07B62" w:rsidP="00F07B62">
      <w:pPr>
        <w:pStyle w:val="BodyText"/>
        <w:jc w:val="center"/>
        <w:rPr>
          <w:rFonts w:ascii="Times New Roman"/>
        </w:rPr>
      </w:pPr>
      <w:r>
        <w:rPr>
          <w:rFonts w:ascii="Times New Roman"/>
          <w:noProof/>
        </w:rPr>
        <w:drawing>
          <wp:inline distT="0" distB="0" distL="0" distR="0" wp14:anchorId="470C745E" wp14:editId="0F239BD4">
            <wp:extent cx="6184900" cy="3124200"/>
            <wp:effectExtent l="0" t="0" r="6350" b="0"/>
            <wp:docPr id="746302808" name="Picture 176" descr="A screenshot of a Subcateg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302808" name="Picture 176" descr="A screenshot of a Subcategory"/>
                    <pic:cNvPicPr/>
                  </pic:nvPicPr>
                  <pic:blipFill>
                    <a:blip r:embed="rId125">
                      <a:extLst>
                        <a:ext uri="{28A0092B-C50C-407E-A947-70E740481C1C}">
                          <a14:useLocalDpi xmlns:a14="http://schemas.microsoft.com/office/drawing/2010/main" val="0"/>
                        </a:ext>
                      </a:extLst>
                    </a:blip>
                    <a:stretch>
                      <a:fillRect/>
                    </a:stretch>
                  </pic:blipFill>
                  <pic:spPr>
                    <a:xfrm>
                      <a:off x="0" y="0"/>
                      <a:ext cx="6184900" cy="3124200"/>
                    </a:xfrm>
                    <a:prstGeom prst="rect">
                      <a:avLst/>
                    </a:prstGeom>
                  </pic:spPr>
                </pic:pic>
              </a:graphicData>
            </a:graphic>
          </wp:inline>
        </w:drawing>
      </w:r>
    </w:p>
    <w:p w14:paraId="51157083" w14:textId="77777777" w:rsidR="00AC6077" w:rsidRDefault="00AC6077">
      <w:pPr>
        <w:pStyle w:val="BodyText"/>
        <w:jc w:val="both"/>
        <w:rPr>
          <w:rFonts w:ascii="Times New Roman"/>
        </w:rPr>
      </w:pPr>
    </w:p>
    <w:p w14:paraId="3E8A341F" w14:textId="77777777" w:rsidR="00AC6077" w:rsidRDefault="00AC6077">
      <w:pPr>
        <w:pStyle w:val="BodyText"/>
        <w:jc w:val="both"/>
        <w:rPr>
          <w:rFonts w:ascii="Times New Roman"/>
        </w:rPr>
      </w:pPr>
    </w:p>
    <w:p w14:paraId="56FE5DA1" w14:textId="77777777" w:rsidR="00AC6077" w:rsidRDefault="00AC6077">
      <w:pPr>
        <w:pStyle w:val="BodyText"/>
        <w:jc w:val="both"/>
        <w:rPr>
          <w:rFonts w:ascii="Times New Roman"/>
        </w:rPr>
      </w:pPr>
    </w:p>
    <w:p w14:paraId="775AD78E" w14:textId="00C21B02" w:rsidR="00AC6077" w:rsidRDefault="00000000">
      <w:pPr>
        <w:pStyle w:val="BodyText"/>
        <w:jc w:val="both"/>
        <w:rPr>
          <w:rFonts w:ascii="Times New Roman"/>
        </w:rPr>
        <w:sectPr w:rsidR="00AC6077">
          <w:footerReference w:type="default" r:id="rId126"/>
          <w:pgSz w:w="11920" w:h="16850"/>
          <w:pgMar w:top="580" w:right="425" w:bottom="1160" w:left="0" w:header="0" w:footer="974" w:gutter="0"/>
          <w:cols w:space="720"/>
        </w:sectPr>
      </w:pPr>
      <w:r>
        <w:rPr>
          <w:rFonts w:ascii="Times New Roman"/>
        </w:rPr>
        <w:t xml:space="preserve">                             </w:t>
      </w:r>
    </w:p>
    <w:p w14:paraId="730C5C44" w14:textId="5CBFD09B" w:rsidR="00AC6077" w:rsidRDefault="00294A66">
      <w:pPr>
        <w:pStyle w:val="BodyText"/>
        <w:ind w:firstLineChars="600" w:firstLine="1320"/>
        <w:jc w:val="both"/>
        <w:rPr>
          <w:sz w:val="22"/>
        </w:rPr>
      </w:pPr>
      <w:r>
        <w:rPr>
          <w:sz w:val="22"/>
        </w:rPr>
        <w:lastRenderedPageBreak/>
        <w:t xml:space="preserve">RoadReady Parts </w:t>
      </w:r>
    </w:p>
    <w:p w14:paraId="3C3C9C4E" w14:textId="77777777" w:rsidR="00AC6077" w:rsidRDefault="00AC6077">
      <w:pPr>
        <w:pStyle w:val="BodyText"/>
        <w:jc w:val="both"/>
        <w:rPr>
          <w:sz w:val="22"/>
        </w:rPr>
      </w:pPr>
    </w:p>
    <w:p w14:paraId="7C45430F" w14:textId="77777777" w:rsidR="00AC6077" w:rsidRDefault="00AC6077">
      <w:pPr>
        <w:pStyle w:val="BodyText"/>
        <w:jc w:val="both"/>
        <w:rPr>
          <w:sz w:val="22"/>
        </w:rPr>
      </w:pPr>
    </w:p>
    <w:p w14:paraId="55370596" w14:textId="5F71AEE5" w:rsidR="00AC6077" w:rsidRDefault="00000000" w:rsidP="00F07B62">
      <w:pPr>
        <w:pStyle w:val="BodyText"/>
        <w:ind w:left="120" w:firstLine="720"/>
        <w:jc w:val="both"/>
        <w:rPr>
          <w:rFonts w:ascii="Times New Roman"/>
        </w:rPr>
      </w:pPr>
      <w:r>
        <w:rPr>
          <w:sz w:val="22"/>
        </w:rPr>
        <w:t xml:space="preserve"> </w:t>
      </w:r>
      <w:r w:rsidR="00F07B62">
        <w:rPr>
          <w:sz w:val="22"/>
        </w:rPr>
        <w:tab/>
      </w:r>
      <w:r w:rsidR="00F07B62">
        <w:rPr>
          <w:b/>
          <w:spacing w:val="-2"/>
          <w:sz w:val="44"/>
        </w:rPr>
        <w:t>Add P</w:t>
      </w:r>
      <w:r>
        <w:rPr>
          <w:b/>
          <w:spacing w:val="-2"/>
          <w:sz w:val="44"/>
        </w:rPr>
        <w:t>roducts:</w:t>
      </w:r>
      <w:r>
        <w:rPr>
          <w:rFonts w:ascii="Times New Roman"/>
        </w:rPr>
        <w:t xml:space="preserve">   </w:t>
      </w:r>
      <w:r>
        <w:rPr>
          <w:noProof/>
          <w:sz w:val="22"/>
        </w:rPr>
        <mc:AlternateContent>
          <mc:Choice Requires="wpg">
            <w:drawing>
              <wp:anchor distT="0" distB="0" distL="0" distR="0" simplePos="0" relativeHeight="251702272" behindDoc="1" locked="0" layoutInCell="1" allowOverlap="1" wp14:anchorId="1850D7FC" wp14:editId="3CF2F966">
                <wp:simplePos x="0" y="0"/>
                <wp:positionH relativeFrom="page">
                  <wp:posOffset>0</wp:posOffset>
                </wp:positionH>
                <wp:positionV relativeFrom="page">
                  <wp:posOffset>304165</wp:posOffset>
                </wp:positionV>
                <wp:extent cx="7260590" cy="10086340"/>
                <wp:effectExtent l="0" t="0" r="16510" b="10160"/>
                <wp:wrapNone/>
                <wp:docPr id="1165" name="Group 116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166" name="Graphic 8"/>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6519401E" w14:textId="77777777" w:rsidR="00AC6077" w:rsidRDefault="00000000">
                              <w:pPr>
                                <w:jc w:val="center"/>
                              </w:pPr>
                              <w:r>
                                <w:t xml:space="preserve">              35</w:t>
                              </w:r>
                            </w:p>
                          </w:txbxContent>
                        </wps:txbx>
                        <wps:bodyPr wrap="square" lIns="0" tIns="0" rIns="0" bIns="0" rtlCol="0">
                          <a:noAutofit/>
                        </wps:bodyPr>
                      </wps:wsp>
                      <wps:wsp>
                        <wps:cNvPr id="1167" name="Graphic 9"/>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1850D7FC" id="Group 1165" o:spid="_x0000_s1100" style="position:absolute;left:0;text-align:left;margin-left:0;margin-top:23.95pt;width:571.7pt;height:794.2pt;z-index:-251614208;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">
                <v:shape id="Graphic 8" o:spid="_x0000_s1101" style="position:absolute;top:857;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" adj="-11796480,,5400" path="m812800,l,,,170815r812800,l812800,xe" fillcolor="#f9c090" stroked="f">
                  <v:stroke joinstyle="miter"/>
                  <v:formulas/>
                  <v:path arrowok="t" o:connecttype="custom" textboxrect="0,0,812800,170815"/>
                  <v:textbox inset="0,0,0,0">
                    <w:txbxContent>
                      <w:p w14:paraId="6519401E" w14:textId="77777777" w:rsidR="00AC6077" w:rsidRDefault="00000000">
                        <w:pPr>
                          <w:jc w:val="center"/>
                        </w:pPr>
                        <w:r>
                          <w:t xml:space="preserve">              35</w:t>
                        </w:r>
                      </w:p>
                    </w:txbxContent>
                  </v:textbox>
                </v:shape>
                <v:shape id="Graphic 9" o:spid="_x0000_s1102"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Pr>
          <w:rFonts w:ascii="Times New Roman"/>
        </w:rPr>
        <w:t xml:space="preserve">   </w:t>
      </w:r>
    </w:p>
    <w:p w14:paraId="06D25756" w14:textId="77777777" w:rsidR="00FE2D2A" w:rsidRDefault="00FE2D2A" w:rsidP="00FE2D2A">
      <w:pPr>
        <w:pStyle w:val="BodyText"/>
        <w:ind w:firstLineChars="300" w:firstLine="840"/>
        <w:jc w:val="both"/>
        <w:rPr>
          <w:rFonts w:ascii="Times New Roman"/>
        </w:rPr>
      </w:pPr>
    </w:p>
    <w:p w14:paraId="4F8920F6" w14:textId="77777777" w:rsidR="00FE2D2A" w:rsidRDefault="00FE2D2A" w:rsidP="00FE2D2A">
      <w:pPr>
        <w:pStyle w:val="BodyText"/>
        <w:ind w:firstLineChars="300" w:firstLine="840"/>
        <w:jc w:val="both"/>
        <w:rPr>
          <w:rFonts w:ascii="Times New Roman"/>
        </w:rPr>
      </w:pPr>
    </w:p>
    <w:p w14:paraId="6DF70E25" w14:textId="77777777" w:rsidR="00FE2D2A" w:rsidRDefault="00FE2D2A" w:rsidP="00FE2D2A">
      <w:pPr>
        <w:pStyle w:val="BodyText"/>
        <w:ind w:firstLineChars="300" w:firstLine="840"/>
        <w:jc w:val="both"/>
        <w:rPr>
          <w:rFonts w:ascii="Times New Roman"/>
        </w:rPr>
      </w:pPr>
    </w:p>
    <w:p w14:paraId="4B2DABF2" w14:textId="443E255B" w:rsidR="00FE2D2A" w:rsidRDefault="00FE2D2A" w:rsidP="00FE2D2A">
      <w:pPr>
        <w:pStyle w:val="BodyText"/>
        <w:ind w:firstLineChars="300" w:firstLine="840"/>
        <w:jc w:val="both"/>
        <w:rPr>
          <w:rFonts w:ascii="Times New Roman"/>
        </w:rPr>
        <w:sectPr w:rsidR="00FE2D2A">
          <w:pgSz w:w="11920" w:h="16850"/>
          <w:pgMar w:top="580" w:right="425" w:bottom="1160" w:left="0" w:header="0" w:footer="974" w:gutter="0"/>
          <w:cols w:space="720"/>
        </w:sectPr>
      </w:pPr>
      <w:r>
        <w:rPr>
          <w:rFonts w:ascii="Times New Roman"/>
          <w:noProof/>
        </w:rPr>
        <w:drawing>
          <wp:inline distT="0" distB="0" distL="0" distR="0" wp14:anchorId="1F2BEAC1" wp14:editId="36ECCD9B">
            <wp:extent cx="6490237" cy="2969545"/>
            <wp:effectExtent l="0" t="0" r="6350" b="2540"/>
            <wp:docPr id="2130639693" name="Picture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39693" name="Picture 173"/>
                    <pic:cNvPicPr>
                      <a:picLocks noChangeAspect="1" noChangeArrowheads="1"/>
                    </pic:cNvPicPr>
                  </pic:nvPicPr>
                  <pic:blipFill>
                    <a:blip r:embed="rId127">
                      <a:extLst>
                        <a:ext uri="{28A0092B-C50C-407E-A947-70E740481C1C}">
                          <a14:useLocalDpi xmlns:a14="http://schemas.microsoft.com/office/drawing/2010/main" val="0"/>
                        </a:ext>
                      </a:extLst>
                    </a:blip>
                    <a:stretch>
                      <a:fillRect/>
                    </a:stretch>
                  </pic:blipFill>
                  <pic:spPr bwMode="auto">
                    <a:xfrm>
                      <a:off x="0" y="0"/>
                      <a:ext cx="6490237" cy="2969545"/>
                    </a:xfrm>
                    <a:prstGeom prst="rect">
                      <a:avLst/>
                    </a:prstGeom>
                    <a:noFill/>
                  </pic:spPr>
                </pic:pic>
              </a:graphicData>
            </a:graphic>
          </wp:inline>
        </w:drawing>
      </w:r>
    </w:p>
    <w:p w14:paraId="322A36AF" w14:textId="7152F758" w:rsidR="00AC6077" w:rsidRDefault="00000000">
      <w:pPr>
        <w:tabs>
          <w:tab w:val="left" w:pos="1423"/>
        </w:tabs>
        <w:spacing w:before="33"/>
        <w:ind w:firstLineChars="600" w:firstLine="1320"/>
      </w:pPr>
      <w:r>
        <w:rPr>
          <w:noProof/>
        </w:rPr>
        <w:lastRenderedPageBreak/>
        <mc:AlternateContent>
          <mc:Choice Requires="wpg">
            <w:drawing>
              <wp:anchor distT="0" distB="0" distL="0" distR="0" simplePos="0" relativeHeight="251678720" behindDoc="1" locked="0" layoutInCell="1" allowOverlap="1" wp14:anchorId="290D042E" wp14:editId="0D9B8D53">
                <wp:simplePos x="0" y="0"/>
                <wp:positionH relativeFrom="page">
                  <wp:posOffset>0</wp:posOffset>
                </wp:positionH>
                <wp:positionV relativeFrom="page">
                  <wp:posOffset>304165</wp:posOffset>
                </wp:positionV>
                <wp:extent cx="7260590" cy="10086340"/>
                <wp:effectExtent l="0" t="0" r="16510" b="10160"/>
                <wp:wrapNone/>
                <wp:docPr id="641" name="Group 64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42" name="Graphic 281"/>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4DD7BFF0" w14:textId="7BDB647E" w:rsidR="00AC6077" w:rsidRDefault="00000000">
                              <w:pPr>
                                <w:jc w:val="center"/>
                              </w:pPr>
                              <w:r>
                                <w:t xml:space="preserve">    36           </w:t>
                              </w:r>
                              <w:r w:rsidR="00294A66">
                                <w:t>RoadReady Parts</w:t>
                              </w:r>
                            </w:p>
                          </w:txbxContent>
                        </wps:txbx>
                        <wps:bodyPr wrap="square" lIns="0" tIns="0" rIns="0" bIns="0" rtlCol="0">
                          <a:noAutofit/>
                        </wps:bodyPr>
                      </wps:wsp>
                      <wps:wsp>
                        <wps:cNvPr id="643" name="Graphic 28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290D042E" id="Group 641" o:spid="_x0000_s1103" style="position:absolute;left:0;text-align:left;margin-left:0;margin-top:23.95pt;width:571.7pt;height:794.2pt;z-index:-251637760;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">
                <v:shape id="Graphic 281" o:spid="_x0000_s1104" style="position:absolute;top:857;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" adj="-11796480,,5400" path="m812800,l,,,170815r812800,l812800,xe" fillcolor="#f9c090" stroked="f">
                  <v:stroke joinstyle="miter"/>
                  <v:formulas/>
                  <v:path arrowok="t" o:connecttype="custom" textboxrect="0,0,812800,170815"/>
                  <v:textbox inset="0,0,0,0">
                    <w:txbxContent>
                      <w:p w14:paraId="4DD7BFF0" w14:textId="7BDB647E" w:rsidR="00AC6077" w:rsidRDefault="00000000">
                        <w:pPr>
                          <w:jc w:val="center"/>
                        </w:pPr>
                        <w:r>
                          <w:t xml:space="preserve">    36           </w:t>
                        </w:r>
                        <w:r w:rsidR="00294A66">
                          <w:t>RoadReady Parts</w:t>
                        </w:r>
                      </w:p>
                    </w:txbxContent>
                  </v:textbox>
                </v:shape>
                <v:shape id="Graphic 282" o:spid="_x0000_s1105"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t xml:space="preserve"> </w:t>
      </w:r>
      <w:r w:rsidR="00294A66">
        <w:t>RoadReady Parts</w:t>
      </w:r>
    </w:p>
    <w:p w14:paraId="1C903C45" w14:textId="6BDFF20F" w:rsidR="00AC6077" w:rsidRDefault="00AC6077">
      <w:pPr>
        <w:tabs>
          <w:tab w:val="left" w:pos="1423"/>
        </w:tabs>
        <w:spacing w:before="33"/>
      </w:pPr>
    </w:p>
    <w:p w14:paraId="6464D2F2" w14:textId="77777777" w:rsidR="00AC6077" w:rsidRDefault="00000000">
      <w:pPr>
        <w:pStyle w:val="BodyText"/>
        <w:spacing w:before="105"/>
        <w:rPr>
          <w:sz w:val="20"/>
        </w:rPr>
      </w:pPr>
      <w:r>
        <w:rPr>
          <w:noProof/>
          <w:sz w:val="20"/>
        </w:rPr>
        <mc:AlternateContent>
          <mc:Choice Requires="wpg">
            <w:drawing>
              <wp:anchor distT="0" distB="0" distL="0" distR="0" simplePos="0" relativeHeight="251688960" behindDoc="1" locked="0" layoutInCell="1" allowOverlap="1" wp14:anchorId="323B2212" wp14:editId="5CAA2541">
                <wp:simplePos x="0" y="0"/>
                <wp:positionH relativeFrom="page">
                  <wp:posOffset>2329180</wp:posOffset>
                </wp:positionH>
                <wp:positionV relativeFrom="paragraph">
                  <wp:posOffset>236855</wp:posOffset>
                </wp:positionV>
                <wp:extent cx="3056890" cy="336550"/>
                <wp:effectExtent l="0" t="0" r="10160" b="6350"/>
                <wp:wrapTopAndBottom/>
                <wp:docPr id="644" name="Group 644"/>
                <wp:cNvGraphicFramePr/>
                <a:graphic xmlns:a="http://schemas.openxmlformats.org/drawingml/2006/main">
                  <a:graphicData uri="http://schemas.microsoft.com/office/word/2010/wordprocessingGroup">
                    <wpg:wgp>
                      <wpg:cNvGrpSpPr/>
                      <wpg:grpSpPr>
                        <a:xfrm>
                          <a:off x="0" y="0"/>
                          <a:ext cx="3056890" cy="336550"/>
                          <a:chOff x="0" y="0"/>
                          <a:chExt cx="3056890" cy="336550"/>
                        </a:xfrm>
                        <a:solidFill>
                          <a:schemeClr val="bg1"/>
                        </a:solidFill>
                      </wpg:grpSpPr>
                      <pic:pic xmlns:pic="http://schemas.openxmlformats.org/drawingml/2006/picture">
                        <pic:nvPicPr>
                          <pic:cNvPr id="645" name="Image 284"/>
                          <pic:cNvPicPr/>
                        </pic:nvPicPr>
                        <pic:blipFill>
                          <a:blip r:embed="rId128" cstate="print"/>
                          <a:stretch>
                            <a:fillRect/>
                          </a:stretch>
                        </pic:blipFill>
                        <pic:spPr>
                          <a:xfrm>
                            <a:off x="36194" y="24129"/>
                            <a:ext cx="3020694" cy="312420"/>
                          </a:xfrm>
                          <a:prstGeom prst="rect">
                            <a:avLst/>
                          </a:prstGeom>
                          <a:grpFill/>
                        </pic:spPr>
                      </pic:pic>
                      <pic:pic xmlns:pic="http://schemas.openxmlformats.org/drawingml/2006/picture">
                        <pic:nvPicPr>
                          <pic:cNvPr id="646" name="Image 285"/>
                          <pic:cNvPicPr/>
                        </pic:nvPicPr>
                        <pic:blipFill>
                          <a:blip r:embed="rId129" cstate="print"/>
                          <a:stretch>
                            <a:fillRect/>
                          </a:stretch>
                        </pic:blipFill>
                        <pic:spPr>
                          <a:xfrm>
                            <a:off x="0" y="0"/>
                            <a:ext cx="3017519" cy="309879"/>
                          </a:xfrm>
                          <a:prstGeom prst="rect">
                            <a:avLst/>
                          </a:prstGeom>
                          <a:grpFill/>
                        </pic:spPr>
                      </pic:pic>
                    </wpg:wgp>
                  </a:graphicData>
                </a:graphic>
              </wp:anchor>
            </w:drawing>
          </mc:Choice>
          <mc:Fallback>
            <w:pict>
              <v:group w14:anchorId="63970E1F" id="Group 644" o:spid="_x0000_s1026" style="position:absolute;margin-left:183.4pt;margin-top:18.65pt;width:240.7pt;height:26.5pt;z-index:-251627520;mso-wrap-distance-left:0;mso-wrap-distance-right:0;mso-position-horizontal-relative:page" coordsize="30568,3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">
                <v:shape id="Image 284" o:spid="_x0000_s1027" type="#_x0000_t75" style="position:absolute;left:361;top:241;width:30207;height:31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">
                  <v:imagedata r:id="rId130" o:title=""/>
                </v:shape>
                <v:shape id="Image 285" o:spid="_x0000_s1028" type="#_x0000_t75" style="position:absolute;width:30175;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">
                  <v:imagedata r:id="rId131" o:title=""/>
                </v:shape>
                <w10:wrap type="topAndBottom" anchorx="page"/>
              </v:group>
            </w:pict>
          </mc:Fallback>
        </mc:AlternateContent>
      </w:r>
      <w:r>
        <w:rPr>
          <w:noProof/>
          <w:sz w:val="20"/>
        </w:rPr>
        <mc:AlternateContent>
          <mc:Choice Requires="wpg">
            <w:drawing>
              <wp:anchor distT="0" distB="0" distL="0" distR="0" simplePos="0" relativeHeight="251701248" behindDoc="1" locked="0" layoutInCell="1" allowOverlap="1" wp14:anchorId="30FA97FC" wp14:editId="3541FCD8">
                <wp:simplePos x="0" y="0"/>
                <wp:positionH relativeFrom="page">
                  <wp:posOffset>2979420</wp:posOffset>
                </wp:positionH>
                <wp:positionV relativeFrom="paragraph">
                  <wp:posOffset>645160</wp:posOffset>
                </wp:positionV>
                <wp:extent cx="1737995" cy="332105"/>
                <wp:effectExtent l="0" t="0" r="14605" b="10795"/>
                <wp:wrapTopAndBottom/>
                <wp:docPr id="647" name="Group 647"/>
                <wp:cNvGraphicFramePr/>
                <a:graphic xmlns:a="http://schemas.openxmlformats.org/drawingml/2006/main">
                  <a:graphicData uri="http://schemas.microsoft.com/office/word/2010/wordprocessingGroup">
                    <wpg:wgp>
                      <wpg:cNvGrpSpPr/>
                      <wpg:grpSpPr>
                        <a:xfrm>
                          <a:off x="0" y="0"/>
                          <a:ext cx="1737995" cy="332105"/>
                          <a:chOff x="0" y="0"/>
                          <a:chExt cx="1737995" cy="332105"/>
                        </a:xfrm>
                        <a:solidFill>
                          <a:schemeClr val="bg1"/>
                        </a:solidFill>
                      </wpg:grpSpPr>
                      <pic:pic xmlns:pic="http://schemas.openxmlformats.org/drawingml/2006/picture">
                        <pic:nvPicPr>
                          <pic:cNvPr id="648" name="Image 287"/>
                          <pic:cNvPicPr/>
                        </pic:nvPicPr>
                        <pic:blipFill>
                          <a:blip r:embed="rId132" cstate="print"/>
                          <a:stretch>
                            <a:fillRect/>
                          </a:stretch>
                        </pic:blipFill>
                        <pic:spPr>
                          <a:xfrm>
                            <a:off x="36830" y="24129"/>
                            <a:ext cx="1701164" cy="307975"/>
                          </a:xfrm>
                          <a:prstGeom prst="rect">
                            <a:avLst/>
                          </a:prstGeom>
                          <a:grpFill/>
                        </pic:spPr>
                      </pic:pic>
                      <pic:pic xmlns:pic="http://schemas.openxmlformats.org/drawingml/2006/picture">
                        <pic:nvPicPr>
                          <pic:cNvPr id="649" name="Image 288"/>
                          <pic:cNvPicPr/>
                        </pic:nvPicPr>
                        <pic:blipFill>
                          <a:blip r:embed="rId133" cstate="print"/>
                          <a:stretch>
                            <a:fillRect/>
                          </a:stretch>
                        </pic:blipFill>
                        <pic:spPr>
                          <a:xfrm>
                            <a:off x="0" y="0"/>
                            <a:ext cx="1699260" cy="305434"/>
                          </a:xfrm>
                          <a:prstGeom prst="rect">
                            <a:avLst/>
                          </a:prstGeom>
                          <a:grpFill/>
                        </pic:spPr>
                      </pic:pic>
                    </wpg:wgp>
                  </a:graphicData>
                </a:graphic>
              </wp:anchor>
            </w:drawing>
          </mc:Choice>
          <mc:Fallback>
            <w:pict>
              <v:group w14:anchorId="41058277" id="Group 647" o:spid="_x0000_s1026" style="position:absolute;margin-left:234.6pt;margin-top:50.8pt;width:136.85pt;height:26.15pt;z-index:-251615232;mso-wrap-distance-left:0;mso-wrap-distance-right:0;mso-position-horizontal-relative:page" coordsize="17379,33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">
                <v:shape id="Image 287" o:spid="_x0000_s1027" type="#_x0000_t75" style="position:absolute;left:368;top:241;width:17011;height:3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">
                  <v:imagedata r:id="rId134" o:title=""/>
                </v:shape>
                <v:shape id="Image 288" o:spid="_x0000_s1028" type="#_x0000_t75" style="position:absolute;width:16992;height:3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">
                  <v:imagedata r:id="rId135" o:title=""/>
                </v:shape>
                <w10:wrap type="topAndBottom" anchorx="page"/>
              </v:group>
            </w:pict>
          </mc:Fallback>
        </mc:AlternateContent>
      </w:r>
    </w:p>
    <w:p w14:paraId="0AFD6A61" w14:textId="77777777" w:rsidR="00AC6077" w:rsidRDefault="00000000">
      <w:pPr>
        <w:pStyle w:val="ListParagraph"/>
        <w:numPr>
          <w:ilvl w:val="0"/>
          <w:numId w:val="15"/>
        </w:numPr>
        <w:tabs>
          <w:tab w:val="left" w:pos="4319"/>
        </w:tabs>
        <w:ind w:left="4319" w:hanging="358"/>
        <w:rPr>
          <w:b/>
          <w:sz w:val="32"/>
        </w:rPr>
      </w:pPr>
      <w:r>
        <w:rPr>
          <w:b/>
          <w:spacing w:val="-6"/>
          <w:sz w:val="32"/>
          <w:u w:val="thick"/>
        </w:rPr>
        <w:t xml:space="preserve"> </w:t>
      </w:r>
      <w:r>
        <w:rPr>
          <w:b/>
          <w:sz w:val="32"/>
          <w:u w:val="thick"/>
        </w:rPr>
        <w:t>Home</w:t>
      </w:r>
      <w:r>
        <w:rPr>
          <w:b/>
          <w:spacing w:val="-10"/>
          <w:sz w:val="32"/>
          <w:u w:val="thick"/>
        </w:rPr>
        <w:t xml:space="preserve"> </w:t>
      </w:r>
      <w:r>
        <w:rPr>
          <w:b/>
          <w:spacing w:val="-4"/>
          <w:sz w:val="32"/>
          <w:u w:val="thick"/>
        </w:rPr>
        <w:t>page</w:t>
      </w:r>
    </w:p>
    <w:p w14:paraId="36E6C442" w14:textId="77777777" w:rsidR="00AC6077" w:rsidRDefault="00000000">
      <w:pPr>
        <w:pStyle w:val="ListParagraph"/>
        <w:numPr>
          <w:ilvl w:val="0"/>
          <w:numId w:val="15"/>
        </w:numPr>
        <w:tabs>
          <w:tab w:val="left" w:pos="4319"/>
        </w:tabs>
        <w:spacing w:before="1"/>
        <w:ind w:left="4319" w:hanging="358"/>
        <w:rPr>
          <w:b/>
          <w:sz w:val="32"/>
        </w:rPr>
      </w:pPr>
      <w:r>
        <w:rPr>
          <w:b/>
          <w:spacing w:val="-2"/>
          <w:sz w:val="32"/>
          <w:u w:val="thick"/>
        </w:rPr>
        <w:t>Categories</w:t>
      </w:r>
    </w:p>
    <w:p w14:paraId="4E03FA95" w14:textId="77777777" w:rsidR="00AC6077" w:rsidRDefault="00000000">
      <w:pPr>
        <w:spacing w:before="10" w:line="387" w:lineRule="exact"/>
        <w:ind w:left="1156" w:right="2922"/>
        <w:jc w:val="center"/>
        <w:rPr>
          <w:b/>
          <w:sz w:val="32"/>
        </w:rPr>
      </w:pPr>
      <w:r>
        <w:rPr>
          <w:b/>
          <w:spacing w:val="-5"/>
          <w:sz w:val="32"/>
          <w:u w:val="thick"/>
        </w:rPr>
        <w:t>All</w:t>
      </w:r>
    </w:p>
    <w:p w14:paraId="09B10178" w14:textId="72E39724" w:rsidR="00AC6077" w:rsidRDefault="0075216D">
      <w:pPr>
        <w:pStyle w:val="ListParagraph"/>
        <w:numPr>
          <w:ilvl w:val="1"/>
          <w:numId w:val="15"/>
        </w:numPr>
        <w:tabs>
          <w:tab w:val="left" w:pos="4680"/>
        </w:tabs>
        <w:spacing w:line="402" w:lineRule="exact"/>
        <w:ind w:left="4680" w:hanging="359"/>
        <w:rPr>
          <w:b/>
          <w:sz w:val="32"/>
        </w:rPr>
      </w:pPr>
      <w:r>
        <w:rPr>
          <w:b/>
          <w:sz w:val="32"/>
        </w:rPr>
        <w:t>Air Fresher</w:t>
      </w:r>
    </w:p>
    <w:p w14:paraId="66921C2D" w14:textId="24127C6C" w:rsidR="00AC6077" w:rsidRDefault="0075216D">
      <w:pPr>
        <w:pStyle w:val="ListParagraph"/>
        <w:numPr>
          <w:ilvl w:val="1"/>
          <w:numId w:val="15"/>
        </w:numPr>
        <w:tabs>
          <w:tab w:val="left" w:pos="4680"/>
        </w:tabs>
        <w:spacing w:line="406" w:lineRule="exact"/>
        <w:ind w:left="4680" w:hanging="359"/>
        <w:rPr>
          <w:b/>
          <w:sz w:val="32"/>
        </w:rPr>
      </w:pPr>
      <w:r>
        <w:rPr>
          <w:b/>
          <w:sz w:val="32"/>
        </w:rPr>
        <w:t>Car Door Guard</w:t>
      </w:r>
    </w:p>
    <w:p w14:paraId="0E4FE469" w14:textId="0E69628A" w:rsidR="00AC6077" w:rsidRDefault="0075216D">
      <w:pPr>
        <w:pStyle w:val="ListParagraph"/>
        <w:numPr>
          <w:ilvl w:val="1"/>
          <w:numId w:val="15"/>
        </w:numPr>
        <w:tabs>
          <w:tab w:val="left" w:pos="4680"/>
        </w:tabs>
        <w:ind w:left="4680" w:hanging="359"/>
        <w:rPr>
          <w:b/>
          <w:sz w:val="32"/>
        </w:rPr>
      </w:pPr>
      <w:r>
        <w:rPr>
          <w:b/>
          <w:sz w:val="32"/>
        </w:rPr>
        <w:t>Steering Wheel Cover</w:t>
      </w:r>
    </w:p>
    <w:p w14:paraId="6CC047BA" w14:textId="7178DDCB" w:rsidR="00AC6077" w:rsidRPr="0075216D" w:rsidRDefault="0075216D" w:rsidP="0075216D">
      <w:pPr>
        <w:pStyle w:val="ListParagraph"/>
        <w:numPr>
          <w:ilvl w:val="1"/>
          <w:numId w:val="15"/>
        </w:numPr>
        <w:tabs>
          <w:tab w:val="left" w:pos="4680"/>
        </w:tabs>
        <w:spacing w:before="3"/>
        <w:ind w:left="4680" w:hanging="359"/>
        <w:rPr>
          <w:b/>
          <w:sz w:val="32"/>
        </w:rPr>
      </w:pPr>
      <w:r>
        <w:rPr>
          <w:b/>
          <w:sz w:val="32"/>
        </w:rPr>
        <w:t>Alloy Wheels</w:t>
      </w:r>
    </w:p>
    <w:p w14:paraId="278C8A8F" w14:textId="77777777" w:rsidR="00AC6077" w:rsidRDefault="00000000">
      <w:pPr>
        <w:pStyle w:val="ListParagraph"/>
        <w:numPr>
          <w:ilvl w:val="0"/>
          <w:numId w:val="15"/>
        </w:numPr>
        <w:tabs>
          <w:tab w:val="left" w:pos="4319"/>
        </w:tabs>
        <w:spacing w:before="387"/>
        <w:ind w:left="4319" w:hanging="358"/>
        <w:rPr>
          <w:b/>
          <w:sz w:val="32"/>
        </w:rPr>
      </w:pPr>
      <w:r>
        <w:rPr>
          <w:b/>
          <w:sz w:val="32"/>
          <w:u w:val="thick"/>
        </w:rPr>
        <w:t>About</w:t>
      </w:r>
      <w:r>
        <w:rPr>
          <w:b/>
          <w:spacing w:val="-11"/>
          <w:sz w:val="32"/>
          <w:u w:val="thick"/>
        </w:rPr>
        <w:t xml:space="preserve"> </w:t>
      </w:r>
      <w:r>
        <w:rPr>
          <w:b/>
          <w:spacing w:val="-5"/>
          <w:sz w:val="32"/>
          <w:u w:val="thick"/>
        </w:rPr>
        <w:t>us</w:t>
      </w:r>
    </w:p>
    <w:p w14:paraId="55AC45AC" w14:textId="77777777" w:rsidR="00AC6077" w:rsidRDefault="00000000">
      <w:pPr>
        <w:pStyle w:val="ListParagraph"/>
        <w:numPr>
          <w:ilvl w:val="0"/>
          <w:numId w:val="15"/>
        </w:numPr>
        <w:tabs>
          <w:tab w:val="left" w:pos="4319"/>
        </w:tabs>
        <w:spacing w:before="3" w:line="390" w:lineRule="exact"/>
        <w:ind w:left="4319" w:hanging="358"/>
        <w:rPr>
          <w:b/>
          <w:sz w:val="32"/>
        </w:rPr>
      </w:pPr>
      <w:r>
        <w:rPr>
          <w:b/>
          <w:spacing w:val="-2"/>
          <w:sz w:val="32"/>
          <w:u w:val="thick"/>
        </w:rPr>
        <w:t>Login</w:t>
      </w:r>
    </w:p>
    <w:p w14:paraId="4CF9BA64" w14:textId="77777777" w:rsidR="00AC6077" w:rsidRDefault="00000000">
      <w:pPr>
        <w:pStyle w:val="ListParagraph"/>
        <w:numPr>
          <w:ilvl w:val="0"/>
          <w:numId w:val="15"/>
        </w:numPr>
        <w:tabs>
          <w:tab w:val="left" w:pos="4319"/>
        </w:tabs>
        <w:spacing w:line="390" w:lineRule="exact"/>
        <w:ind w:left="4319" w:hanging="358"/>
        <w:rPr>
          <w:b/>
          <w:sz w:val="32"/>
        </w:rPr>
      </w:pPr>
      <w:r>
        <w:rPr>
          <w:b/>
          <w:spacing w:val="-2"/>
          <w:sz w:val="32"/>
          <w:u w:val="thick"/>
        </w:rPr>
        <w:t>Contact</w:t>
      </w:r>
    </w:p>
    <w:p w14:paraId="23705F2E" w14:textId="77777777" w:rsidR="00AC6077" w:rsidRDefault="00000000">
      <w:pPr>
        <w:pStyle w:val="ListParagraph"/>
        <w:numPr>
          <w:ilvl w:val="0"/>
          <w:numId w:val="15"/>
        </w:numPr>
        <w:tabs>
          <w:tab w:val="left" w:pos="4319"/>
        </w:tabs>
        <w:spacing w:before="10"/>
        <w:ind w:left="4319" w:hanging="358"/>
        <w:rPr>
          <w:b/>
          <w:sz w:val="32"/>
        </w:rPr>
      </w:pPr>
      <w:r>
        <w:rPr>
          <w:b/>
          <w:spacing w:val="-2"/>
          <w:sz w:val="32"/>
          <w:u w:val="thick"/>
        </w:rPr>
        <w:t>Register</w:t>
      </w:r>
    </w:p>
    <w:p w14:paraId="29001AD0" w14:textId="77777777" w:rsidR="00AC6077" w:rsidRDefault="00000000">
      <w:pPr>
        <w:pStyle w:val="ListParagraph"/>
        <w:numPr>
          <w:ilvl w:val="0"/>
          <w:numId w:val="15"/>
        </w:numPr>
        <w:tabs>
          <w:tab w:val="left" w:pos="4319"/>
        </w:tabs>
        <w:spacing w:before="10"/>
        <w:ind w:left="4319" w:hanging="358"/>
        <w:rPr>
          <w:b/>
          <w:sz w:val="32"/>
        </w:rPr>
      </w:pPr>
      <w:r>
        <w:rPr>
          <w:b/>
          <w:spacing w:val="-2"/>
          <w:sz w:val="32"/>
          <w:u w:val="thick"/>
        </w:rPr>
        <w:t>Cart checkout bill</w:t>
      </w:r>
    </w:p>
    <w:p w14:paraId="041172C3" w14:textId="77777777" w:rsidR="00AC6077" w:rsidRDefault="00AC6077">
      <w:pPr>
        <w:pStyle w:val="ListParagraph"/>
        <w:tabs>
          <w:tab w:val="left" w:pos="4319"/>
        </w:tabs>
        <w:spacing w:before="1"/>
        <w:ind w:left="0" w:firstLine="0"/>
        <w:rPr>
          <w:b/>
          <w:sz w:val="32"/>
        </w:rPr>
      </w:pPr>
    </w:p>
    <w:p w14:paraId="2C6C441C" w14:textId="702F9123" w:rsidR="00AC6077" w:rsidRDefault="002F5607">
      <w:pPr>
        <w:spacing w:before="386"/>
        <w:ind w:left="1440"/>
        <w:rPr>
          <w:b/>
          <w:sz w:val="44"/>
        </w:rPr>
      </w:pPr>
      <w:r>
        <w:rPr>
          <w:b/>
          <w:noProof/>
          <w:sz w:val="20"/>
        </w:rPr>
        <w:drawing>
          <wp:anchor distT="0" distB="0" distL="0" distR="0" simplePos="0" relativeHeight="251689984" behindDoc="1" locked="0" layoutInCell="1" allowOverlap="1" wp14:anchorId="1F8C79B1" wp14:editId="051D2690">
            <wp:simplePos x="0" y="0"/>
            <wp:positionH relativeFrom="page">
              <wp:posOffset>657225</wp:posOffset>
            </wp:positionH>
            <wp:positionV relativeFrom="paragraph">
              <wp:posOffset>704850</wp:posOffset>
            </wp:positionV>
            <wp:extent cx="6459220" cy="3274060"/>
            <wp:effectExtent l="0" t="0" r="0" b="2540"/>
            <wp:wrapTopAndBottom/>
            <wp:docPr id="650" name="Image 289"/>
            <wp:cNvGraphicFramePr/>
            <a:graphic xmlns:a="http://schemas.openxmlformats.org/drawingml/2006/main">
              <a:graphicData uri="http://schemas.openxmlformats.org/drawingml/2006/picture">
                <pic:pic xmlns:pic="http://schemas.openxmlformats.org/drawingml/2006/picture">
                  <pic:nvPicPr>
                    <pic:cNvPr id="650" name="Image 289"/>
                    <pic:cNvPicPr/>
                  </pic:nvPicPr>
                  <pic:blipFill>
                    <a:blip r:embed="rId136">
                      <a:extLst>
                        <a:ext uri="{28A0092B-C50C-407E-A947-70E740481C1C}">
                          <a14:useLocalDpi xmlns:a14="http://schemas.microsoft.com/office/drawing/2010/main" val="0"/>
                        </a:ext>
                      </a:extLst>
                    </a:blip>
                    <a:srcRect t="4922" b="4922"/>
                    <a:stretch>
                      <a:fillRect/>
                    </a:stretch>
                  </pic:blipFill>
                  <pic:spPr>
                    <a:xfrm>
                      <a:off x="0" y="0"/>
                      <a:ext cx="6459220" cy="3274060"/>
                    </a:xfrm>
                    <a:prstGeom prst="rect">
                      <a:avLst/>
                    </a:prstGeom>
                  </pic:spPr>
                </pic:pic>
              </a:graphicData>
            </a:graphic>
          </wp:anchor>
        </w:drawing>
      </w:r>
      <w:r>
        <w:rPr>
          <w:b/>
          <w:sz w:val="44"/>
        </w:rPr>
        <w:t>Home</w:t>
      </w:r>
      <w:r>
        <w:rPr>
          <w:b/>
          <w:spacing w:val="-16"/>
          <w:sz w:val="44"/>
        </w:rPr>
        <w:t xml:space="preserve"> </w:t>
      </w:r>
      <w:r>
        <w:rPr>
          <w:b/>
          <w:spacing w:val="-4"/>
          <w:sz w:val="44"/>
        </w:rPr>
        <w:t>Page</w:t>
      </w:r>
    </w:p>
    <w:p w14:paraId="01369C0B" w14:textId="406EA7FE" w:rsidR="00AC6077" w:rsidRDefault="00AC6077">
      <w:pPr>
        <w:pStyle w:val="BodyText"/>
        <w:rPr>
          <w:b/>
          <w:sz w:val="20"/>
        </w:rPr>
        <w:sectPr w:rsidR="00AC6077">
          <w:footerReference w:type="default" r:id="rId137"/>
          <w:pgSz w:w="11920" w:h="16850"/>
          <w:pgMar w:top="580" w:right="425" w:bottom="1160" w:left="0" w:header="0" w:footer="974" w:gutter="0"/>
          <w:cols w:space="720"/>
        </w:sectPr>
      </w:pPr>
    </w:p>
    <w:p w14:paraId="270D11E9" w14:textId="598670B2" w:rsidR="00AC6077" w:rsidRDefault="00000000">
      <w:pPr>
        <w:tabs>
          <w:tab w:val="left" w:pos="1423"/>
        </w:tabs>
        <w:spacing w:before="44"/>
        <w:ind w:left="912" w:firstLineChars="250" w:firstLine="550"/>
      </w:pPr>
      <w:r>
        <w:rPr>
          <w:noProof/>
        </w:rPr>
        <w:lastRenderedPageBreak/>
        <mc:AlternateContent>
          <mc:Choice Requires="wpg">
            <w:drawing>
              <wp:anchor distT="0" distB="0" distL="0" distR="0" simplePos="0" relativeHeight="251679744" behindDoc="1" locked="0" layoutInCell="1" allowOverlap="1" wp14:anchorId="0CC556DD" wp14:editId="238968EB">
                <wp:simplePos x="0" y="0"/>
                <wp:positionH relativeFrom="page">
                  <wp:posOffset>0</wp:posOffset>
                </wp:positionH>
                <wp:positionV relativeFrom="page">
                  <wp:posOffset>304165</wp:posOffset>
                </wp:positionV>
                <wp:extent cx="7260590" cy="10086340"/>
                <wp:effectExtent l="0" t="0" r="16510" b="10160"/>
                <wp:wrapNone/>
                <wp:docPr id="651" name="Group 65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52" name="Graphic 29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21322DFC" w14:textId="77777777" w:rsidR="00AC6077" w:rsidRDefault="00000000">
                              <w:pPr>
                                <w:ind w:firstLineChars="400" w:firstLine="880"/>
                              </w:pPr>
                              <w:r>
                                <w:t>37</w:t>
                              </w:r>
                            </w:p>
                          </w:txbxContent>
                        </wps:txbx>
                        <wps:bodyPr wrap="square" lIns="0" tIns="0" rIns="0" bIns="0" rtlCol="0">
                          <a:noAutofit/>
                        </wps:bodyPr>
                      </wps:wsp>
                      <wps:wsp>
                        <wps:cNvPr id="653" name="Graphic 29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0CC556DD" id="Group 651" o:spid="_x0000_s1106" style="position:absolute;left:0;text-align:left;margin-left:0;margin-top:23.95pt;width:571.7pt;height:794.2pt;z-index:-251636736;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">
                <v:shape id="Graphic 291" o:spid="_x0000_s1107" style="position:absolute;top:666;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" adj="-11796480,,5400" path="m812800,l,,,170815r812800,l812800,xe" fillcolor="#f9c090" stroked="f">
                  <v:stroke joinstyle="miter"/>
                  <v:formulas/>
                  <v:path arrowok="t" o:connecttype="custom" textboxrect="0,0,812800,170815"/>
                  <v:textbox inset="0,0,0,0">
                    <w:txbxContent>
                      <w:p w14:paraId="21322DFC" w14:textId="77777777" w:rsidR="00AC6077" w:rsidRDefault="00000000">
                        <w:pPr>
                          <w:ind w:firstLineChars="400" w:firstLine="880"/>
                        </w:pPr>
                        <w:r>
                          <w:t>37</w:t>
                        </w:r>
                      </w:p>
                    </w:txbxContent>
                  </v:textbox>
                </v:shape>
                <v:shape id="Graphic 292" o:spid="_x0000_s110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00294A66">
        <w:t>RoadReady Parts</w:t>
      </w:r>
    </w:p>
    <w:p w14:paraId="3B74EF2A" w14:textId="77777777" w:rsidR="00AC6077" w:rsidRDefault="00AC6077">
      <w:pPr>
        <w:tabs>
          <w:tab w:val="left" w:pos="1423"/>
        </w:tabs>
        <w:spacing w:before="44"/>
      </w:pPr>
    </w:p>
    <w:p w14:paraId="1007E33C" w14:textId="77777777" w:rsidR="00AC6077" w:rsidRDefault="00AC6077">
      <w:pPr>
        <w:tabs>
          <w:tab w:val="left" w:pos="1423"/>
        </w:tabs>
        <w:spacing w:before="44"/>
      </w:pPr>
    </w:p>
    <w:p w14:paraId="19A51CD0" w14:textId="77777777" w:rsidR="00AC6077" w:rsidRDefault="00AC6077">
      <w:pPr>
        <w:tabs>
          <w:tab w:val="left" w:pos="1423"/>
        </w:tabs>
        <w:spacing w:before="44"/>
      </w:pPr>
    </w:p>
    <w:p w14:paraId="6E4F0AE3" w14:textId="77777777" w:rsidR="00AC6077" w:rsidRDefault="00AC6077">
      <w:pPr>
        <w:tabs>
          <w:tab w:val="left" w:pos="1423"/>
        </w:tabs>
        <w:spacing w:before="44"/>
      </w:pPr>
    </w:p>
    <w:p w14:paraId="69619090" w14:textId="5E0886A3" w:rsidR="00AC6077" w:rsidRDefault="00783FCC" w:rsidP="00783FCC">
      <w:pPr>
        <w:tabs>
          <w:tab w:val="left" w:pos="1423"/>
        </w:tabs>
        <w:spacing w:before="44"/>
        <w:jc w:val="center"/>
      </w:pPr>
      <w:r>
        <w:t xml:space="preserve">       </w:t>
      </w:r>
      <w:r>
        <w:rPr>
          <w:noProof/>
        </w:rPr>
        <w:drawing>
          <wp:inline distT="0" distB="0" distL="114300" distR="114300" wp14:anchorId="2BA4E219" wp14:editId="20DEC975">
            <wp:extent cx="6642100" cy="3514725"/>
            <wp:effectExtent l="0" t="0" r="6350" b="9525"/>
            <wp:docPr id="1169" name="Picture 1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 name="Picture 1169"/>
                    <pic:cNvPicPr>
                      <a:picLocks noChangeAspect="1"/>
                    </pic:cNvPicPr>
                  </pic:nvPicPr>
                  <pic:blipFill>
                    <a:blip r:embed="rId138">
                      <a:extLst>
                        <a:ext uri="{28A0092B-C50C-407E-A947-70E740481C1C}">
                          <a14:useLocalDpi xmlns:a14="http://schemas.microsoft.com/office/drawing/2010/main" val="0"/>
                        </a:ext>
                      </a:extLst>
                    </a:blip>
                    <a:srcRect t="6323" b="6323"/>
                    <a:stretch>
                      <a:fillRect/>
                    </a:stretch>
                  </pic:blipFill>
                  <pic:spPr>
                    <a:xfrm>
                      <a:off x="0" y="0"/>
                      <a:ext cx="6642100" cy="3514725"/>
                    </a:xfrm>
                    <a:prstGeom prst="rect">
                      <a:avLst/>
                    </a:prstGeom>
                  </pic:spPr>
                </pic:pic>
              </a:graphicData>
            </a:graphic>
          </wp:inline>
        </w:drawing>
      </w:r>
    </w:p>
    <w:p w14:paraId="5EF3C5F1" w14:textId="77777777" w:rsidR="00AC6077" w:rsidRDefault="00AC6077">
      <w:pPr>
        <w:tabs>
          <w:tab w:val="left" w:pos="1423"/>
        </w:tabs>
        <w:spacing w:before="44"/>
      </w:pPr>
    </w:p>
    <w:p w14:paraId="48FDA264" w14:textId="77777777" w:rsidR="00AC6077" w:rsidRDefault="00AC6077">
      <w:pPr>
        <w:tabs>
          <w:tab w:val="left" w:pos="1423"/>
        </w:tabs>
        <w:spacing w:before="44"/>
      </w:pPr>
    </w:p>
    <w:p w14:paraId="454BA920" w14:textId="77777777" w:rsidR="00AC6077" w:rsidRDefault="00AC6077">
      <w:pPr>
        <w:tabs>
          <w:tab w:val="left" w:pos="1423"/>
        </w:tabs>
        <w:spacing w:before="44"/>
      </w:pPr>
    </w:p>
    <w:p w14:paraId="02A3FF74" w14:textId="77777777" w:rsidR="00AC6077" w:rsidRDefault="00AC6077">
      <w:pPr>
        <w:tabs>
          <w:tab w:val="left" w:pos="1423"/>
        </w:tabs>
        <w:spacing w:before="44"/>
      </w:pPr>
    </w:p>
    <w:p w14:paraId="688BBBE9" w14:textId="77777777" w:rsidR="00AC6077" w:rsidRDefault="00AC6077">
      <w:pPr>
        <w:tabs>
          <w:tab w:val="left" w:pos="1423"/>
        </w:tabs>
        <w:spacing w:before="44"/>
      </w:pPr>
    </w:p>
    <w:p w14:paraId="53B4D162" w14:textId="77777777" w:rsidR="00AC6077" w:rsidRDefault="00000000">
      <w:pPr>
        <w:ind w:left="1440"/>
        <w:rPr>
          <w:b/>
          <w:sz w:val="44"/>
        </w:rPr>
      </w:pPr>
      <w:r>
        <w:rPr>
          <w:b/>
          <w:spacing w:val="-2"/>
          <w:sz w:val="44"/>
        </w:rPr>
        <w:t>Login</w:t>
      </w:r>
    </w:p>
    <w:p w14:paraId="5AD1711F" w14:textId="77777777" w:rsidR="00AC6077" w:rsidRDefault="00000000">
      <w:pPr>
        <w:pStyle w:val="BodyText"/>
        <w:spacing w:before="108"/>
        <w:rPr>
          <w:b/>
          <w:sz w:val="20"/>
        </w:rPr>
      </w:pPr>
      <w:r>
        <w:rPr>
          <w:b/>
          <w:noProof/>
          <w:sz w:val="20"/>
        </w:rPr>
        <w:drawing>
          <wp:anchor distT="0" distB="0" distL="0" distR="0" simplePos="0" relativeHeight="251691008" behindDoc="1" locked="0" layoutInCell="1" allowOverlap="1" wp14:anchorId="7F934D64" wp14:editId="4A53F165">
            <wp:simplePos x="0" y="0"/>
            <wp:positionH relativeFrom="page">
              <wp:posOffset>914400</wp:posOffset>
            </wp:positionH>
            <wp:positionV relativeFrom="paragraph">
              <wp:posOffset>236220</wp:posOffset>
            </wp:positionV>
            <wp:extent cx="5782945" cy="3251835"/>
            <wp:effectExtent l="0" t="0" r="8255" b="5715"/>
            <wp:wrapTopAndBottom/>
            <wp:docPr id="654" name="Image 293"/>
            <wp:cNvGraphicFramePr/>
            <a:graphic xmlns:a="http://schemas.openxmlformats.org/drawingml/2006/main">
              <a:graphicData uri="http://schemas.openxmlformats.org/drawingml/2006/picture">
                <pic:pic xmlns:pic="http://schemas.openxmlformats.org/drawingml/2006/picture">
                  <pic:nvPicPr>
                    <pic:cNvPr id="654" name="Image 293"/>
                    <pic:cNvPicPr/>
                  </pic:nvPicPr>
                  <pic:blipFill>
                    <a:blip r:embed="rId139">
                      <a:extLst>
                        <a:ext uri="{28A0092B-C50C-407E-A947-70E740481C1C}">
                          <a14:useLocalDpi xmlns:a14="http://schemas.microsoft.com/office/drawing/2010/main" val="0"/>
                        </a:ext>
                      </a:extLst>
                    </a:blip>
                    <a:srcRect l="8" r="8"/>
                    <a:stretch>
                      <a:fillRect/>
                    </a:stretch>
                  </pic:blipFill>
                  <pic:spPr>
                    <a:xfrm>
                      <a:off x="0" y="0"/>
                      <a:ext cx="5782945" cy="3251835"/>
                    </a:xfrm>
                    <a:prstGeom prst="rect">
                      <a:avLst/>
                    </a:prstGeom>
                  </pic:spPr>
                </pic:pic>
              </a:graphicData>
            </a:graphic>
          </wp:anchor>
        </w:drawing>
      </w:r>
    </w:p>
    <w:p w14:paraId="2FED87E8" w14:textId="77777777" w:rsidR="00AC6077" w:rsidRDefault="00AC6077">
      <w:pPr>
        <w:spacing w:before="1"/>
        <w:ind w:left="1440"/>
        <w:rPr>
          <w:b/>
          <w:spacing w:val="-2"/>
          <w:sz w:val="18"/>
          <w:szCs w:val="18"/>
        </w:rPr>
      </w:pPr>
    </w:p>
    <w:p w14:paraId="46839A5C" w14:textId="77777777" w:rsidR="00AC6077" w:rsidRDefault="00AC6077">
      <w:pPr>
        <w:spacing w:before="1"/>
        <w:ind w:left="1440"/>
        <w:rPr>
          <w:b/>
          <w:spacing w:val="-2"/>
          <w:sz w:val="18"/>
          <w:szCs w:val="18"/>
        </w:rPr>
      </w:pPr>
    </w:p>
    <w:p w14:paraId="41C59569" w14:textId="7110EADF" w:rsidR="00AC6077" w:rsidRDefault="00294A66">
      <w:pPr>
        <w:spacing w:before="1"/>
        <w:ind w:firstLineChars="850" w:firstLine="1519"/>
        <w:rPr>
          <w:b/>
          <w:spacing w:val="-2"/>
          <w:sz w:val="18"/>
          <w:szCs w:val="18"/>
        </w:rPr>
      </w:pPr>
      <w:r>
        <w:rPr>
          <w:b/>
          <w:spacing w:val="-2"/>
          <w:sz w:val="18"/>
          <w:szCs w:val="18"/>
        </w:rPr>
        <w:t>RoadReady Parts</w:t>
      </w:r>
    </w:p>
    <w:p w14:paraId="5401BCC1" w14:textId="77777777" w:rsidR="00AC6077" w:rsidRDefault="00AC6077">
      <w:pPr>
        <w:spacing w:before="1"/>
        <w:ind w:left="1440"/>
        <w:rPr>
          <w:b/>
          <w:spacing w:val="-2"/>
          <w:sz w:val="44"/>
        </w:rPr>
      </w:pPr>
    </w:p>
    <w:p w14:paraId="61B30942" w14:textId="5951A7B9" w:rsidR="00AC6077" w:rsidRDefault="00783FCC">
      <w:pPr>
        <w:spacing w:before="1"/>
        <w:ind w:left="1440"/>
        <w:rPr>
          <w:b/>
          <w:sz w:val="20"/>
        </w:rPr>
        <w:sectPr w:rsidR="00AC6077">
          <w:pgSz w:w="11920" w:h="16850"/>
          <w:pgMar w:top="540" w:right="425" w:bottom="1160" w:left="0" w:header="0" w:footer="974" w:gutter="0"/>
          <w:cols w:space="720"/>
        </w:sectPr>
      </w:pPr>
      <w:r>
        <w:rPr>
          <w:b/>
          <w:noProof/>
          <w:sz w:val="20"/>
        </w:rPr>
        <w:drawing>
          <wp:anchor distT="0" distB="0" distL="0" distR="0" simplePos="0" relativeHeight="251652096" behindDoc="1" locked="0" layoutInCell="1" allowOverlap="1" wp14:anchorId="7A3128C5" wp14:editId="55C2E990">
            <wp:simplePos x="0" y="0"/>
            <wp:positionH relativeFrom="page">
              <wp:posOffset>914400</wp:posOffset>
            </wp:positionH>
            <wp:positionV relativeFrom="paragraph">
              <wp:posOffset>759460</wp:posOffset>
            </wp:positionV>
            <wp:extent cx="5517515" cy="6216650"/>
            <wp:effectExtent l="0" t="0" r="6985" b="0"/>
            <wp:wrapTopAndBottom/>
            <wp:docPr id="655" name="Image 294"/>
            <wp:cNvGraphicFramePr/>
            <a:graphic xmlns:a="http://schemas.openxmlformats.org/drawingml/2006/main">
              <a:graphicData uri="http://schemas.openxmlformats.org/drawingml/2006/picture">
                <pic:pic xmlns:pic="http://schemas.openxmlformats.org/drawingml/2006/picture">
                  <pic:nvPicPr>
                    <pic:cNvPr id="655" name="Image 294"/>
                    <pic:cNvPicPr/>
                  </pic:nvPicPr>
                  <pic:blipFill>
                    <a:blip r:embed="rId140">
                      <a:extLst>
                        <a:ext uri="{28A0092B-C50C-407E-A947-70E740481C1C}">
                          <a14:useLocalDpi xmlns:a14="http://schemas.microsoft.com/office/drawing/2010/main" val="0"/>
                        </a:ext>
                      </a:extLst>
                    </a:blip>
                    <a:srcRect l="5345" r="5345"/>
                    <a:stretch>
                      <a:fillRect/>
                    </a:stretch>
                  </pic:blipFill>
                  <pic:spPr>
                    <a:xfrm>
                      <a:off x="0" y="0"/>
                      <a:ext cx="5517515" cy="6216650"/>
                    </a:xfrm>
                    <a:prstGeom prst="rect">
                      <a:avLst/>
                    </a:prstGeom>
                  </pic:spPr>
                </pic:pic>
              </a:graphicData>
            </a:graphic>
          </wp:anchor>
        </w:drawing>
      </w:r>
      <w:r>
        <w:rPr>
          <w:b/>
          <w:spacing w:val="-2"/>
          <w:sz w:val="44"/>
        </w:rPr>
        <w:t>Register</w:t>
      </w:r>
      <w:r>
        <w:rPr>
          <w:noProof/>
        </w:rPr>
        <mc:AlternateContent>
          <mc:Choice Requires="wpg">
            <w:drawing>
              <wp:anchor distT="0" distB="0" distL="0" distR="0" simplePos="0" relativeHeight="251703296" behindDoc="1" locked="0" layoutInCell="1" allowOverlap="1" wp14:anchorId="5ADA4324" wp14:editId="50568563">
                <wp:simplePos x="0" y="0"/>
                <wp:positionH relativeFrom="page">
                  <wp:posOffset>0</wp:posOffset>
                </wp:positionH>
                <wp:positionV relativeFrom="page">
                  <wp:posOffset>304165</wp:posOffset>
                </wp:positionV>
                <wp:extent cx="7260590" cy="10086340"/>
                <wp:effectExtent l="0" t="0" r="16510" b="10160"/>
                <wp:wrapNone/>
                <wp:docPr id="1176" name="Group 117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177" name="Graphic 29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2D0F3549" w14:textId="77777777" w:rsidR="00AC6077" w:rsidRDefault="00000000">
                              <w:pPr>
                                <w:jc w:val="center"/>
                              </w:pPr>
                              <w:r>
                                <w:t xml:space="preserve">          38         </w:t>
                              </w:r>
                            </w:p>
                          </w:txbxContent>
                        </wps:txbx>
                        <wps:bodyPr wrap="square" lIns="0" tIns="0" rIns="0" bIns="0" rtlCol="0">
                          <a:noAutofit/>
                        </wps:bodyPr>
                      </wps:wsp>
                      <wps:wsp>
                        <wps:cNvPr id="1178" name="Graphic 29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5ADA4324" id="Group 1176" o:spid="_x0000_s1109" style="position:absolute;left:0;text-align:left;margin-left:0;margin-top:23.95pt;width:571.7pt;height:794.2pt;z-index:-251613184;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">
                <v:shape id="Graphic 291" o:spid="_x0000_s1110" style="position:absolute;top:666;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" adj="-11796480,,5400" path="m812800,l,,,170815r812800,l812800,xe" fillcolor="#f9c090" stroked="f">
                  <v:stroke joinstyle="miter"/>
                  <v:formulas/>
                  <v:path arrowok="t" o:connecttype="custom" textboxrect="0,0,812800,170815"/>
                  <v:textbox inset="0,0,0,0">
                    <w:txbxContent>
                      <w:p w14:paraId="2D0F3549" w14:textId="77777777" w:rsidR="00AC6077" w:rsidRDefault="00000000">
                        <w:pPr>
                          <w:jc w:val="center"/>
                        </w:pPr>
                        <w:r>
                          <w:t xml:space="preserve">          38         </w:t>
                        </w:r>
                      </w:p>
                    </w:txbxContent>
                  </v:textbox>
                </v:shape>
                <v:shape id="Graphic 292" o:spid="_x0000_s1111"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p>
    <w:p w14:paraId="2C771E51" w14:textId="3390BA2F" w:rsidR="00AC6077" w:rsidRDefault="00000000">
      <w:pPr>
        <w:tabs>
          <w:tab w:val="left" w:pos="1423"/>
        </w:tabs>
        <w:spacing w:before="44"/>
        <w:ind w:left="880" w:firstLineChars="250" w:firstLine="550"/>
      </w:pPr>
      <w:r>
        <w:rPr>
          <w:noProof/>
        </w:rPr>
        <w:lastRenderedPageBreak/>
        <mc:AlternateContent>
          <mc:Choice Requires="wpg">
            <w:drawing>
              <wp:anchor distT="0" distB="0" distL="0" distR="0" simplePos="0" relativeHeight="251680768" behindDoc="1" locked="0" layoutInCell="1" allowOverlap="1" wp14:anchorId="1B6FCED5" wp14:editId="698AC8F3">
                <wp:simplePos x="0" y="0"/>
                <wp:positionH relativeFrom="page">
                  <wp:posOffset>0</wp:posOffset>
                </wp:positionH>
                <wp:positionV relativeFrom="page">
                  <wp:posOffset>304165</wp:posOffset>
                </wp:positionV>
                <wp:extent cx="7260590" cy="10086340"/>
                <wp:effectExtent l="0" t="0" r="16510" b="10160"/>
                <wp:wrapNone/>
                <wp:docPr id="656" name="Group 65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57" name="Graphic 296"/>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20B87B00" w14:textId="77777777" w:rsidR="00AC6077" w:rsidRDefault="00000000">
                              <w:pPr>
                                <w:jc w:val="center"/>
                              </w:pPr>
                              <w:r>
                                <w:t xml:space="preserve">          39</w:t>
                              </w:r>
                            </w:p>
                          </w:txbxContent>
                        </wps:txbx>
                        <wps:bodyPr wrap="square" lIns="0" tIns="0" rIns="0" bIns="0" rtlCol="0">
                          <a:noAutofit/>
                        </wps:bodyPr>
                      </wps:wsp>
                      <wps:wsp>
                        <wps:cNvPr id="658" name="Graphic 29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1B6FCED5" id="Group 656" o:spid="_x0000_s1112" style="position:absolute;left:0;text-align:left;margin-left:0;margin-top:23.95pt;width:571.7pt;height:794.2pt;z-index:-251635712;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">
                <v:shape id="Graphic 296" o:spid="_x0000_s1113" style="position:absolute;top:666;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" adj="-11796480,,5400" path="m812800,l,,,170815r812800,l812800,xe" fillcolor="#f9c090" stroked="f">
                  <v:stroke joinstyle="miter"/>
                  <v:formulas/>
                  <v:path arrowok="t" o:connecttype="custom" textboxrect="0,0,812800,170815"/>
                  <v:textbox inset="0,0,0,0">
                    <w:txbxContent>
                      <w:p w14:paraId="20B87B00" w14:textId="77777777" w:rsidR="00AC6077" w:rsidRDefault="00000000">
                        <w:pPr>
                          <w:jc w:val="center"/>
                        </w:pPr>
                        <w:r>
                          <w:t xml:space="preserve">          39</w:t>
                        </w:r>
                      </w:p>
                    </w:txbxContent>
                  </v:textbox>
                </v:shape>
                <v:shape id="Graphic 297" o:spid="_x0000_s1114"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00294A66">
        <w:t>RoadReady Parts</w:t>
      </w:r>
    </w:p>
    <w:p w14:paraId="70D2CE22" w14:textId="77777777" w:rsidR="00AC6077" w:rsidRDefault="00AC6077">
      <w:pPr>
        <w:tabs>
          <w:tab w:val="left" w:pos="1423"/>
        </w:tabs>
        <w:spacing w:before="44"/>
      </w:pPr>
    </w:p>
    <w:p w14:paraId="623ADDD8" w14:textId="77777777" w:rsidR="00AC6077" w:rsidRDefault="00AC6077">
      <w:pPr>
        <w:tabs>
          <w:tab w:val="left" w:pos="1423"/>
        </w:tabs>
        <w:spacing w:before="44"/>
      </w:pPr>
    </w:p>
    <w:p w14:paraId="075D8C1A" w14:textId="77777777" w:rsidR="00AC6077" w:rsidRDefault="00AC6077">
      <w:pPr>
        <w:tabs>
          <w:tab w:val="left" w:pos="1423"/>
        </w:tabs>
        <w:spacing w:before="44"/>
      </w:pPr>
    </w:p>
    <w:p w14:paraId="2AD472C0" w14:textId="77777777" w:rsidR="00AC6077" w:rsidRDefault="00AC6077">
      <w:pPr>
        <w:tabs>
          <w:tab w:val="left" w:pos="1423"/>
        </w:tabs>
        <w:spacing w:before="44"/>
      </w:pPr>
    </w:p>
    <w:p w14:paraId="3342F728" w14:textId="19174AE4" w:rsidR="00AC6077" w:rsidRDefault="00000000">
      <w:pPr>
        <w:ind w:left="1440"/>
        <w:rPr>
          <w:b/>
          <w:spacing w:val="-2"/>
          <w:sz w:val="44"/>
        </w:rPr>
      </w:pPr>
      <w:r>
        <w:rPr>
          <w:b/>
          <w:spacing w:val="-2"/>
          <w:sz w:val="44"/>
        </w:rPr>
        <w:t xml:space="preserve">Contact </w:t>
      </w:r>
      <w:r w:rsidR="00AE1F3C">
        <w:rPr>
          <w:b/>
          <w:spacing w:val="-2"/>
          <w:sz w:val="44"/>
        </w:rPr>
        <w:t>U</w:t>
      </w:r>
      <w:r>
        <w:rPr>
          <w:b/>
          <w:spacing w:val="-2"/>
          <w:sz w:val="44"/>
        </w:rPr>
        <w:t>s</w:t>
      </w:r>
      <w:r w:rsidR="00783FCC">
        <w:rPr>
          <w:b/>
          <w:spacing w:val="-2"/>
          <w:sz w:val="44"/>
        </w:rPr>
        <w:t xml:space="preserve"> :</w:t>
      </w:r>
    </w:p>
    <w:p w14:paraId="2B109758" w14:textId="77777777" w:rsidR="00AC6077" w:rsidRDefault="00AC6077">
      <w:pPr>
        <w:ind w:left="1440"/>
        <w:rPr>
          <w:b/>
          <w:spacing w:val="-2"/>
          <w:sz w:val="44"/>
        </w:rPr>
      </w:pPr>
    </w:p>
    <w:p w14:paraId="368ACE55" w14:textId="3CD5A368" w:rsidR="00AC6077" w:rsidRDefault="00783FCC">
      <w:pPr>
        <w:ind w:left="1440"/>
        <w:rPr>
          <w:b/>
          <w:spacing w:val="-2"/>
          <w:sz w:val="44"/>
        </w:rPr>
      </w:pPr>
      <w:r>
        <w:rPr>
          <w:b/>
          <w:noProof/>
          <w:sz w:val="20"/>
        </w:rPr>
        <w:drawing>
          <wp:anchor distT="0" distB="0" distL="0" distR="0" simplePos="0" relativeHeight="251661312" behindDoc="1" locked="0" layoutInCell="1" allowOverlap="1" wp14:anchorId="617F40B0" wp14:editId="182D6B5D">
            <wp:simplePos x="0" y="0"/>
            <wp:positionH relativeFrom="page">
              <wp:posOffset>914400</wp:posOffset>
            </wp:positionH>
            <wp:positionV relativeFrom="paragraph">
              <wp:posOffset>430530</wp:posOffset>
            </wp:positionV>
            <wp:extent cx="5782945" cy="4733925"/>
            <wp:effectExtent l="0" t="0" r="8255" b="9525"/>
            <wp:wrapTopAndBottom/>
            <wp:docPr id="659" name="Image 298"/>
            <wp:cNvGraphicFramePr/>
            <a:graphic xmlns:a="http://schemas.openxmlformats.org/drawingml/2006/main">
              <a:graphicData uri="http://schemas.openxmlformats.org/drawingml/2006/picture">
                <pic:pic xmlns:pic="http://schemas.openxmlformats.org/drawingml/2006/picture">
                  <pic:nvPicPr>
                    <pic:cNvPr id="659" name="Image 298"/>
                    <pic:cNvPicPr/>
                  </pic:nvPicPr>
                  <pic:blipFill>
                    <a:blip r:embed="rId141">
                      <a:extLst>
                        <a:ext uri="{28A0092B-C50C-407E-A947-70E740481C1C}">
                          <a14:useLocalDpi xmlns:a14="http://schemas.microsoft.com/office/drawing/2010/main" val="0"/>
                        </a:ext>
                      </a:extLst>
                    </a:blip>
                    <a:srcRect l="15659" r="15659"/>
                    <a:stretch>
                      <a:fillRect/>
                    </a:stretch>
                  </pic:blipFill>
                  <pic:spPr>
                    <a:xfrm>
                      <a:off x="0" y="0"/>
                      <a:ext cx="5782945" cy="4733925"/>
                    </a:xfrm>
                    <a:prstGeom prst="rect">
                      <a:avLst/>
                    </a:prstGeom>
                  </pic:spPr>
                </pic:pic>
              </a:graphicData>
            </a:graphic>
          </wp:anchor>
        </w:drawing>
      </w:r>
    </w:p>
    <w:p w14:paraId="061A51AC" w14:textId="77777777" w:rsidR="00AC6077" w:rsidRDefault="00AC6077">
      <w:pPr>
        <w:ind w:left="1440"/>
        <w:rPr>
          <w:b/>
          <w:spacing w:val="-2"/>
          <w:sz w:val="44"/>
        </w:rPr>
      </w:pPr>
    </w:p>
    <w:p w14:paraId="3ABBEF34" w14:textId="77777777" w:rsidR="00AC6077" w:rsidRDefault="00AC6077">
      <w:pPr>
        <w:ind w:left="1440"/>
        <w:rPr>
          <w:b/>
          <w:spacing w:val="-2"/>
          <w:sz w:val="44"/>
        </w:rPr>
      </w:pPr>
    </w:p>
    <w:p w14:paraId="56D46ED0" w14:textId="2C93CABE" w:rsidR="00AC6077" w:rsidRDefault="00AC6077">
      <w:pPr>
        <w:pStyle w:val="BodyText"/>
        <w:spacing w:before="10"/>
        <w:rPr>
          <w:b/>
          <w:sz w:val="20"/>
        </w:rPr>
      </w:pPr>
    </w:p>
    <w:p w14:paraId="2EAC01FF" w14:textId="77777777" w:rsidR="00AC6077" w:rsidRDefault="00AC6077">
      <w:pPr>
        <w:spacing w:before="463"/>
        <w:ind w:left="1637"/>
        <w:rPr>
          <w:b/>
          <w:sz w:val="44"/>
        </w:rPr>
      </w:pPr>
    </w:p>
    <w:p w14:paraId="17D564B6" w14:textId="77777777" w:rsidR="00AC6077" w:rsidRDefault="00AC6077">
      <w:pPr>
        <w:spacing w:before="463"/>
        <w:ind w:left="1637"/>
        <w:rPr>
          <w:b/>
          <w:sz w:val="44"/>
        </w:rPr>
      </w:pPr>
    </w:p>
    <w:p w14:paraId="7085621F" w14:textId="77777777" w:rsidR="00AC6077" w:rsidRDefault="00AC6077">
      <w:pPr>
        <w:spacing w:before="463"/>
        <w:ind w:left="1637"/>
        <w:rPr>
          <w:b/>
          <w:sz w:val="44"/>
        </w:rPr>
      </w:pPr>
    </w:p>
    <w:p w14:paraId="48122E75" w14:textId="01F65805" w:rsidR="00AC6077" w:rsidRDefault="00000000">
      <w:pPr>
        <w:spacing w:before="463"/>
        <w:rPr>
          <w:b/>
          <w:spacing w:val="-5"/>
          <w:sz w:val="18"/>
          <w:szCs w:val="18"/>
        </w:rPr>
      </w:pPr>
      <w:r>
        <w:rPr>
          <w:noProof/>
        </w:rPr>
        <w:lastRenderedPageBreak/>
        <mc:AlternateContent>
          <mc:Choice Requires="wpg">
            <w:drawing>
              <wp:anchor distT="0" distB="0" distL="0" distR="0" simplePos="0" relativeHeight="251704320" behindDoc="1" locked="0" layoutInCell="1" allowOverlap="1" wp14:anchorId="0E98A476" wp14:editId="2247FDCF">
                <wp:simplePos x="0" y="0"/>
                <wp:positionH relativeFrom="page">
                  <wp:posOffset>0</wp:posOffset>
                </wp:positionH>
                <wp:positionV relativeFrom="page">
                  <wp:posOffset>304165</wp:posOffset>
                </wp:positionV>
                <wp:extent cx="7260590" cy="10086340"/>
                <wp:effectExtent l="0" t="0" r="16510" b="10160"/>
                <wp:wrapNone/>
                <wp:docPr id="1185" name="Group 118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186" name="Graphic 296"/>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7E3722F9" w14:textId="77777777" w:rsidR="00AC6077" w:rsidRDefault="00000000">
                              <w:pPr>
                                <w:jc w:val="center"/>
                              </w:pPr>
                              <w:r>
                                <w:t xml:space="preserve">                40</w:t>
                              </w:r>
                            </w:p>
                          </w:txbxContent>
                        </wps:txbx>
                        <wps:bodyPr wrap="square" lIns="0" tIns="0" rIns="0" bIns="0" rtlCol="0">
                          <a:noAutofit/>
                        </wps:bodyPr>
                      </wps:wsp>
                      <wps:wsp>
                        <wps:cNvPr id="1187" name="Graphic 29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0E98A476" id="Group 1185" o:spid="_x0000_s1115" style="position:absolute;margin-left:0;margin-top:23.95pt;width:571.7pt;height:794.2pt;z-index:-251612160;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">
                <v:shape id="Graphic 296" o:spid="_x0000_s1116" style="position:absolute;top:666;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" adj="-11796480,,5400" path="m812800,l,,,170815r812800,l812800,xe" fillcolor="#f9c090" stroked="f">
                  <v:stroke joinstyle="miter"/>
                  <v:formulas/>
                  <v:path arrowok="t" o:connecttype="custom" textboxrect="0,0,812800,170815"/>
                  <v:textbox inset="0,0,0,0">
                    <w:txbxContent>
                      <w:p w14:paraId="7E3722F9" w14:textId="77777777" w:rsidR="00AC6077" w:rsidRDefault="00000000">
                        <w:pPr>
                          <w:jc w:val="center"/>
                        </w:pPr>
                        <w:r>
                          <w:t xml:space="preserve">                40</w:t>
                        </w:r>
                      </w:p>
                    </w:txbxContent>
                  </v:textbox>
                </v:shape>
                <v:shape id="Graphic 297" o:spid="_x0000_s1117"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t xml:space="preserve">                              </w:t>
      </w:r>
      <w:r w:rsidR="00294A66" w:rsidRPr="001A71CC">
        <w:rPr>
          <w:bCs/>
          <w:spacing w:val="-5"/>
          <w:sz w:val="18"/>
          <w:szCs w:val="18"/>
        </w:rPr>
        <w:t>RoadReady</w:t>
      </w:r>
      <w:r w:rsidR="00294A66">
        <w:rPr>
          <w:b/>
          <w:spacing w:val="-5"/>
          <w:sz w:val="18"/>
          <w:szCs w:val="18"/>
        </w:rPr>
        <w:t xml:space="preserve"> </w:t>
      </w:r>
      <w:r w:rsidR="00294A66" w:rsidRPr="001A71CC">
        <w:rPr>
          <w:bCs/>
          <w:spacing w:val="-5"/>
          <w:sz w:val="18"/>
          <w:szCs w:val="18"/>
        </w:rPr>
        <w:t>Parts</w:t>
      </w:r>
    </w:p>
    <w:p w14:paraId="54337B46" w14:textId="77777777" w:rsidR="00783FCC" w:rsidRDefault="00783FCC">
      <w:pPr>
        <w:spacing w:before="463"/>
        <w:ind w:left="1637"/>
        <w:rPr>
          <w:b/>
          <w:spacing w:val="-5"/>
          <w:sz w:val="44"/>
        </w:rPr>
      </w:pPr>
    </w:p>
    <w:p w14:paraId="7C8D0742" w14:textId="2CE1241F" w:rsidR="00AC6077" w:rsidRDefault="00783FCC">
      <w:pPr>
        <w:spacing w:before="463"/>
        <w:ind w:left="1637"/>
        <w:rPr>
          <w:b/>
          <w:spacing w:val="-5"/>
          <w:sz w:val="44"/>
        </w:rPr>
      </w:pPr>
      <w:r>
        <w:rPr>
          <w:b/>
          <w:spacing w:val="-5"/>
          <w:sz w:val="44"/>
        </w:rPr>
        <w:t>Footer and Deals of the Week:</w:t>
      </w:r>
    </w:p>
    <w:p w14:paraId="4CDBB50E" w14:textId="77777777" w:rsidR="00783FCC" w:rsidRDefault="00783FCC">
      <w:pPr>
        <w:spacing w:before="463"/>
        <w:ind w:left="1637"/>
        <w:rPr>
          <w:b/>
          <w:sz w:val="20"/>
        </w:rPr>
      </w:pPr>
    </w:p>
    <w:p w14:paraId="495C5720" w14:textId="24C34124" w:rsidR="00AC6077" w:rsidRDefault="00000000">
      <w:pPr>
        <w:pStyle w:val="BodyText"/>
        <w:rPr>
          <w:b/>
          <w:sz w:val="20"/>
        </w:rPr>
        <w:sectPr w:rsidR="00AC6077">
          <w:pgSz w:w="11920" w:h="16850"/>
          <w:pgMar w:top="540" w:right="425" w:bottom="1160" w:left="0" w:header="0" w:footer="974" w:gutter="0"/>
          <w:cols w:space="720"/>
        </w:sectPr>
      </w:pPr>
      <w:r>
        <w:rPr>
          <w:b/>
          <w:noProof/>
          <w:sz w:val="20"/>
        </w:rPr>
        <w:drawing>
          <wp:anchor distT="0" distB="0" distL="0" distR="0" simplePos="0" relativeHeight="251692032" behindDoc="1" locked="0" layoutInCell="1" allowOverlap="1" wp14:anchorId="7CC446CE" wp14:editId="11608018">
            <wp:simplePos x="0" y="0"/>
            <wp:positionH relativeFrom="page">
              <wp:posOffset>971550</wp:posOffset>
            </wp:positionH>
            <wp:positionV relativeFrom="paragraph">
              <wp:posOffset>635000</wp:posOffset>
            </wp:positionV>
            <wp:extent cx="5517515" cy="4152900"/>
            <wp:effectExtent l="0" t="0" r="6985" b="0"/>
            <wp:wrapTopAndBottom/>
            <wp:docPr id="660" name="Image 299"/>
            <wp:cNvGraphicFramePr/>
            <a:graphic xmlns:a="http://schemas.openxmlformats.org/drawingml/2006/main">
              <a:graphicData uri="http://schemas.openxmlformats.org/drawingml/2006/picture">
                <pic:pic xmlns:pic="http://schemas.openxmlformats.org/drawingml/2006/picture">
                  <pic:nvPicPr>
                    <pic:cNvPr id="660" name="Image 299"/>
                    <pic:cNvPicPr/>
                  </pic:nvPicPr>
                  <pic:blipFill>
                    <a:blip r:embed="rId142">
                      <a:extLst>
                        <a:ext uri="{28A0092B-C50C-407E-A947-70E740481C1C}">
                          <a14:useLocalDpi xmlns:a14="http://schemas.microsoft.com/office/drawing/2010/main" val="0"/>
                        </a:ext>
                      </a:extLst>
                    </a:blip>
                    <a:srcRect l="3338" r="3338"/>
                    <a:stretch>
                      <a:fillRect/>
                    </a:stretch>
                  </pic:blipFill>
                  <pic:spPr>
                    <a:xfrm>
                      <a:off x="0" y="0"/>
                      <a:ext cx="5517515" cy="4152900"/>
                    </a:xfrm>
                    <a:prstGeom prst="rect">
                      <a:avLst/>
                    </a:prstGeom>
                  </pic:spPr>
                </pic:pic>
              </a:graphicData>
            </a:graphic>
          </wp:anchor>
        </w:drawing>
      </w:r>
      <w:r>
        <w:rPr>
          <w:b/>
          <w:sz w:val="20"/>
        </w:rPr>
        <w:t xml:space="preserve">                                                 </w:t>
      </w:r>
    </w:p>
    <w:p w14:paraId="7687530B" w14:textId="4F88041B" w:rsidR="00AC6077" w:rsidRPr="001A71CC" w:rsidRDefault="00000000" w:rsidP="001A71CC">
      <w:pPr>
        <w:tabs>
          <w:tab w:val="left" w:pos="1423"/>
        </w:tabs>
        <w:spacing w:before="44"/>
        <w:ind w:firstLine="1423"/>
        <w:rPr>
          <w:color w:val="FFFFFF"/>
        </w:rPr>
      </w:pPr>
      <w:r>
        <w:rPr>
          <w:noProof/>
        </w:rPr>
        <w:lastRenderedPageBreak/>
        <mc:AlternateContent>
          <mc:Choice Requires="wpg">
            <w:drawing>
              <wp:anchor distT="0" distB="0" distL="0" distR="0" simplePos="0" relativeHeight="251682816" behindDoc="1" locked="0" layoutInCell="1" allowOverlap="1" wp14:anchorId="16F7F254" wp14:editId="59D033FF">
                <wp:simplePos x="0" y="0"/>
                <wp:positionH relativeFrom="page">
                  <wp:posOffset>0</wp:posOffset>
                </wp:positionH>
                <wp:positionV relativeFrom="page">
                  <wp:posOffset>304165</wp:posOffset>
                </wp:positionV>
                <wp:extent cx="7260590" cy="10086340"/>
                <wp:effectExtent l="0" t="0" r="16510" b="10160"/>
                <wp:wrapNone/>
                <wp:docPr id="661" name="Group 66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62" name="Graphic 30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663" name="Graphic 30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7F44CECE" id="Group 661" o:spid="_x0000_s1026" style="position:absolute;margin-left:0;margin-top:23.95pt;width:571.7pt;height:794.2pt;z-index:-251633664;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">
                <v:shape id="Graphic 301" o:spid="_x0000_s1027" style="position:absolute;top:666;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" path="m812800,l,,,170815r812800,l812800,xe" fillcolor="#f9c090" stroked="f">
                  <v:path arrowok="t"/>
                </v:shape>
                <v:shape id="Graphic 302"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00294A66">
        <w:t>RoadReady Parts</w:t>
      </w:r>
    </w:p>
    <w:p w14:paraId="4089C6D4" w14:textId="77777777" w:rsidR="00AC6077" w:rsidRDefault="00000000">
      <w:pPr>
        <w:ind w:left="1440"/>
        <w:rPr>
          <w:b/>
          <w:spacing w:val="-5"/>
          <w:sz w:val="44"/>
        </w:rPr>
      </w:pPr>
      <w:r>
        <w:rPr>
          <w:b/>
          <w:spacing w:val="-2"/>
          <w:sz w:val="44"/>
        </w:rPr>
        <w:t>Categories:</w:t>
      </w:r>
    </w:p>
    <w:p w14:paraId="009D9A59" w14:textId="27A9EB73" w:rsidR="00AC6077" w:rsidRDefault="00783FCC">
      <w:pPr>
        <w:rPr>
          <w:b/>
          <w:spacing w:val="-5"/>
          <w:sz w:val="44"/>
        </w:rPr>
      </w:pPr>
      <w:r>
        <w:rPr>
          <w:b/>
          <w:noProof/>
          <w:sz w:val="20"/>
        </w:rPr>
        <w:drawing>
          <wp:anchor distT="0" distB="0" distL="0" distR="0" simplePos="0" relativeHeight="251653120" behindDoc="1" locked="0" layoutInCell="1" allowOverlap="1" wp14:anchorId="59A63C66" wp14:editId="318713C1">
            <wp:simplePos x="0" y="0"/>
            <wp:positionH relativeFrom="page">
              <wp:posOffset>838200</wp:posOffset>
            </wp:positionH>
            <wp:positionV relativeFrom="paragraph">
              <wp:posOffset>498475</wp:posOffset>
            </wp:positionV>
            <wp:extent cx="5782945" cy="2800350"/>
            <wp:effectExtent l="0" t="0" r="8255" b="0"/>
            <wp:wrapTopAndBottom/>
            <wp:docPr id="664" name="Image 303"/>
            <wp:cNvGraphicFramePr/>
            <a:graphic xmlns:a="http://schemas.openxmlformats.org/drawingml/2006/main">
              <a:graphicData uri="http://schemas.openxmlformats.org/drawingml/2006/picture">
                <pic:pic xmlns:pic="http://schemas.openxmlformats.org/drawingml/2006/picture">
                  <pic:nvPicPr>
                    <pic:cNvPr id="664" name="Image 303"/>
                    <pic:cNvPicPr/>
                  </pic:nvPicPr>
                  <pic:blipFill>
                    <a:blip r:embed="rId143">
                      <a:extLst>
                        <a:ext uri="{28A0092B-C50C-407E-A947-70E740481C1C}">
                          <a14:useLocalDpi xmlns:a14="http://schemas.microsoft.com/office/drawing/2010/main" val="0"/>
                        </a:ext>
                      </a:extLst>
                    </a:blip>
                    <a:srcRect l="3437" r="3437"/>
                    <a:stretch>
                      <a:fillRect/>
                    </a:stretch>
                  </pic:blipFill>
                  <pic:spPr>
                    <a:xfrm>
                      <a:off x="0" y="0"/>
                      <a:ext cx="5782945" cy="2800350"/>
                    </a:xfrm>
                    <a:prstGeom prst="rect">
                      <a:avLst/>
                    </a:prstGeom>
                  </pic:spPr>
                </pic:pic>
              </a:graphicData>
            </a:graphic>
          </wp:anchor>
        </w:drawing>
      </w:r>
    </w:p>
    <w:p w14:paraId="3936E7F4" w14:textId="0E81E138" w:rsidR="00AC6077" w:rsidRDefault="00AC6077" w:rsidP="004F1A9F">
      <w:pPr>
        <w:rPr>
          <w:b/>
          <w:spacing w:val="-5"/>
          <w:sz w:val="44"/>
        </w:rPr>
      </w:pPr>
    </w:p>
    <w:p w14:paraId="0A6D4826" w14:textId="77777777" w:rsidR="00AC6077" w:rsidRDefault="00AC6077">
      <w:pPr>
        <w:ind w:left="1440"/>
        <w:rPr>
          <w:b/>
          <w:spacing w:val="-5"/>
          <w:sz w:val="44"/>
        </w:rPr>
      </w:pPr>
    </w:p>
    <w:p w14:paraId="1D7583D8" w14:textId="77777777" w:rsidR="00AC6077" w:rsidRDefault="00AC6077">
      <w:pPr>
        <w:ind w:left="1440"/>
        <w:rPr>
          <w:b/>
          <w:spacing w:val="-5"/>
          <w:sz w:val="44"/>
        </w:rPr>
      </w:pPr>
    </w:p>
    <w:p w14:paraId="094FD94E" w14:textId="288F4B7B" w:rsidR="00AC6077" w:rsidRDefault="006520CB" w:rsidP="00783FCC">
      <w:pPr>
        <w:ind w:left="1440"/>
        <w:rPr>
          <w:b/>
          <w:spacing w:val="-5"/>
          <w:sz w:val="44"/>
        </w:rPr>
      </w:pPr>
      <w:r>
        <w:rPr>
          <w:b/>
          <w:spacing w:val="-5"/>
          <w:sz w:val="44"/>
        </w:rPr>
        <w:t>Subcategory:</w:t>
      </w:r>
    </w:p>
    <w:p w14:paraId="3AD9FE29" w14:textId="21653164" w:rsidR="00783FCC" w:rsidRPr="00783FCC" w:rsidRDefault="006520CB" w:rsidP="00783FCC">
      <w:pPr>
        <w:rPr>
          <w:sz w:val="44"/>
        </w:rPr>
      </w:pPr>
      <w:r>
        <w:rPr>
          <w:b/>
          <w:noProof/>
          <w:sz w:val="20"/>
        </w:rPr>
        <w:drawing>
          <wp:anchor distT="0" distB="0" distL="0" distR="0" simplePos="0" relativeHeight="251658240" behindDoc="1" locked="0" layoutInCell="1" allowOverlap="1" wp14:anchorId="0689133C" wp14:editId="0C4E94FD">
            <wp:simplePos x="0" y="0"/>
            <wp:positionH relativeFrom="page">
              <wp:posOffset>1019175</wp:posOffset>
            </wp:positionH>
            <wp:positionV relativeFrom="paragraph">
              <wp:posOffset>489585</wp:posOffset>
            </wp:positionV>
            <wp:extent cx="5517515" cy="3142615"/>
            <wp:effectExtent l="0" t="0" r="6985" b="635"/>
            <wp:wrapTopAndBottom/>
            <wp:docPr id="665" name="Image 304"/>
            <wp:cNvGraphicFramePr/>
            <a:graphic xmlns:a="http://schemas.openxmlformats.org/drawingml/2006/main">
              <a:graphicData uri="http://schemas.openxmlformats.org/drawingml/2006/picture">
                <pic:pic xmlns:pic="http://schemas.openxmlformats.org/drawingml/2006/picture">
                  <pic:nvPicPr>
                    <pic:cNvPr id="665" name="Image 304"/>
                    <pic:cNvPicPr/>
                  </pic:nvPicPr>
                  <pic:blipFill>
                    <a:blip r:embed="rId144">
                      <a:extLst>
                        <a:ext uri="{28A0092B-C50C-407E-A947-70E740481C1C}">
                          <a14:useLocalDpi xmlns:a14="http://schemas.microsoft.com/office/drawing/2010/main" val="0"/>
                        </a:ext>
                      </a:extLst>
                    </a:blip>
                    <a:srcRect l="18443" r="18443"/>
                    <a:stretch>
                      <a:fillRect/>
                    </a:stretch>
                  </pic:blipFill>
                  <pic:spPr>
                    <a:xfrm>
                      <a:off x="0" y="0"/>
                      <a:ext cx="5517515" cy="3142615"/>
                    </a:xfrm>
                    <a:prstGeom prst="rect">
                      <a:avLst/>
                    </a:prstGeom>
                  </pic:spPr>
                </pic:pic>
              </a:graphicData>
            </a:graphic>
            <wp14:sizeRelV relativeFrom="margin">
              <wp14:pctHeight>0</wp14:pctHeight>
            </wp14:sizeRelV>
          </wp:anchor>
        </w:drawing>
      </w:r>
    </w:p>
    <w:p w14:paraId="41D36AC6" w14:textId="1B7164A7" w:rsidR="00783FCC" w:rsidRDefault="00783FCC" w:rsidP="00783FCC">
      <w:pPr>
        <w:tabs>
          <w:tab w:val="left" w:pos="1440"/>
        </w:tabs>
        <w:rPr>
          <w:b/>
          <w:spacing w:val="-5"/>
          <w:sz w:val="44"/>
        </w:rPr>
      </w:pPr>
    </w:p>
    <w:p w14:paraId="414CA0B0" w14:textId="79EE2A17" w:rsidR="00AC6077" w:rsidRDefault="00783FCC" w:rsidP="006520CB">
      <w:pPr>
        <w:widowControl/>
        <w:autoSpaceDE/>
        <w:autoSpaceDN/>
      </w:pPr>
      <w:r>
        <w:rPr>
          <w:sz w:val="44"/>
        </w:rPr>
        <w:tab/>
      </w:r>
      <w:r>
        <w:rPr>
          <w:noProof/>
        </w:rPr>
        <mc:AlternateContent>
          <mc:Choice Requires="wpg">
            <w:drawing>
              <wp:anchor distT="0" distB="0" distL="0" distR="0" simplePos="0" relativeHeight="251683840" behindDoc="1" locked="0" layoutInCell="1" allowOverlap="1" wp14:anchorId="2A55F914" wp14:editId="2367ADA8">
                <wp:simplePos x="0" y="0"/>
                <wp:positionH relativeFrom="page">
                  <wp:posOffset>0</wp:posOffset>
                </wp:positionH>
                <wp:positionV relativeFrom="page">
                  <wp:posOffset>304165</wp:posOffset>
                </wp:positionV>
                <wp:extent cx="7260590" cy="10086340"/>
                <wp:effectExtent l="0" t="0" r="16510" b="10160"/>
                <wp:wrapNone/>
                <wp:docPr id="666" name="Group 66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67" name="Graphic 306"/>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214634D5" w14:textId="02609D87" w:rsidR="00AC6077" w:rsidRDefault="00000000">
                              <w:pPr>
                                <w:jc w:val="center"/>
                              </w:pPr>
                              <w:r>
                                <w:t xml:space="preserve">              4</w:t>
                              </w:r>
                              <w:r w:rsidR="001A71CC">
                                <w:t>1</w:t>
                              </w:r>
                            </w:p>
                          </w:txbxContent>
                        </wps:txbx>
                        <wps:bodyPr wrap="square" lIns="0" tIns="0" rIns="0" bIns="0" rtlCol="0">
                          <a:noAutofit/>
                        </wps:bodyPr>
                      </wps:wsp>
                      <wps:wsp>
                        <wps:cNvPr id="668" name="Graphic 30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2A55F914" id="Group 666" o:spid="_x0000_s1118" style="position:absolute;margin-left:0;margin-top:23.95pt;width:571.7pt;height:794.2pt;z-index:-251632640;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">
                <v:shape id="Graphic 306" o:spid="_x0000_s1119" style="position:absolute;top:1111;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" adj="-11796480,,5400" path="m812800,l,,,170815r812800,l812800,xe" fillcolor="#f9c090" stroked="f">
                  <v:stroke joinstyle="miter"/>
                  <v:formulas/>
                  <v:path arrowok="t" o:connecttype="custom" textboxrect="0,0,812800,170815"/>
                  <v:textbox inset="0,0,0,0">
                    <w:txbxContent>
                      <w:p w14:paraId="214634D5" w14:textId="02609D87" w:rsidR="00AC6077" w:rsidRDefault="00000000">
                        <w:pPr>
                          <w:jc w:val="center"/>
                        </w:pPr>
                        <w:r>
                          <w:t xml:space="preserve">              4</w:t>
                        </w:r>
                        <w:r w:rsidR="001A71CC">
                          <w:t>1</w:t>
                        </w:r>
                      </w:p>
                    </w:txbxContent>
                  </v:textbox>
                </v:shape>
                <v:shape id="Graphic 307" o:spid="_x0000_s1120"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006520CB">
        <w:rPr>
          <w:sz w:val="44"/>
        </w:rPr>
        <w:tab/>
      </w:r>
      <w:r w:rsidR="00294A66">
        <w:t>RoadReady Parts</w:t>
      </w:r>
    </w:p>
    <w:p w14:paraId="33BD49E5" w14:textId="77777777" w:rsidR="00AC6077" w:rsidRDefault="00AC6077">
      <w:pPr>
        <w:tabs>
          <w:tab w:val="left" w:pos="1423"/>
        </w:tabs>
        <w:spacing w:before="33"/>
      </w:pPr>
    </w:p>
    <w:p w14:paraId="621D39BA" w14:textId="77777777" w:rsidR="001A71CC" w:rsidRDefault="001A71CC">
      <w:pPr>
        <w:spacing w:before="1"/>
        <w:ind w:left="1440"/>
        <w:rPr>
          <w:b/>
          <w:sz w:val="18"/>
          <w:szCs w:val="18"/>
        </w:rPr>
      </w:pPr>
    </w:p>
    <w:p w14:paraId="3615CCF6" w14:textId="1DA78F66" w:rsidR="001A71CC" w:rsidRPr="001A71CC" w:rsidRDefault="001A71CC">
      <w:pPr>
        <w:spacing w:before="1"/>
        <w:ind w:left="1440"/>
        <w:rPr>
          <w:bCs/>
          <w:sz w:val="18"/>
          <w:szCs w:val="18"/>
        </w:rPr>
      </w:pPr>
      <w:r>
        <w:rPr>
          <w:bCs/>
          <w:sz w:val="18"/>
          <w:szCs w:val="18"/>
        </w:rPr>
        <w:t>RoadReady Parts</w:t>
      </w:r>
    </w:p>
    <w:p w14:paraId="2A839FDE" w14:textId="77777777" w:rsidR="001A71CC" w:rsidRDefault="001A71CC">
      <w:pPr>
        <w:spacing w:before="1"/>
        <w:ind w:left="1440"/>
        <w:rPr>
          <w:b/>
          <w:sz w:val="44"/>
        </w:rPr>
      </w:pPr>
    </w:p>
    <w:p w14:paraId="7FC89461" w14:textId="163C833E" w:rsidR="00AC6077" w:rsidRDefault="001A71CC">
      <w:pPr>
        <w:spacing w:before="1"/>
        <w:ind w:left="1440"/>
        <w:rPr>
          <w:b/>
          <w:sz w:val="44"/>
        </w:rPr>
      </w:pPr>
      <w:r>
        <w:rPr>
          <w:noProof/>
        </w:rPr>
        <mc:AlternateContent>
          <mc:Choice Requires="wpg">
            <w:drawing>
              <wp:anchor distT="0" distB="0" distL="0" distR="0" simplePos="0" relativeHeight="251709440" behindDoc="1" locked="0" layoutInCell="1" allowOverlap="1" wp14:anchorId="6D0E9B63" wp14:editId="646C1E46">
                <wp:simplePos x="0" y="0"/>
                <wp:positionH relativeFrom="page">
                  <wp:posOffset>0</wp:posOffset>
                </wp:positionH>
                <wp:positionV relativeFrom="page">
                  <wp:posOffset>393065</wp:posOffset>
                </wp:positionV>
                <wp:extent cx="7260590" cy="10086340"/>
                <wp:effectExtent l="0" t="0" r="16510" b="10160"/>
                <wp:wrapNone/>
                <wp:docPr id="303479592" name="Group 303479592"/>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201247488" name="Graphic 306"/>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0366B1A9" w14:textId="7D078404" w:rsidR="001A71CC" w:rsidRDefault="001A71CC" w:rsidP="001A71CC">
                              <w:pPr>
                                <w:jc w:val="center"/>
                              </w:pPr>
                              <w:r>
                                <w:t xml:space="preserve">              4</w:t>
                              </w:r>
                              <w:r>
                                <w:t>2</w:t>
                              </w:r>
                            </w:p>
                          </w:txbxContent>
                        </wps:txbx>
                        <wps:bodyPr wrap="square" lIns="0" tIns="0" rIns="0" bIns="0" rtlCol="0">
                          <a:noAutofit/>
                        </wps:bodyPr>
                      </wps:wsp>
                      <wps:wsp>
                        <wps:cNvPr id="145747918" name="Graphic 30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6D0E9B63" id="Group 303479592" o:spid="_x0000_s1121" style="position:absolute;left:0;text-align:left;margin-left:0;margin-top:30.95pt;width:571.7pt;height:794.2pt;z-index:-251607040;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">
                <v:shape id="Graphic 306" o:spid="_x0000_s1122" style="position:absolute;top:1111;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" adj="-11796480,,5400" path="m812800,l,,,170815r812800,l812800,xe" fillcolor="#f9c090" stroked="f">
                  <v:stroke joinstyle="miter"/>
                  <v:formulas/>
                  <v:path arrowok="t" o:connecttype="custom" textboxrect="0,0,812800,170815"/>
                  <v:textbox inset="0,0,0,0">
                    <w:txbxContent>
                      <w:p w14:paraId="0366B1A9" w14:textId="7D078404" w:rsidR="001A71CC" w:rsidRDefault="001A71CC" w:rsidP="001A71CC">
                        <w:pPr>
                          <w:jc w:val="center"/>
                        </w:pPr>
                        <w:r>
                          <w:t xml:space="preserve">              4</w:t>
                        </w:r>
                        <w:r>
                          <w:t>2</w:t>
                        </w:r>
                      </w:p>
                    </w:txbxContent>
                  </v:textbox>
                </v:shape>
                <v:shape id="Graphic 307" o:spid="_x0000_s1123"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006520CB">
        <w:rPr>
          <w:b/>
          <w:noProof/>
          <w:sz w:val="20"/>
        </w:rPr>
        <w:drawing>
          <wp:anchor distT="0" distB="0" distL="0" distR="0" simplePos="0" relativeHeight="251663360" behindDoc="1" locked="0" layoutInCell="1" allowOverlap="1" wp14:anchorId="46E858C8" wp14:editId="3E1EC860">
            <wp:simplePos x="0" y="0"/>
            <wp:positionH relativeFrom="page">
              <wp:posOffset>838200</wp:posOffset>
            </wp:positionH>
            <wp:positionV relativeFrom="paragraph">
              <wp:posOffset>434975</wp:posOffset>
            </wp:positionV>
            <wp:extent cx="5853430" cy="3924300"/>
            <wp:effectExtent l="0" t="0" r="0" b="0"/>
            <wp:wrapTopAndBottom/>
            <wp:docPr id="669" name="Image 308"/>
            <wp:cNvGraphicFramePr/>
            <a:graphic xmlns:a="http://schemas.openxmlformats.org/drawingml/2006/main">
              <a:graphicData uri="http://schemas.openxmlformats.org/drawingml/2006/picture">
                <pic:pic xmlns:pic="http://schemas.openxmlformats.org/drawingml/2006/picture">
                  <pic:nvPicPr>
                    <pic:cNvPr id="669" name="Image 308"/>
                    <pic:cNvPicPr/>
                  </pic:nvPicPr>
                  <pic:blipFill>
                    <a:blip r:embed="rId145">
                      <a:extLst>
                        <a:ext uri="{28A0092B-C50C-407E-A947-70E740481C1C}">
                          <a14:useLocalDpi xmlns:a14="http://schemas.microsoft.com/office/drawing/2010/main" val="0"/>
                        </a:ext>
                      </a:extLst>
                    </a:blip>
                    <a:srcRect l="15932" r="15932"/>
                    <a:stretch>
                      <a:fillRect/>
                    </a:stretch>
                  </pic:blipFill>
                  <pic:spPr>
                    <a:xfrm>
                      <a:off x="0" y="0"/>
                      <a:ext cx="5853430" cy="3924300"/>
                    </a:xfrm>
                    <a:prstGeom prst="rect">
                      <a:avLst/>
                    </a:prstGeom>
                  </pic:spPr>
                </pic:pic>
              </a:graphicData>
            </a:graphic>
          </wp:anchor>
        </w:drawing>
      </w:r>
      <w:r w:rsidR="006520CB">
        <w:rPr>
          <w:b/>
          <w:sz w:val="44"/>
        </w:rPr>
        <w:t>Product Page:</w:t>
      </w:r>
    </w:p>
    <w:p w14:paraId="4CF1444D" w14:textId="7BABB85F" w:rsidR="00AC6077" w:rsidRDefault="006520CB">
      <w:pPr>
        <w:pStyle w:val="BodyText"/>
        <w:spacing w:before="22"/>
        <w:rPr>
          <w:b/>
          <w:spacing w:val="-2"/>
          <w:sz w:val="44"/>
        </w:rPr>
      </w:pPr>
      <w:r>
        <w:rPr>
          <w:b/>
          <w:noProof/>
          <w:sz w:val="20"/>
        </w:rPr>
        <w:drawing>
          <wp:anchor distT="0" distB="0" distL="0" distR="0" simplePos="0" relativeHeight="251665408" behindDoc="1" locked="0" layoutInCell="1" allowOverlap="1" wp14:anchorId="348101D1" wp14:editId="3F8DC608">
            <wp:simplePos x="0" y="0"/>
            <wp:positionH relativeFrom="page">
              <wp:posOffset>914400</wp:posOffset>
            </wp:positionH>
            <wp:positionV relativeFrom="paragraph">
              <wp:posOffset>4646930</wp:posOffset>
            </wp:positionV>
            <wp:extent cx="5520055" cy="3506470"/>
            <wp:effectExtent l="0" t="0" r="4445" b="0"/>
            <wp:wrapTopAndBottom/>
            <wp:docPr id="670" name="Image 309"/>
            <wp:cNvGraphicFramePr/>
            <a:graphic xmlns:a="http://schemas.openxmlformats.org/drawingml/2006/main">
              <a:graphicData uri="http://schemas.openxmlformats.org/drawingml/2006/picture">
                <pic:pic xmlns:pic="http://schemas.openxmlformats.org/drawingml/2006/picture">
                  <pic:nvPicPr>
                    <pic:cNvPr id="670" name="Image 309"/>
                    <pic:cNvPicPr/>
                  </pic:nvPicPr>
                  <pic:blipFill>
                    <a:blip r:embed="rId146">
                      <a:extLst>
                        <a:ext uri="{28A0092B-C50C-407E-A947-70E740481C1C}">
                          <a14:useLocalDpi xmlns:a14="http://schemas.microsoft.com/office/drawing/2010/main" val="0"/>
                        </a:ext>
                      </a:extLst>
                    </a:blip>
                    <a:srcRect l="14274" r="14274"/>
                    <a:stretch>
                      <a:fillRect/>
                    </a:stretch>
                  </pic:blipFill>
                  <pic:spPr>
                    <a:xfrm>
                      <a:off x="0" y="0"/>
                      <a:ext cx="5520055" cy="3506470"/>
                    </a:xfrm>
                    <a:prstGeom prst="rect">
                      <a:avLst/>
                    </a:prstGeom>
                  </pic:spPr>
                </pic:pic>
              </a:graphicData>
            </a:graphic>
          </wp:anchor>
        </w:drawing>
      </w:r>
      <w:r>
        <w:rPr>
          <w:b/>
          <w:sz w:val="20"/>
        </w:rPr>
        <w:t xml:space="preserve">                                   </w:t>
      </w:r>
      <w:r>
        <w:rPr>
          <w:b/>
          <w:spacing w:val="-2"/>
          <w:sz w:val="44"/>
        </w:rPr>
        <w:t>Alloy Wheels:</w:t>
      </w:r>
    </w:p>
    <w:p w14:paraId="5ED60993" w14:textId="77777777" w:rsidR="00AC6077" w:rsidRDefault="00AC6077">
      <w:pPr>
        <w:pStyle w:val="BodyText"/>
        <w:spacing w:before="22"/>
        <w:rPr>
          <w:b/>
          <w:spacing w:val="-2"/>
          <w:sz w:val="44"/>
        </w:rPr>
      </w:pPr>
    </w:p>
    <w:p w14:paraId="60C2AC23" w14:textId="77CDCB17" w:rsidR="00AC6077" w:rsidRDefault="00000000" w:rsidP="001A71CC">
      <w:pPr>
        <w:tabs>
          <w:tab w:val="left" w:pos="1423"/>
        </w:tabs>
        <w:spacing w:before="33"/>
      </w:pPr>
      <w:r>
        <w:rPr>
          <w:noProof/>
        </w:rPr>
        <w:lastRenderedPageBreak/>
        <mc:AlternateContent>
          <mc:Choice Requires="wpg">
            <w:drawing>
              <wp:anchor distT="0" distB="0" distL="0" distR="0" simplePos="0" relativeHeight="251684864" behindDoc="1" locked="0" layoutInCell="1" allowOverlap="1" wp14:anchorId="3B2660D6" wp14:editId="5B7DCEB6">
                <wp:simplePos x="0" y="0"/>
                <wp:positionH relativeFrom="page">
                  <wp:posOffset>0</wp:posOffset>
                </wp:positionH>
                <wp:positionV relativeFrom="page">
                  <wp:posOffset>304165</wp:posOffset>
                </wp:positionV>
                <wp:extent cx="7260590" cy="10086340"/>
                <wp:effectExtent l="0" t="0" r="16510" b="10160"/>
                <wp:wrapNone/>
                <wp:docPr id="671" name="Group 67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72" name="Graphic 311"/>
                        <wps:cNvSpPr/>
                        <wps:spPr>
                          <a:xfrm>
                            <a:off x="0" y="1111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673" name="Graphic 31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779B9B4E" id="Group 671" o:spid="_x0000_s1026" style="position:absolute;margin-left:0;margin-top:23.95pt;width:571.7pt;height:794.2pt;z-index:-251631616;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">
                <v:shape id="Graphic 311" o:spid="_x0000_s1027" style="position:absolute;top:1111;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" path="m812800,l,,,170815r812800,l812800,xe" fillcolor="#f9c090" stroked="f">
                  <v:path arrowok="t"/>
                </v:shape>
                <v:shape id="Graphic 312"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001A71CC">
        <w:rPr>
          <w:color w:val="FFFFFF"/>
        </w:rPr>
        <w:t xml:space="preserve">                   </w:t>
      </w:r>
      <w:r w:rsidR="001A71CC" w:rsidRPr="001A71CC">
        <w:rPr>
          <w:color w:val="000000" w:themeColor="text1"/>
        </w:rPr>
        <w:t>43</w:t>
      </w:r>
      <w:r>
        <w:rPr>
          <w:color w:val="FFFFFF"/>
        </w:rPr>
        <w:tab/>
      </w:r>
      <w:r w:rsidR="00294A66">
        <w:t>RoadReady Parts</w:t>
      </w:r>
    </w:p>
    <w:p w14:paraId="27529767" w14:textId="2493D3D8" w:rsidR="00AC6077" w:rsidRDefault="00DD2B3C">
      <w:pPr>
        <w:spacing w:before="1"/>
        <w:ind w:left="1440"/>
        <w:rPr>
          <w:b/>
          <w:sz w:val="44"/>
        </w:rPr>
      </w:pPr>
      <w:r>
        <w:rPr>
          <w:b/>
          <w:sz w:val="44"/>
        </w:rPr>
        <w:t>Steering Wheel Cover:</w:t>
      </w:r>
    </w:p>
    <w:p w14:paraId="26871858" w14:textId="051BB3E3" w:rsidR="00AC6077" w:rsidRDefault="00DD2B3C">
      <w:pPr>
        <w:pStyle w:val="BodyText"/>
        <w:spacing w:before="22"/>
        <w:rPr>
          <w:b/>
          <w:sz w:val="20"/>
        </w:rPr>
      </w:pPr>
      <w:r>
        <w:rPr>
          <w:b/>
          <w:noProof/>
          <w:sz w:val="20"/>
        </w:rPr>
        <w:drawing>
          <wp:anchor distT="0" distB="0" distL="0" distR="0" simplePos="0" relativeHeight="251655680" behindDoc="1" locked="0" layoutInCell="1" allowOverlap="1" wp14:anchorId="0C6338C7" wp14:editId="6C2041E5">
            <wp:simplePos x="0" y="0"/>
            <wp:positionH relativeFrom="page">
              <wp:posOffset>952500</wp:posOffset>
            </wp:positionH>
            <wp:positionV relativeFrom="paragraph">
              <wp:posOffset>225425</wp:posOffset>
            </wp:positionV>
            <wp:extent cx="5780405" cy="3743325"/>
            <wp:effectExtent l="0" t="0" r="0" b="9525"/>
            <wp:wrapTopAndBottom/>
            <wp:docPr id="674" name="Image 313"/>
            <wp:cNvGraphicFramePr/>
            <a:graphic xmlns:a="http://schemas.openxmlformats.org/drawingml/2006/main">
              <a:graphicData uri="http://schemas.openxmlformats.org/drawingml/2006/picture">
                <pic:pic xmlns:pic="http://schemas.openxmlformats.org/drawingml/2006/picture">
                  <pic:nvPicPr>
                    <pic:cNvPr id="674" name="Image 313"/>
                    <pic:cNvPicPr/>
                  </pic:nvPicPr>
                  <pic:blipFill>
                    <a:blip r:embed="rId147">
                      <a:extLst>
                        <a:ext uri="{28A0092B-C50C-407E-A947-70E740481C1C}">
                          <a14:useLocalDpi xmlns:a14="http://schemas.microsoft.com/office/drawing/2010/main" val="0"/>
                        </a:ext>
                      </a:extLst>
                    </a:blip>
                    <a:srcRect t="157" b="157"/>
                    <a:stretch>
                      <a:fillRect/>
                    </a:stretch>
                  </pic:blipFill>
                  <pic:spPr>
                    <a:xfrm>
                      <a:off x="0" y="0"/>
                      <a:ext cx="5780405" cy="3743325"/>
                    </a:xfrm>
                    <a:prstGeom prst="rect">
                      <a:avLst/>
                    </a:prstGeom>
                  </pic:spPr>
                </pic:pic>
              </a:graphicData>
            </a:graphic>
          </wp:anchor>
        </w:drawing>
      </w:r>
    </w:p>
    <w:p w14:paraId="27BDBE37" w14:textId="09EA85CD" w:rsidR="00AC6077" w:rsidRDefault="00AC6077">
      <w:pPr>
        <w:ind w:left="1440"/>
        <w:rPr>
          <w:b/>
          <w:sz w:val="44"/>
        </w:rPr>
      </w:pPr>
    </w:p>
    <w:p w14:paraId="3536FA14" w14:textId="1C67D3F2" w:rsidR="00AC6077" w:rsidRDefault="00DD2B3C">
      <w:pPr>
        <w:ind w:left="1440"/>
        <w:rPr>
          <w:b/>
          <w:spacing w:val="-4"/>
          <w:sz w:val="44"/>
        </w:rPr>
      </w:pPr>
      <w:r>
        <w:rPr>
          <w:b/>
          <w:spacing w:val="-4"/>
          <w:sz w:val="44"/>
        </w:rPr>
        <w:t xml:space="preserve">Car Air </w:t>
      </w:r>
      <w:proofErr w:type="spellStart"/>
      <w:r>
        <w:rPr>
          <w:b/>
          <w:spacing w:val="-4"/>
          <w:sz w:val="44"/>
        </w:rPr>
        <w:t>Freshner</w:t>
      </w:r>
      <w:proofErr w:type="spellEnd"/>
      <w:r>
        <w:rPr>
          <w:b/>
          <w:spacing w:val="-4"/>
          <w:sz w:val="44"/>
        </w:rPr>
        <w:t>:</w:t>
      </w:r>
    </w:p>
    <w:p w14:paraId="1924B0A7" w14:textId="77777777" w:rsidR="00AC6077" w:rsidRDefault="00AC6077">
      <w:pPr>
        <w:ind w:left="1440"/>
        <w:rPr>
          <w:b/>
          <w:spacing w:val="-4"/>
          <w:sz w:val="44"/>
        </w:rPr>
      </w:pPr>
    </w:p>
    <w:p w14:paraId="2F99B2E9" w14:textId="77777777" w:rsidR="00AC6077" w:rsidRDefault="00000000">
      <w:pPr>
        <w:pStyle w:val="BodyText"/>
        <w:ind w:left="1440"/>
        <w:rPr>
          <w:sz w:val="20"/>
        </w:rPr>
      </w:pPr>
      <w:r>
        <w:rPr>
          <w:noProof/>
          <w:sz w:val="20"/>
        </w:rPr>
        <w:drawing>
          <wp:inline distT="0" distB="0" distL="0" distR="0" wp14:anchorId="0B96C05F" wp14:editId="7782B8D1">
            <wp:extent cx="5605145" cy="3600450"/>
            <wp:effectExtent l="0" t="0" r="0" b="0"/>
            <wp:docPr id="675" name="Image 314"/>
            <wp:cNvGraphicFramePr/>
            <a:graphic xmlns:a="http://schemas.openxmlformats.org/drawingml/2006/main">
              <a:graphicData uri="http://schemas.openxmlformats.org/drawingml/2006/picture">
                <pic:pic xmlns:pic="http://schemas.openxmlformats.org/drawingml/2006/picture">
                  <pic:nvPicPr>
                    <pic:cNvPr id="675" name="Image 314"/>
                    <pic:cNvPicPr/>
                  </pic:nvPicPr>
                  <pic:blipFill>
                    <a:blip r:embed="rId148">
                      <a:extLst>
                        <a:ext uri="{28A0092B-C50C-407E-A947-70E740481C1C}">
                          <a14:useLocalDpi xmlns:a14="http://schemas.microsoft.com/office/drawing/2010/main" val="0"/>
                        </a:ext>
                      </a:extLst>
                    </a:blip>
                    <a:srcRect l="14100" r="14100"/>
                    <a:stretch>
                      <a:fillRect/>
                    </a:stretch>
                  </pic:blipFill>
                  <pic:spPr>
                    <a:xfrm>
                      <a:off x="0" y="0"/>
                      <a:ext cx="5605145" cy="3600450"/>
                    </a:xfrm>
                    <a:prstGeom prst="rect">
                      <a:avLst/>
                    </a:prstGeom>
                  </pic:spPr>
                </pic:pic>
              </a:graphicData>
            </a:graphic>
          </wp:inline>
        </w:drawing>
      </w:r>
    </w:p>
    <w:p w14:paraId="36716FFC" w14:textId="77777777" w:rsidR="00AC6077" w:rsidRDefault="00AC6077">
      <w:pPr>
        <w:pStyle w:val="BodyText"/>
        <w:rPr>
          <w:sz w:val="20"/>
        </w:rPr>
        <w:sectPr w:rsidR="00AC6077">
          <w:pgSz w:w="11920" w:h="16850"/>
          <w:pgMar w:top="620" w:right="425" w:bottom="1160" w:left="0" w:header="0" w:footer="974" w:gutter="0"/>
          <w:cols w:space="720"/>
        </w:sectPr>
      </w:pPr>
    </w:p>
    <w:p w14:paraId="38E1DA22" w14:textId="0C4E3CA3" w:rsidR="00AC6077" w:rsidRDefault="00000000">
      <w:pPr>
        <w:tabs>
          <w:tab w:val="left" w:pos="1423"/>
        </w:tabs>
        <w:spacing w:before="44"/>
        <w:ind w:left="912"/>
      </w:pPr>
      <w:r w:rsidRPr="001A71CC">
        <w:rPr>
          <w:noProof/>
          <w:color w:val="000000" w:themeColor="text1"/>
        </w:rPr>
        <w:lastRenderedPageBreak/>
        <mc:AlternateContent>
          <mc:Choice Requires="wpg">
            <w:drawing>
              <wp:anchor distT="0" distB="0" distL="0" distR="0" simplePos="0" relativeHeight="251685888" behindDoc="1" locked="0" layoutInCell="1" allowOverlap="1" wp14:anchorId="191F283F" wp14:editId="046FFD4E">
                <wp:simplePos x="0" y="0"/>
                <wp:positionH relativeFrom="page">
                  <wp:posOffset>0</wp:posOffset>
                </wp:positionH>
                <wp:positionV relativeFrom="page">
                  <wp:posOffset>304165</wp:posOffset>
                </wp:positionV>
                <wp:extent cx="7260590" cy="10086340"/>
                <wp:effectExtent l="0" t="0" r="16510" b="10160"/>
                <wp:wrapNone/>
                <wp:docPr id="676" name="Group 676"/>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77" name="Graphic 316"/>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678" name="Graphic 317"/>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3C45E972" id="Group 676" o:spid="_x0000_s1026" style="position:absolute;margin-left:0;margin-top:23.95pt;width:571.7pt;height:794.2pt;z-index:-251630592;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">
                <v:shape id="Graphic 316" o:spid="_x0000_s1027" style="position:absolute;top:666;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" path="m812800,l,,,170815r812800,l812800,xe" fillcolor="#f9c090" stroked="f">
                  <v:path arrowok="t"/>
                </v:shape>
                <v:shape id="Graphic 317"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1A71CC">
        <w:rPr>
          <w:color w:val="000000" w:themeColor="text1"/>
          <w:spacing w:val="-5"/>
        </w:rPr>
        <w:t>44</w:t>
      </w:r>
      <w:r>
        <w:rPr>
          <w:color w:val="FFFFFF"/>
        </w:rPr>
        <w:tab/>
      </w:r>
      <w:r w:rsidR="00294A66">
        <w:t>RoadReady Parts</w:t>
      </w:r>
    </w:p>
    <w:p w14:paraId="4B7A1E0C" w14:textId="27D4F21D" w:rsidR="00AC6077" w:rsidRDefault="00DD2B3C">
      <w:pPr>
        <w:ind w:left="1440"/>
        <w:rPr>
          <w:b/>
          <w:sz w:val="44"/>
        </w:rPr>
      </w:pPr>
      <w:r>
        <w:rPr>
          <w:b/>
          <w:noProof/>
          <w:sz w:val="20"/>
        </w:rPr>
        <w:drawing>
          <wp:anchor distT="0" distB="0" distL="0" distR="0" simplePos="0" relativeHeight="251656704" behindDoc="1" locked="0" layoutInCell="1" allowOverlap="1" wp14:anchorId="51A6AD7A" wp14:editId="59092F43">
            <wp:simplePos x="0" y="0"/>
            <wp:positionH relativeFrom="page">
              <wp:posOffset>914400</wp:posOffset>
            </wp:positionH>
            <wp:positionV relativeFrom="paragraph">
              <wp:posOffset>391795</wp:posOffset>
            </wp:positionV>
            <wp:extent cx="5782945" cy="3718560"/>
            <wp:effectExtent l="0" t="0" r="8255" b="0"/>
            <wp:wrapTopAndBottom/>
            <wp:docPr id="679" name="Image 318"/>
            <wp:cNvGraphicFramePr/>
            <a:graphic xmlns:a="http://schemas.openxmlformats.org/drawingml/2006/main">
              <a:graphicData uri="http://schemas.openxmlformats.org/drawingml/2006/picture">
                <pic:pic xmlns:pic="http://schemas.openxmlformats.org/drawingml/2006/picture">
                  <pic:nvPicPr>
                    <pic:cNvPr id="679" name="Image 318"/>
                    <pic:cNvPicPr/>
                  </pic:nvPicPr>
                  <pic:blipFill>
                    <a:blip r:embed="rId149">
                      <a:extLst>
                        <a:ext uri="{28A0092B-C50C-407E-A947-70E740481C1C}">
                          <a14:useLocalDpi xmlns:a14="http://schemas.microsoft.com/office/drawing/2010/main" val="0"/>
                        </a:ext>
                      </a:extLst>
                    </a:blip>
                    <a:srcRect l="12814" r="12814"/>
                    <a:stretch>
                      <a:fillRect/>
                    </a:stretch>
                  </pic:blipFill>
                  <pic:spPr>
                    <a:xfrm>
                      <a:off x="0" y="0"/>
                      <a:ext cx="5782945" cy="3718560"/>
                    </a:xfrm>
                    <a:prstGeom prst="rect">
                      <a:avLst/>
                    </a:prstGeom>
                  </pic:spPr>
                </pic:pic>
              </a:graphicData>
            </a:graphic>
          </wp:anchor>
        </w:drawing>
      </w:r>
      <w:r>
        <w:rPr>
          <w:b/>
          <w:sz w:val="44"/>
        </w:rPr>
        <w:t>Car Door Guard:</w:t>
      </w:r>
    </w:p>
    <w:p w14:paraId="26DF8814" w14:textId="77777777" w:rsidR="00AC6077" w:rsidRDefault="00AC6077">
      <w:pPr>
        <w:ind w:left="1440"/>
        <w:rPr>
          <w:b/>
          <w:sz w:val="44"/>
        </w:rPr>
      </w:pPr>
    </w:p>
    <w:p w14:paraId="6874394F" w14:textId="18B1367E" w:rsidR="00AC6077" w:rsidRDefault="00AC6077">
      <w:pPr>
        <w:pStyle w:val="BodyText"/>
        <w:spacing w:before="10"/>
        <w:rPr>
          <w:b/>
          <w:sz w:val="20"/>
        </w:rPr>
      </w:pPr>
    </w:p>
    <w:p w14:paraId="4DC787EE" w14:textId="77777777" w:rsidR="00AC6077" w:rsidRDefault="00000000">
      <w:pPr>
        <w:ind w:left="1440"/>
        <w:rPr>
          <w:b/>
          <w:sz w:val="44"/>
        </w:rPr>
      </w:pPr>
      <w:r>
        <w:rPr>
          <w:b/>
          <w:sz w:val="44"/>
        </w:rPr>
        <w:t>Cart:</w:t>
      </w:r>
    </w:p>
    <w:p w14:paraId="7AB69571" w14:textId="77777777" w:rsidR="00AC6077" w:rsidRDefault="00AC6077">
      <w:pPr>
        <w:pStyle w:val="BodyText"/>
        <w:spacing w:before="22"/>
        <w:rPr>
          <w:b/>
          <w:sz w:val="20"/>
        </w:rPr>
      </w:pPr>
    </w:p>
    <w:p w14:paraId="4990040A" w14:textId="77777777" w:rsidR="00AC6077" w:rsidRDefault="00000000">
      <w:pPr>
        <w:pStyle w:val="BodyText"/>
        <w:rPr>
          <w:b/>
          <w:sz w:val="20"/>
        </w:rPr>
        <w:sectPr w:rsidR="00AC6077">
          <w:pgSz w:w="11920" w:h="16850"/>
          <w:pgMar w:top="540" w:right="425" w:bottom="1160" w:left="0" w:header="0" w:footer="974" w:gutter="0"/>
          <w:cols w:space="720"/>
        </w:sectPr>
      </w:pPr>
      <w:r>
        <w:rPr>
          <w:b/>
          <w:noProof/>
          <w:sz w:val="20"/>
        </w:rPr>
        <w:drawing>
          <wp:anchor distT="0" distB="0" distL="0" distR="0" simplePos="0" relativeHeight="251696128" behindDoc="1" locked="0" layoutInCell="1" allowOverlap="1" wp14:anchorId="51CB7CA4" wp14:editId="7417331A">
            <wp:simplePos x="0" y="0"/>
            <wp:positionH relativeFrom="page">
              <wp:posOffset>847725</wp:posOffset>
            </wp:positionH>
            <wp:positionV relativeFrom="paragraph">
              <wp:posOffset>50165</wp:posOffset>
            </wp:positionV>
            <wp:extent cx="5517515" cy="3571875"/>
            <wp:effectExtent l="0" t="0" r="6985" b="9525"/>
            <wp:wrapTopAndBottom/>
            <wp:docPr id="680" name="Image 319"/>
            <wp:cNvGraphicFramePr/>
            <a:graphic xmlns:a="http://schemas.openxmlformats.org/drawingml/2006/main">
              <a:graphicData uri="http://schemas.openxmlformats.org/drawingml/2006/picture">
                <pic:pic xmlns:pic="http://schemas.openxmlformats.org/drawingml/2006/picture">
                  <pic:nvPicPr>
                    <pic:cNvPr id="680" name="Image 319"/>
                    <pic:cNvPicPr/>
                  </pic:nvPicPr>
                  <pic:blipFill>
                    <a:blip r:embed="rId150">
                      <a:extLst>
                        <a:ext uri="{28A0092B-C50C-407E-A947-70E740481C1C}">
                          <a14:useLocalDpi xmlns:a14="http://schemas.microsoft.com/office/drawing/2010/main" val="0"/>
                        </a:ext>
                      </a:extLst>
                    </a:blip>
                    <a:srcRect l="14662" r="14662"/>
                    <a:stretch>
                      <a:fillRect/>
                    </a:stretch>
                  </pic:blipFill>
                  <pic:spPr>
                    <a:xfrm>
                      <a:off x="0" y="0"/>
                      <a:ext cx="5517515" cy="3571875"/>
                    </a:xfrm>
                    <a:prstGeom prst="rect">
                      <a:avLst/>
                    </a:prstGeom>
                  </pic:spPr>
                </pic:pic>
              </a:graphicData>
            </a:graphic>
          </wp:anchor>
        </w:drawing>
      </w:r>
    </w:p>
    <w:p w14:paraId="34F7D45E" w14:textId="2D982BE2" w:rsidR="00AC6077" w:rsidRDefault="00000000">
      <w:pPr>
        <w:tabs>
          <w:tab w:val="left" w:pos="1423"/>
        </w:tabs>
        <w:spacing w:before="44"/>
        <w:ind w:left="912"/>
      </w:pPr>
      <w:r w:rsidRPr="001A71CC">
        <w:rPr>
          <w:noProof/>
          <w:color w:val="000000" w:themeColor="text1"/>
        </w:rPr>
        <w:lastRenderedPageBreak/>
        <mc:AlternateContent>
          <mc:Choice Requires="wpg">
            <w:drawing>
              <wp:anchor distT="0" distB="0" distL="0" distR="0" simplePos="0" relativeHeight="251686912" behindDoc="1" locked="0" layoutInCell="1" allowOverlap="1" wp14:anchorId="0083E066" wp14:editId="57553D00">
                <wp:simplePos x="0" y="0"/>
                <wp:positionH relativeFrom="page">
                  <wp:posOffset>0</wp:posOffset>
                </wp:positionH>
                <wp:positionV relativeFrom="page">
                  <wp:posOffset>304165</wp:posOffset>
                </wp:positionV>
                <wp:extent cx="7260590" cy="10086340"/>
                <wp:effectExtent l="0" t="0" r="16510" b="10160"/>
                <wp:wrapNone/>
                <wp:docPr id="681" name="Group 68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682" name="Graphic 32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683" name="Graphic 32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3AC5D1F8" id="Group 681" o:spid="_x0000_s1026" style="position:absolute;margin-left:0;margin-top:23.95pt;width:571.7pt;height:794.2pt;z-index:-251629568;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">
                <v:shape id="Graphic 321" o:spid="_x0000_s1027" style="position:absolute;top:666;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" path="m812800,l,,,170815r812800,l812800,xe" fillcolor="#f9c090" stroked="f">
                  <v:path arrowok="t"/>
                </v:shape>
                <v:shape id="Graphic 322"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1A71CC">
        <w:rPr>
          <w:color w:val="000000" w:themeColor="text1"/>
          <w:spacing w:val="-5"/>
        </w:rPr>
        <w:t>45</w:t>
      </w:r>
      <w:r>
        <w:rPr>
          <w:color w:val="FFFFFF"/>
        </w:rPr>
        <w:tab/>
      </w:r>
      <w:r w:rsidR="00294A66">
        <w:t>RoadReady Parts</w:t>
      </w:r>
    </w:p>
    <w:p w14:paraId="229AE0BC" w14:textId="45ED2B68" w:rsidR="00AC6077" w:rsidRDefault="00284B03">
      <w:pPr>
        <w:ind w:left="1440"/>
        <w:rPr>
          <w:b/>
          <w:sz w:val="44"/>
        </w:rPr>
      </w:pPr>
      <w:r>
        <w:rPr>
          <w:b/>
          <w:noProof/>
          <w:sz w:val="20"/>
        </w:rPr>
        <w:drawing>
          <wp:anchor distT="0" distB="0" distL="0" distR="0" simplePos="0" relativeHeight="251657728" behindDoc="1" locked="0" layoutInCell="1" allowOverlap="1" wp14:anchorId="7FFA9AF0" wp14:editId="3F53992E">
            <wp:simplePos x="0" y="0"/>
            <wp:positionH relativeFrom="page">
              <wp:posOffset>914400</wp:posOffset>
            </wp:positionH>
            <wp:positionV relativeFrom="paragraph">
              <wp:posOffset>382270</wp:posOffset>
            </wp:positionV>
            <wp:extent cx="5520055" cy="3390900"/>
            <wp:effectExtent l="0" t="0" r="4445" b="0"/>
            <wp:wrapTopAndBottom/>
            <wp:docPr id="684" name="Image 323"/>
            <wp:cNvGraphicFramePr/>
            <a:graphic xmlns:a="http://schemas.openxmlformats.org/drawingml/2006/main">
              <a:graphicData uri="http://schemas.openxmlformats.org/drawingml/2006/picture">
                <pic:pic xmlns:pic="http://schemas.openxmlformats.org/drawingml/2006/picture">
                  <pic:nvPicPr>
                    <pic:cNvPr id="684" name="Image 323"/>
                    <pic:cNvPicPr/>
                  </pic:nvPicPr>
                  <pic:blipFill>
                    <a:blip r:embed="rId151">
                      <a:extLst>
                        <a:ext uri="{28A0092B-C50C-407E-A947-70E740481C1C}">
                          <a14:useLocalDpi xmlns:a14="http://schemas.microsoft.com/office/drawing/2010/main" val="0"/>
                        </a:ext>
                      </a:extLst>
                    </a:blip>
                    <a:srcRect l="10945" r="10945"/>
                    <a:stretch>
                      <a:fillRect/>
                    </a:stretch>
                  </pic:blipFill>
                  <pic:spPr>
                    <a:xfrm>
                      <a:off x="0" y="0"/>
                      <a:ext cx="5520055" cy="3390900"/>
                    </a:xfrm>
                    <a:prstGeom prst="rect">
                      <a:avLst/>
                    </a:prstGeom>
                  </pic:spPr>
                </pic:pic>
              </a:graphicData>
            </a:graphic>
          </wp:anchor>
        </w:drawing>
      </w:r>
      <w:r>
        <w:rPr>
          <w:b/>
          <w:sz w:val="44"/>
        </w:rPr>
        <w:t>Checkout:</w:t>
      </w:r>
    </w:p>
    <w:p w14:paraId="2AAC43D2" w14:textId="43B65BD1" w:rsidR="00AC6077" w:rsidRDefault="00000000">
      <w:pPr>
        <w:ind w:left="1440"/>
        <w:rPr>
          <w:b/>
          <w:sz w:val="20"/>
        </w:rPr>
      </w:pPr>
      <w:r>
        <w:rPr>
          <w:b/>
          <w:sz w:val="20"/>
        </w:rPr>
        <w:t xml:space="preserve"> </w:t>
      </w:r>
    </w:p>
    <w:p w14:paraId="3BDF2035" w14:textId="77777777" w:rsidR="00284B03" w:rsidRDefault="00284B03">
      <w:pPr>
        <w:ind w:left="1440"/>
        <w:rPr>
          <w:b/>
          <w:sz w:val="44"/>
        </w:rPr>
      </w:pPr>
    </w:p>
    <w:p w14:paraId="2DB2999F" w14:textId="143B23F5" w:rsidR="00AC6077" w:rsidRDefault="00000000">
      <w:pPr>
        <w:ind w:left="1440"/>
        <w:rPr>
          <w:b/>
          <w:sz w:val="44"/>
        </w:rPr>
      </w:pPr>
      <w:r>
        <w:rPr>
          <w:b/>
          <w:sz w:val="44"/>
        </w:rPr>
        <w:t>Bill:</w:t>
      </w:r>
    </w:p>
    <w:p w14:paraId="22D59D4F" w14:textId="77777777" w:rsidR="00284B03" w:rsidRDefault="00284B03">
      <w:pPr>
        <w:ind w:left="1440"/>
        <w:rPr>
          <w:b/>
          <w:sz w:val="44"/>
        </w:rPr>
      </w:pPr>
    </w:p>
    <w:p w14:paraId="37BC236E" w14:textId="77777777" w:rsidR="00AC6077" w:rsidRDefault="00AC6077">
      <w:pPr>
        <w:ind w:left="1440"/>
        <w:rPr>
          <w:b/>
          <w:sz w:val="44"/>
        </w:rPr>
      </w:pPr>
    </w:p>
    <w:p w14:paraId="47A8156B" w14:textId="77777777" w:rsidR="00AC6077" w:rsidRDefault="00000000">
      <w:pPr>
        <w:ind w:left="1440"/>
        <w:rPr>
          <w:b/>
          <w:sz w:val="44"/>
        </w:rPr>
      </w:pPr>
      <w:r>
        <w:rPr>
          <w:b/>
          <w:noProof/>
          <w:sz w:val="44"/>
        </w:rPr>
        <w:drawing>
          <wp:inline distT="0" distB="0" distL="114300" distR="114300" wp14:anchorId="25271D1C" wp14:editId="7E6B41E4">
            <wp:extent cx="6130925" cy="3781425"/>
            <wp:effectExtent l="0" t="0" r="3175" b="9525"/>
            <wp:docPr id="1190" name="Picture 1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 name="Picture 1190"/>
                    <pic:cNvPicPr>
                      <a:picLocks noChangeAspect="1"/>
                    </pic:cNvPicPr>
                  </pic:nvPicPr>
                  <pic:blipFill>
                    <a:blip r:embed="rId152">
                      <a:extLst>
                        <a:ext uri="{28A0092B-C50C-407E-A947-70E740481C1C}">
                          <a14:useLocalDpi xmlns:a14="http://schemas.microsoft.com/office/drawing/2010/main" val="0"/>
                        </a:ext>
                      </a:extLst>
                    </a:blip>
                    <a:srcRect l="3442" r="3442"/>
                    <a:stretch>
                      <a:fillRect/>
                    </a:stretch>
                  </pic:blipFill>
                  <pic:spPr>
                    <a:xfrm>
                      <a:off x="0" y="0"/>
                      <a:ext cx="6130925" cy="3781425"/>
                    </a:xfrm>
                    <a:prstGeom prst="rect">
                      <a:avLst/>
                    </a:prstGeom>
                  </pic:spPr>
                </pic:pic>
              </a:graphicData>
            </a:graphic>
          </wp:inline>
        </w:drawing>
      </w:r>
    </w:p>
    <w:p w14:paraId="164A7746" w14:textId="77777777" w:rsidR="00AC6077" w:rsidRDefault="00AC6077">
      <w:pPr>
        <w:pStyle w:val="BodyText"/>
        <w:spacing w:before="10"/>
        <w:rPr>
          <w:b/>
          <w:sz w:val="20"/>
        </w:rPr>
      </w:pPr>
    </w:p>
    <w:p w14:paraId="41CE8442" w14:textId="77777777" w:rsidR="00AC6077" w:rsidRDefault="00AC6077">
      <w:pPr>
        <w:pStyle w:val="BodyText"/>
        <w:rPr>
          <w:b/>
          <w:sz w:val="20"/>
        </w:rPr>
      </w:pPr>
    </w:p>
    <w:p w14:paraId="2AB4AAEC" w14:textId="49C32F54" w:rsidR="00AC6077" w:rsidRDefault="00000000">
      <w:pPr>
        <w:pStyle w:val="BodyText"/>
        <w:rPr>
          <w:b/>
          <w:sz w:val="20"/>
        </w:rPr>
      </w:pPr>
      <w:r>
        <w:rPr>
          <w:noProof/>
          <w:sz w:val="22"/>
        </w:rPr>
        <w:lastRenderedPageBreak/>
        <mc:AlternateContent>
          <mc:Choice Requires="wpg">
            <w:drawing>
              <wp:anchor distT="0" distB="0" distL="0" distR="0" simplePos="0" relativeHeight="251705344" behindDoc="1" locked="0" layoutInCell="1" allowOverlap="1" wp14:anchorId="24FA9EB9" wp14:editId="3EE0B5AE">
                <wp:simplePos x="0" y="0"/>
                <wp:positionH relativeFrom="page">
                  <wp:posOffset>9525</wp:posOffset>
                </wp:positionH>
                <wp:positionV relativeFrom="page">
                  <wp:posOffset>304165</wp:posOffset>
                </wp:positionV>
                <wp:extent cx="7260590" cy="10086340"/>
                <wp:effectExtent l="0" t="0" r="16510" b="10160"/>
                <wp:wrapNone/>
                <wp:docPr id="1191" name="Group 1191"/>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192" name="Graphic 32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5F30C57D" w14:textId="77777777" w:rsidR="00AC6077" w:rsidRDefault="00000000">
                              <w:pPr>
                                <w:jc w:val="center"/>
                              </w:pPr>
                              <w:r>
                                <w:t xml:space="preserve">              46</w:t>
                              </w:r>
                            </w:p>
                            <w:p w14:paraId="6D1540B2" w14:textId="77777777" w:rsidR="00AC6077" w:rsidRDefault="00AC6077">
                              <w:pPr>
                                <w:jc w:val="center"/>
                              </w:pPr>
                            </w:p>
                            <w:p w14:paraId="635FE945" w14:textId="77777777" w:rsidR="00AC6077" w:rsidRDefault="00AC6077">
                              <w:pPr>
                                <w:jc w:val="center"/>
                              </w:pPr>
                            </w:p>
                            <w:p w14:paraId="7184D89A" w14:textId="77777777" w:rsidR="00AC6077" w:rsidRDefault="00000000">
                              <w:pPr>
                                <w:jc w:val="center"/>
                              </w:pPr>
                              <w:r>
                                <w:t xml:space="preserve">   </w:t>
                              </w:r>
                            </w:p>
                          </w:txbxContent>
                        </wps:txbx>
                        <wps:bodyPr wrap="square" lIns="0" tIns="0" rIns="0" bIns="0" rtlCol="0">
                          <a:noAutofit/>
                        </wps:bodyPr>
                      </wps:wsp>
                      <wps:wsp>
                        <wps:cNvPr id="1193" name="Graphic 32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24FA9EB9" id="Group 1191" o:spid="_x0000_s1124" style="position:absolute;margin-left:.75pt;margin-top:23.95pt;width:571.7pt;height:794.2pt;z-index:-251611136;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">
                <v:shape id="Graphic 321" o:spid="_x0000_s1125" style="position:absolute;top:666;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" adj="-11796480,,5400" path="m812800,l,,,170815r812800,l812800,xe" fillcolor="#f9c090" stroked="f">
                  <v:stroke joinstyle="miter"/>
                  <v:formulas/>
                  <v:path arrowok="t" o:connecttype="custom" textboxrect="0,0,812800,170815"/>
                  <v:textbox inset="0,0,0,0">
                    <w:txbxContent>
                      <w:p w14:paraId="5F30C57D" w14:textId="77777777" w:rsidR="00AC6077" w:rsidRDefault="00000000">
                        <w:pPr>
                          <w:jc w:val="center"/>
                        </w:pPr>
                        <w:r>
                          <w:t xml:space="preserve">              46</w:t>
                        </w:r>
                      </w:p>
                      <w:p w14:paraId="6D1540B2" w14:textId="77777777" w:rsidR="00AC6077" w:rsidRDefault="00AC6077">
                        <w:pPr>
                          <w:jc w:val="center"/>
                        </w:pPr>
                      </w:p>
                      <w:p w14:paraId="635FE945" w14:textId="77777777" w:rsidR="00AC6077" w:rsidRDefault="00AC6077">
                        <w:pPr>
                          <w:jc w:val="center"/>
                        </w:pPr>
                      </w:p>
                      <w:p w14:paraId="7184D89A" w14:textId="77777777" w:rsidR="00AC6077" w:rsidRDefault="00000000">
                        <w:pPr>
                          <w:jc w:val="center"/>
                        </w:pPr>
                        <w:r>
                          <w:t xml:space="preserve">   </w:t>
                        </w:r>
                      </w:p>
                    </w:txbxContent>
                  </v:textbox>
                </v:shape>
                <v:shape id="Graphic 322" o:spid="_x0000_s1126"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Pr>
          <w:b/>
          <w:sz w:val="20"/>
        </w:rPr>
        <w:t xml:space="preserve">                              </w:t>
      </w:r>
      <w:r w:rsidR="00294A66">
        <w:rPr>
          <w:b/>
          <w:sz w:val="20"/>
        </w:rPr>
        <w:t>RoadReady Parts</w:t>
      </w:r>
    </w:p>
    <w:p w14:paraId="700DFC7E" w14:textId="77777777" w:rsidR="00AC6077" w:rsidRDefault="00AC6077">
      <w:pPr>
        <w:pStyle w:val="BodyText"/>
        <w:rPr>
          <w:b/>
          <w:sz w:val="20"/>
        </w:rPr>
      </w:pPr>
    </w:p>
    <w:p w14:paraId="639C6907" w14:textId="77777777" w:rsidR="00AC6077" w:rsidRDefault="00AC6077">
      <w:pPr>
        <w:pStyle w:val="BodyText"/>
        <w:rPr>
          <w:b/>
          <w:sz w:val="20"/>
        </w:rPr>
      </w:pPr>
    </w:p>
    <w:p w14:paraId="02762A1B" w14:textId="77777777" w:rsidR="00AC6077" w:rsidRDefault="00AC6077">
      <w:pPr>
        <w:pStyle w:val="BodyText"/>
        <w:rPr>
          <w:b/>
          <w:sz w:val="20"/>
        </w:rPr>
      </w:pPr>
    </w:p>
    <w:p w14:paraId="0A3A0B41" w14:textId="66B1225A" w:rsidR="00AC6077" w:rsidRDefault="00284B03">
      <w:pPr>
        <w:ind w:left="1440"/>
        <w:rPr>
          <w:b/>
          <w:sz w:val="44"/>
        </w:rPr>
      </w:pPr>
      <w:r>
        <w:rPr>
          <w:b/>
          <w:sz w:val="44"/>
        </w:rPr>
        <w:t>Wishlist:</w:t>
      </w:r>
    </w:p>
    <w:p w14:paraId="6FCE6DFE" w14:textId="77777777" w:rsidR="00AC6077" w:rsidRDefault="00AC6077">
      <w:pPr>
        <w:pStyle w:val="BodyText"/>
        <w:rPr>
          <w:b/>
          <w:sz w:val="20"/>
        </w:rPr>
      </w:pPr>
    </w:p>
    <w:p w14:paraId="5D5E8EA4" w14:textId="77777777" w:rsidR="00AC6077" w:rsidRDefault="00AC6077">
      <w:pPr>
        <w:pStyle w:val="BodyText"/>
        <w:rPr>
          <w:b/>
          <w:sz w:val="20"/>
        </w:rPr>
      </w:pPr>
    </w:p>
    <w:p w14:paraId="0F93115B" w14:textId="77777777" w:rsidR="00AC6077" w:rsidRDefault="00AC6077">
      <w:pPr>
        <w:pStyle w:val="BodyText"/>
        <w:rPr>
          <w:b/>
          <w:sz w:val="20"/>
        </w:rPr>
      </w:pPr>
    </w:p>
    <w:p w14:paraId="180D997E" w14:textId="47DF3613" w:rsidR="00AC6077" w:rsidRDefault="00000000" w:rsidP="00284B03">
      <w:pPr>
        <w:pStyle w:val="BodyText"/>
        <w:jc w:val="center"/>
        <w:rPr>
          <w:b/>
          <w:sz w:val="20"/>
        </w:rPr>
        <w:sectPr w:rsidR="00AC6077">
          <w:pgSz w:w="11920" w:h="16850"/>
          <w:pgMar w:top="540" w:right="425" w:bottom="1160" w:left="0" w:header="0" w:footer="974" w:gutter="0"/>
          <w:cols w:space="720"/>
        </w:sectPr>
      </w:pPr>
      <w:r>
        <w:rPr>
          <w:b/>
          <w:noProof/>
          <w:sz w:val="20"/>
        </w:rPr>
        <w:drawing>
          <wp:inline distT="0" distB="0" distL="114300" distR="114300" wp14:anchorId="6E6F0586" wp14:editId="46ACD327">
            <wp:extent cx="5546725" cy="4124325"/>
            <wp:effectExtent l="0" t="0" r="0" b="9525"/>
            <wp:docPr id="1194" name="Picture 1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 name="Picture 1194"/>
                    <pic:cNvPicPr>
                      <a:picLocks noChangeAspect="1"/>
                    </pic:cNvPicPr>
                  </pic:nvPicPr>
                  <pic:blipFill>
                    <a:blip r:embed="rId153">
                      <a:extLst>
                        <a:ext uri="{28A0092B-C50C-407E-A947-70E740481C1C}">
                          <a14:useLocalDpi xmlns:a14="http://schemas.microsoft.com/office/drawing/2010/main" val="0"/>
                        </a:ext>
                      </a:extLst>
                    </a:blip>
                    <a:srcRect t="303" b="303"/>
                    <a:stretch>
                      <a:fillRect/>
                    </a:stretch>
                  </pic:blipFill>
                  <pic:spPr>
                    <a:xfrm>
                      <a:off x="0" y="0"/>
                      <a:ext cx="5546725" cy="4124325"/>
                    </a:xfrm>
                    <a:prstGeom prst="rect">
                      <a:avLst/>
                    </a:prstGeom>
                  </pic:spPr>
                </pic:pic>
              </a:graphicData>
            </a:graphic>
          </wp:inline>
        </w:drawing>
      </w:r>
    </w:p>
    <w:p w14:paraId="5CC62A8C" w14:textId="1D39AB30" w:rsidR="00AC6077" w:rsidRPr="001A1AFB" w:rsidRDefault="001A1AFB" w:rsidP="001A1AFB">
      <w:pPr>
        <w:tabs>
          <w:tab w:val="left" w:pos="1423"/>
        </w:tabs>
        <w:spacing w:before="33"/>
        <w:ind w:left="912"/>
        <w:rPr>
          <w:color w:val="000000" w:themeColor="text1"/>
          <w:spacing w:val="-5"/>
        </w:rPr>
      </w:pPr>
      <w:r>
        <w:rPr>
          <w:noProof/>
        </w:rPr>
        <w:lastRenderedPageBreak/>
        <mc:AlternateContent>
          <mc:Choice Requires="wpg">
            <w:drawing>
              <wp:anchor distT="0" distB="0" distL="0" distR="0" simplePos="0" relativeHeight="251658752" behindDoc="1" locked="0" layoutInCell="1" allowOverlap="1" wp14:anchorId="4249ABFD" wp14:editId="237DEA24">
                <wp:simplePos x="0" y="0"/>
                <wp:positionH relativeFrom="page">
                  <wp:posOffset>-19050</wp:posOffset>
                </wp:positionH>
                <wp:positionV relativeFrom="page">
                  <wp:posOffset>257175</wp:posOffset>
                </wp:positionV>
                <wp:extent cx="7260590" cy="9963150"/>
                <wp:effectExtent l="0" t="0" r="0" b="0"/>
                <wp:wrapNone/>
                <wp:docPr id="685" name="Group 685"/>
                <wp:cNvGraphicFramePr/>
                <a:graphic xmlns:a="http://schemas.openxmlformats.org/drawingml/2006/main">
                  <a:graphicData uri="http://schemas.microsoft.com/office/word/2010/wordprocessingGroup">
                    <wpg:wgp>
                      <wpg:cNvGrpSpPr/>
                      <wpg:grpSpPr>
                        <a:xfrm>
                          <a:off x="0" y="0"/>
                          <a:ext cx="7260590" cy="9963150"/>
                          <a:chOff x="0" y="0"/>
                          <a:chExt cx="7260590" cy="10086340"/>
                        </a:xfrm>
                      </wpg:grpSpPr>
                      <wps:wsp>
                        <wps:cNvPr id="686" name="Graphic 325"/>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2B0BAC3F" w14:textId="77777777" w:rsidR="00AC6077" w:rsidRDefault="00000000">
                              <w:pPr>
                                <w:jc w:val="center"/>
                              </w:pPr>
                              <w:r>
                                <w:t xml:space="preserve">          47</w:t>
                              </w:r>
                            </w:p>
                          </w:txbxContent>
                        </wps:txbx>
                        <wps:bodyPr wrap="square" lIns="0" tIns="0" rIns="0" bIns="0" rtlCol="0">
                          <a:noAutofit/>
                        </wps:bodyPr>
                      </wps:wsp>
                      <wps:wsp>
                        <wps:cNvPr id="687" name="Graphic 326"/>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s:wsp>
                        <wps:cNvPr id="689" name="Graphic 328"/>
                        <wps:cNvSpPr/>
                        <wps:spPr>
                          <a:xfrm>
                            <a:off x="2799714" y="3613658"/>
                            <a:ext cx="447675" cy="1270"/>
                          </a:xfrm>
                          <a:custGeom>
                            <a:avLst/>
                            <a:gdLst/>
                            <a:ahLst/>
                            <a:cxnLst/>
                            <a:rect l="l" t="t" r="r" b="b"/>
                            <a:pathLst>
                              <a:path w="447675">
                                <a:moveTo>
                                  <a:pt x="0" y="0"/>
                                </a:moveTo>
                                <a:lnTo>
                                  <a:pt x="447675" y="0"/>
                                </a:lnTo>
                              </a:path>
                            </a:pathLst>
                          </a:custGeom>
                          <a:ln w="9144">
                            <a:solidFill>
                              <a:srgbClr val="000000"/>
                            </a:solidFill>
                            <a:prstDash val="solid"/>
                          </a:ln>
                        </wps:spPr>
                        <wps:bodyPr wrap="square" lIns="0" tIns="0" rIns="0" bIns="0" rtlCol="0">
                          <a:noAutofit/>
                        </wps:bodyPr>
                      </wps:wsp>
                      <wps:wsp>
                        <wps:cNvPr id="690" name="Graphic 329"/>
                        <wps:cNvSpPr/>
                        <wps:spPr>
                          <a:xfrm>
                            <a:off x="3178810" y="3598417"/>
                            <a:ext cx="76200" cy="318135"/>
                          </a:xfrm>
                          <a:custGeom>
                            <a:avLst/>
                            <a:gdLst/>
                            <a:ahLst/>
                            <a:cxnLst/>
                            <a:rect l="l" t="t" r="r" b="b"/>
                            <a:pathLst>
                              <a:path w="76200" h="318135">
                                <a:moveTo>
                                  <a:pt x="31750" y="241935"/>
                                </a:moveTo>
                                <a:lnTo>
                                  <a:pt x="0" y="241935"/>
                                </a:lnTo>
                                <a:lnTo>
                                  <a:pt x="38100" y="318135"/>
                                </a:lnTo>
                                <a:lnTo>
                                  <a:pt x="69850" y="254635"/>
                                </a:lnTo>
                                <a:lnTo>
                                  <a:pt x="31750" y="254635"/>
                                </a:lnTo>
                                <a:lnTo>
                                  <a:pt x="31750" y="241935"/>
                                </a:lnTo>
                                <a:close/>
                              </a:path>
                              <a:path w="76200" h="318135">
                                <a:moveTo>
                                  <a:pt x="44450" y="0"/>
                                </a:moveTo>
                                <a:lnTo>
                                  <a:pt x="31750" y="0"/>
                                </a:lnTo>
                                <a:lnTo>
                                  <a:pt x="31750" y="254635"/>
                                </a:lnTo>
                                <a:lnTo>
                                  <a:pt x="44450" y="254635"/>
                                </a:lnTo>
                                <a:lnTo>
                                  <a:pt x="44450" y="0"/>
                                </a:lnTo>
                                <a:close/>
                              </a:path>
                              <a:path w="76200" h="318135">
                                <a:moveTo>
                                  <a:pt x="76200" y="241935"/>
                                </a:moveTo>
                                <a:lnTo>
                                  <a:pt x="44450" y="241935"/>
                                </a:lnTo>
                                <a:lnTo>
                                  <a:pt x="44450" y="254635"/>
                                </a:lnTo>
                                <a:lnTo>
                                  <a:pt x="69850" y="254635"/>
                                </a:lnTo>
                                <a:lnTo>
                                  <a:pt x="76200" y="241935"/>
                                </a:lnTo>
                                <a:close/>
                              </a:path>
                            </a:pathLst>
                          </a:custGeom>
                          <a:solidFill>
                            <a:srgbClr val="000000"/>
                          </a:solidFill>
                        </wps:spPr>
                        <wps:bodyPr wrap="square" lIns="0" tIns="0" rIns="0" bIns="0" rtlCol="0">
                          <a:noAutofit/>
                        </wps:bodyPr>
                      </wps:wsp>
                      <wps:wsp>
                        <wps:cNvPr id="691" name="Graphic 330"/>
                        <wps:cNvSpPr/>
                        <wps:spPr>
                          <a:xfrm>
                            <a:off x="3637279" y="4101338"/>
                            <a:ext cx="2243455" cy="1051560"/>
                          </a:xfrm>
                          <a:custGeom>
                            <a:avLst/>
                            <a:gdLst/>
                            <a:ahLst/>
                            <a:cxnLst/>
                            <a:rect l="l" t="t" r="r" b="b"/>
                            <a:pathLst>
                              <a:path w="2243455" h="1051560">
                                <a:moveTo>
                                  <a:pt x="0" y="0"/>
                                </a:moveTo>
                                <a:lnTo>
                                  <a:pt x="447675" y="0"/>
                                </a:lnTo>
                              </a:path>
                              <a:path w="2243455" h="1051560">
                                <a:moveTo>
                                  <a:pt x="874395" y="537845"/>
                                </a:moveTo>
                                <a:lnTo>
                                  <a:pt x="1322705" y="537845"/>
                                </a:lnTo>
                              </a:path>
                              <a:path w="2243455" h="1051560">
                                <a:moveTo>
                                  <a:pt x="1795145" y="1051560"/>
                                </a:moveTo>
                                <a:lnTo>
                                  <a:pt x="2243455" y="1051560"/>
                                </a:lnTo>
                              </a:path>
                            </a:pathLst>
                          </a:custGeom>
                          <a:ln w="9144">
                            <a:solidFill>
                              <a:srgbClr val="000000"/>
                            </a:solidFill>
                            <a:prstDash val="solid"/>
                          </a:ln>
                        </wps:spPr>
                        <wps:bodyPr wrap="square" lIns="0" tIns="0" rIns="0" bIns="0" rtlCol="0">
                          <a:noAutofit/>
                        </wps:bodyPr>
                      </wps:wsp>
                      <wps:wsp>
                        <wps:cNvPr id="692" name="Graphic 331"/>
                        <wps:cNvSpPr/>
                        <wps:spPr>
                          <a:xfrm>
                            <a:off x="4048759" y="4102608"/>
                            <a:ext cx="1863725" cy="1371600"/>
                          </a:xfrm>
                          <a:custGeom>
                            <a:avLst/>
                            <a:gdLst/>
                            <a:ahLst/>
                            <a:cxnLst/>
                            <a:rect l="l" t="t" r="r" b="b"/>
                            <a:pathLst>
                              <a:path w="1863725" h="1371600">
                                <a:moveTo>
                                  <a:pt x="76200" y="241935"/>
                                </a:moveTo>
                                <a:lnTo>
                                  <a:pt x="0" y="241935"/>
                                </a:lnTo>
                                <a:lnTo>
                                  <a:pt x="38100" y="318135"/>
                                </a:lnTo>
                                <a:lnTo>
                                  <a:pt x="76200" y="241935"/>
                                </a:lnTo>
                                <a:close/>
                              </a:path>
                              <a:path w="1863725" h="1371600">
                                <a:moveTo>
                                  <a:pt x="44450" y="0"/>
                                </a:moveTo>
                                <a:lnTo>
                                  <a:pt x="31750" y="0"/>
                                </a:lnTo>
                                <a:lnTo>
                                  <a:pt x="31750" y="241935"/>
                                </a:lnTo>
                                <a:lnTo>
                                  <a:pt x="44450" y="241935"/>
                                </a:lnTo>
                                <a:lnTo>
                                  <a:pt x="44450" y="0"/>
                                </a:lnTo>
                                <a:close/>
                              </a:path>
                              <a:path w="1863725" h="1371600">
                                <a:moveTo>
                                  <a:pt x="944879" y="784860"/>
                                </a:moveTo>
                                <a:lnTo>
                                  <a:pt x="868679" y="784860"/>
                                </a:lnTo>
                                <a:lnTo>
                                  <a:pt x="906779" y="861060"/>
                                </a:lnTo>
                                <a:lnTo>
                                  <a:pt x="944879" y="784860"/>
                                </a:lnTo>
                                <a:close/>
                              </a:path>
                              <a:path w="1863725" h="1371600">
                                <a:moveTo>
                                  <a:pt x="913129" y="542925"/>
                                </a:moveTo>
                                <a:lnTo>
                                  <a:pt x="900429" y="542925"/>
                                </a:lnTo>
                                <a:lnTo>
                                  <a:pt x="900429" y="784860"/>
                                </a:lnTo>
                                <a:lnTo>
                                  <a:pt x="913129" y="784860"/>
                                </a:lnTo>
                                <a:lnTo>
                                  <a:pt x="913129" y="542925"/>
                                </a:lnTo>
                                <a:close/>
                              </a:path>
                              <a:path w="1863725" h="1371600">
                                <a:moveTo>
                                  <a:pt x="1863725" y="1295400"/>
                                </a:moveTo>
                                <a:lnTo>
                                  <a:pt x="1787525" y="1295400"/>
                                </a:lnTo>
                                <a:lnTo>
                                  <a:pt x="1825625" y="1371600"/>
                                </a:lnTo>
                                <a:lnTo>
                                  <a:pt x="1863725" y="1295400"/>
                                </a:lnTo>
                                <a:close/>
                              </a:path>
                              <a:path w="1863725" h="1371600">
                                <a:moveTo>
                                  <a:pt x="1831975" y="1053464"/>
                                </a:moveTo>
                                <a:lnTo>
                                  <a:pt x="1819275" y="1053464"/>
                                </a:lnTo>
                                <a:lnTo>
                                  <a:pt x="1819275" y="1295400"/>
                                </a:lnTo>
                                <a:lnTo>
                                  <a:pt x="1831975" y="1295400"/>
                                </a:lnTo>
                                <a:lnTo>
                                  <a:pt x="1831975" y="1053464"/>
                                </a:lnTo>
                                <a:close/>
                              </a:path>
                            </a:pathLst>
                          </a:custGeom>
                          <a:solidFill>
                            <a:srgbClr val="000000"/>
                          </a:solidFill>
                        </wps:spPr>
                        <wps:bodyPr wrap="square" lIns="0" tIns="0" rIns="0" bIns="0" rtlCol="0">
                          <a:noAutofit/>
                        </wps:bodyPr>
                      </wps:wsp>
                    </wpg:wgp>
                  </a:graphicData>
                </a:graphic>
                <wp14:sizeRelV relativeFrom="margin">
                  <wp14:pctHeight>0</wp14:pctHeight>
                </wp14:sizeRelV>
              </wp:anchor>
            </w:drawing>
          </mc:Choice>
          <mc:Fallback>
            <w:pict>
              <v:group w14:anchorId="4249ABFD" id="Group 685" o:spid="_x0000_s1127" style="position:absolute;left:0;text-align:left;margin-left:-1.5pt;margin-top:20.25pt;width:571.7pt;height:784.5pt;z-index:-251657728;mso-wrap-distance-left:0;mso-wrap-distance-right:0;mso-position-horizontal-relative:page;mso-position-vertical-relative:page;mso-height-relative:margin"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">
                <v:shape id="Graphic 325" o:spid="_x0000_s1128" style="position:absolute;top:857;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" adj="-11796480,,5400" path="m812800,l,,,170815r812800,l812800,xe" fillcolor="#f9c090" stroked="f">
                  <v:stroke joinstyle="miter"/>
                  <v:formulas/>
                  <v:path arrowok="t" o:connecttype="custom" textboxrect="0,0,812800,170815"/>
                  <v:textbox inset="0,0,0,0">
                    <w:txbxContent>
                      <w:p w14:paraId="2B0BAC3F" w14:textId="77777777" w:rsidR="00AC6077" w:rsidRDefault="00000000">
                        <w:pPr>
                          <w:jc w:val="center"/>
                        </w:pPr>
                        <w:r>
                          <w:t xml:space="preserve">          47</w:t>
                        </w:r>
                      </w:p>
                    </w:txbxContent>
                  </v:textbox>
                </v:shape>
                <v:shape id="Graphic 326" o:spid="_x0000_s1129"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" path="m6955523,r-6083,l6949440,6096r,10073640l6096,10079736,6096,6096r6943344,l6949440,,6096,,,,,6096,,10079736r,6096l6096,10085832r6943344,l6955523,10085832r,-6096l6955523,6096r,-6096xe" fillcolor="black" stroked="f">
                  <v:path arrowok="t"/>
                </v:shape>
                <v:shape id="Graphic 328" o:spid="_x0000_s1130" style="position:absolute;left:27997;top:36136;width:4476;height:13;visibility:visible;mso-wrap-style:square;v-text-anchor:top" coordsize="447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" path="m,l447675,e" filled="f" strokeweight=".72pt">
                  <v:path arrowok="t"/>
                </v:shape>
                <v:shape id="Graphic 329" o:spid="_x0000_s1131" style="position:absolute;left:31788;top:35984;width:762;height:3181;visibility:visible;mso-wrap-style:square;v-text-anchor:top" coordsize="76200,318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" path="m31750,241935l,241935r38100,76200l69850,254635r-38100,l31750,241935xem44450,l31750,r,254635l44450,254635,44450,xem76200,241935r-31750,l44450,254635r25400,l76200,241935xe" fillcolor="black" stroked="f">
                  <v:path arrowok="t"/>
                </v:shape>
                <v:shape id="Graphic 330" o:spid="_x0000_s1132" style="position:absolute;left:36372;top:41013;width:22435;height:10515;visibility:visible;mso-wrap-style:square;v-text-anchor:top" coordsize="2243455,1051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" path="m,l447675,em874395,537845r448310,em1795145,1051560r448310,e" filled="f" strokeweight=".72pt">
                  <v:path arrowok="t"/>
                </v:shape>
                <v:shape id="Graphic 331" o:spid="_x0000_s1133" style="position:absolute;left:40487;top:41026;width:18637;height:13716;visibility:visible;mso-wrap-style:square;v-text-anchor:top" coordsize="1863725,137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" path="m76200,241935l,241935r38100,76200l76200,241935xem44450,l31750,r,241935l44450,241935,44450,xem944879,784860r-76200,l906779,861060r38100,-76200xem913129,542925r-12700,l900429,784860r12700,l913129,542925xem1863725,1295400r-76200,l1825625,1371600r38100,-76200xem1831975,1053464r-12700,l1819275,1295400r12700,l1831975,1053464xe" fillcolor="black" stroked="f">
                  <v:path arrowok="t"/>
                </v:shape>
                <w10:wrap anchorx="page" anchory="page"/>
              </v:group>
            </w:pict>
          </mc:Fallback>
        </mc:AlternateContent>
      </w:r>
      <w:r>
        <w:rPr>
          <w:color w:val="FFFFFF"/>
          <w:spacing w:val="-5"/>
        </w:rPr>
        <w:tab/>
      </w:r>
      <w:r>
        <w:rPr>
          <w:color w:val="000000" w:themeColor="text1"/>
          <w:spacing w:val="-5"/>
        </w:rPr>
        <w:t>RoadReady Parts</w:t>
      </w:r>
    </w:p>
    <w:p w14:paraId="395B2A68" w14:textId="77777777" w:rsidR="00AC6077" w:rsidRDefault="00AC6077">
      <w:pPr>
        <w:pStyle w:val="BodyText"/>
        <w:spacing w:before="105"/>
        <w:rPr>
          <w:sz w:val="20"/>
        </w:rPr>
      </w:pPr>
    </w:p>
    <w:p w14:paraId="7976A0AF" w14:textId="77777777" w:rsidR="00AC6077" w:rsidRDefault="00AC6077">
      <w:pPr>
        <w:pStyle w:val="BodyText"/>
        <w:spacing w:before="1" w:line="360" w:lineRule="auto"/>
        <w:ind w:left="1800" w:right="1457" w:hanging="89"/>
        <w:jc w:val="both"/>
      </w:pPr>
    </w:p>
    <w:p w14:paraId="56FF4FA9" w14:textId="77777777" w:rsidR="00AC6077" w:rsidRDefault="00000000">
      <w:pPr>
        <w:pStyle w:val="BodyText"/>
        <w:spacing w:before="1" w:line="360" w:lineRule="auto"/>
        <w:ind w:left="1800" w:right="1457" w:hanging="89"/>
        <w:jc w:val="both"/>
      </w:pPr>
      <w:r>
        <w:rPr>
          <w:noProof/>
          <w:sz w:val="20"/>
        </w:rPr>
        <mc:AlternateContent>
          <mc:Choice Requires="wpg">
            <w:drawing>
              <wp:anchor distT="0" distB="0" distL="0" distR="0" simplePos="0" relativeHeight="251698176" behindDoc="1" locked="0" layoutInCell="1" allowOverlap="1" wp14:anchorId="0A57C947" wp14:editId="2B955141">
                <wp:simplePos x="0" y="0"/>
                <wp:positionH relativeFrom="page">
                  <wp:posOffset>2277745</wp:posOffset>
                </wp:positionH>
                <wp:positionV relativeFrom="paragraph">
                  <wp:posOffset>5715</wp:posOffset>
                </wp:positionV>
                <wp:extent cx="2523490" cy="449580"/>
                <wp:effectExtent l="0" t="0" r="10160" b="7620"/>
                <wp:wrapTopAndBottom/>
                <wp:docPr id="693" name="Group 693"/>
                <wp:cNvGraphicFramePr/>
                <a:graphic xmlns:a="http://schemas.openxmlformats.org/drawingml/2006/main">
                  <a:graphicData uri="http://schemas.microsoft.com/office/word/2010/wordprocessingGroup">
                    <wpg:wgp>
                      <wpg:cNvGrpSpPr/>
                      <wpg:grpSpPr>
                        <a:xfrm>
                          <a:off x="0" y="0"/>
                          <a:ext cx="2523490" cy="449580"/>
                          <a:chOff x="0" y="0"/>
                          <a:chExt cx="2523490" cy="449580"/>
                        </a:xfrm>
                      </wpg:grpSpPr>
                      <pic:pic xmlns:pic="http://schemas.openxmlformats.org/drawingml/2006/picture">
                        <pic:nvPicPr>
                          <pic:cNvPr id="694" name="Image 333"/>
                          <pic:cNvPicPr/>
                        </pic:nvPicPr>
                        <pic:blipFill>
                          <a:blip r:embed="rId154" cstate="print"/>
                          <a:stretch>
                            <a:fillRect/>
                          </a:stretch>
                        </pic:blipFill>
                        <pic:spPr>
                          <a:xfrm>
                            <a:off x="36194" y="24129"/>
                            <a:ext cx="2487294" cy="425450"/>
                          </a:xfrm>
                          <a:prstGeom prst="rect">
                            <a:avLst/>
                          </a:prstGeom>
                        </pic:spPr>
                      </pic:pic>
                      <pic:pic xmlns:pic="http://schemas.openxmlformats.org/drawingml/2006/picture">
                        <pic:nvPicPr>
                          <pic:cNvPr id="695" name="Image 334"/>
                          <pic:cNvPicPr/>
                        </pic:nvPicPr>
                        <pic:blipFill>
                          <a:blip r:embed="rId155" cstate="print"/>
                          <a:stretch>
                            <a:fillRect/>
                          </a:stretch>
                        </pic:blipFill>
                        <pic:spPr>
                          <a:xfrm>
                            <a:off x="0" y="0"/>
                            <a:ext cx="2484120" cy="422275"/>
                          </a:xfrm>
                          <a:prstGeom prst="rect">
                            <a:avLst/>
                          </a:prstGeom>
                        </pic:spPr>
                      </pic:pic>
                    </wpg:wgp>
                  </a:graphicData>
                </a:graphic>
              </wp:anchor>
            </w:drawing>
          </mc:Choice>
          <mc:Fallback>
            <w:pict>
              <v:group w14:anchorId="1D435AA8" id="Group 693" o:spid="_x0000_s1026" style="position:absolute;margin-left:179.35pt;margin-top:.45pt;width:198.7pt;height:35.4pt;z-index:-251618304;mso-wrap-distance-left:0;mso-wrap-distance-right:0;mso-position-horizontal-relative:page" coordsize="25234,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">
                <v:shape id="Image 333" o:spid="_x0000_s1027" type="#_x0000_t75" style="position:absolute;left:361;top:241;width:24873;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">
                  <v:imagedata r:id="rId156" o:title=""/>
                </v:shape>
                <v:shape id="Image 334" o:spid="_x0000_s1028" type="#_x0000_t75" style="position:absolute;width:24841;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">
                  <v:imagedata r:id="rId157" o:title=""/>
                </v:shape>
                <w10:wrap type="topAndBottom" anchorx="page"/>
              </v:group>
            </w:pict>
          </mc:Fallback>
        </mc:AlternateContent>
      </w:r>
      <w:r>
        <w:t>This is the most crucial phase in the software development cycle. The developed application is thoroughly tested. Testing procedures and requirements differ with the nature of the product. It basically involves running through the whole application and verifying that the functionality is as per the designs.</w:t>
      </w:r>
    </w:p>
    <w:p w14:paraId="1B9FEA6D" w14:textId="77777777" w:rsidR="00AC6077" w:rsidRDefault="00000000">
      <w:pPr>
        <w:pStyle w:val="BodyText"/>
        <w:ind w:left="1440" w:right="1014" w:firstLine="967"/>
        <w:jc w:val="both"/>
      </w:pPr>
      <w:r>
        <w:t>:</w:t>
      </w:r>
      <w:r>
        <w:rPr>
          <w:noProof/>
        </w:rPr>
        <w:drawing>
          <wp:inline distT="0" distB="0" distL="114300" distR="114300" wp14:anchorId="50126620" wp14:editId="6CE4ADB1">
            <wp:extent cx="5772150" cy="4486275"/>
            <wp:effectExtent l="0" t="0" r="0" b="9525"/>
            <wp:docPr id="1214" name="Picture 1214" descr="Captur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 name="Picture 1214" descr="Capture41"/>
                    <pic:cNvPicPr>
                      <a:picLocks noChangeAspect="1"/>
                    </pic:cNvPicPr>
                  </pic:nvPicPr>
                  <pic:blipFill>
                    <a:blip r:embed="rId158"/>
                    <a:srcRect t="849" b="-849"/>
                    <a:stretch>
                      <a:fillRect/>
                    </a:stretch>
                  </pic:blipFill>
                  <pic:spPr>
                    <a:xfrm>
                      <a:off x="0" y="0"/>
                      <a:ext cx="5772150" cy="4486275"/>
                    </a:xfrm>
                    <a:prstGeom prst="rect">
                      <a:avLst/>
                    </a:prstGeom>
                  </pic:spPr>
                </pic:pic>
              </a:graphicData>
            </a:graphic>
          </wp:inline>
        </w:drawing>
      </w:r>
    </w:p>
    <w:p w14:paraId="60F11DE1" w14:textId="77777777" w:rsidR="00AC6077" w:rsidRDefault="00AC6077">
      <w:pPr>
        <w:pStyle w:val="BodyText"/>
        <w:ind w:left="1440" w:right="1014" w:firstLine="967"/>
        <w:jc w:val="both"/>
      </w:pPr>
    </w:p>
    <w:p w14:paraId="1D14291E" w14:textId="77777777" w:rsidR="00AC6077" w:rsidRDefault="00AC6077">
      <w:pPr>
        <w:pStyle w:val="BodyText"/>
        <w:ind w:left="1440" w:right="1014" w:firstLine="967"/>
        <w:jc w:val="both"/>
      </w:pPr>
    </w:p>
    <w:p w14:paraId="297A185A" w14:textId="77777777" w:rsidR="00AC6077" w:rsidRDefault="00AC6077">
      <w:pPr>
        <w:pStyle w:val="BodyText"/>
        <w:ind w:left="1440" w:right="1014" w:firstLine="967"/>
        <w:jc w:val="both"/>
      </w:pPr>
    </w:p>
    <w:p w14:paraId="4C04EDDD" w14:textId="77777777" w:rsidR="00AC6077" w:rsidRDefault="00AC6077">
      <w:pPr>
        <w:pStyle w:val="BodyText"/>
        <w:ind w:left="1440" w:right="1014" w:firstLine="967"/>
        <w:jc w:val="both"/>
      </w:pPr>
    </w:p>
    <w:p w14:paraId="742627D3" w14:textId="77777777" w:rsidR="00AC6077" w:rsidRDefault="00AC6077">
      <w:pPr>
        <w:pStyle w:val="BodyText"/>
        <w:ind w:right="1014"/>
        <w:jc w:val="both"/>
      </w:pPr>
    </w:p>
    <w:p w14:paraId="76D2C31C" w14:textId="77777777" w:rsidR="00AC6077" w:rsidRDefault="00AC6077">
      <w:pPr>
        <w:pStyle w:val="BodyText"/>
        <w:ind w:left="1440" w:right="1014" w:firstLine="967"/>
        <w:jc w:val="both"/>
      </w:pPr>
    </w:p>
    <w:p w14:paraId="0E93F3F3" w14:textId="77777777" w:rsidR="00AC6077" w:rsidRDefault="00AC6077">
      <w:pPr>
        <w:tabs>
          <w:tab w:val="left" w:pos="1423"/>
        </w:tabs>
        <w:spacing w:before="45"/>
        <w:ind w:firstLineChars="650" w:firstLine="1430"/>
      </w:pPr>
    </w:p>
    <w:p w14:paraId="5D025E9C" w14:textId="77777777" w:rsidR="00AC6077" w:rsidRDefault="00AC6077">
      <w:pPr>
        <w:tabs>
          <w:tab w:val="left" w:pos="1423"/>
        </w:tabs>
        <w:spacing w:before="45"/>
        <w:ind w:firstLineChars="650" w:firstLine="1430"/>
      </w:pPr>
    </w:p>
    <w:p w14:paraId="3EF45C64" w14:textId="77777777" w:rsidR="00AC6077" w:rsidRDefault="00AC6077">
      <w:pPr>
        <w:tabs>
          <w:tab w:val="left" w:pos="1423"/>
        </w:tabs>
        <w:spacing w:before="45"/>
        <w:ind w:firstLineChars="650" w:firstLine="1430"/>
      </w:pPr>
    </w:p>
    <w:p w14:paraId="3F893A60" w14:textId="3B619D17" w:rsidR="00AC6077" w:rsidRDefault="00000000">
      <w:pPr>
        <w:tabs>
          <w:tab w:val="left" w:pos="1423"/>
        </w:tabs>
        <w:spacing w:before="45"/>
        <w:ind w:firstLineChars="650" w:firstLine="1430"/>
      </w:pPr>
      <w:r>
        <w:rPr>
          <w:noProof/>
        </w:rPr>
        <w:lastRenderedPageBreak/>
        <mc:AlternateContent>
          <mc:Choice Requires="wpg">
            <w:drawing>
              <wp:anchor distT="0" distB="0" distL="0" distR="0" simplePos="0" relativeHeight="251707392" behindDoc="1" locked="0" layoutInCell="1" allowOverlap="1" wp14:anchorId="1BE857DD" wp14:editId="1013A784">
                <wp:simplePos x="0" y="0"/>
                <wp:positionH relativeFrom="page">
                  <wp:posOffset>0</wp:posOffset>
                </wp:positionH>
                <wp:positionV relativeFrom="page">
                  <wp:posOffset>304165</wp:posOffset>
                </wp:positionV>
                <wp:extent cx="7260590" cy="10086340"/>
                <wp:effectExtent l="0" t="0" r="16510" b="10160"/>
                <wp:wrapNone/>
                <wp:docPr id="1215" name="Group 1215"/>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1216" name="Graphic 321"/>
                        <wps:cNvSpPr/>
                        <wps:spPr>
                          <a:xfrm>
                            <a:off x="0" y="6667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txbx>
                          <w:txbxContent>
                            <w:p w14:paraId="7C02662A" w14:textId="77777777" w:rsidR="00AC6077" w:rsidRDefault="00000000">
                              <w:pPr>
                                <w:jc w:val="center"/>
                              </w:pPr>
                              <w:r>
                                <w:t xml:space="preserve">            48</w:t>
                              </w:r>
                            </w:p>
                          </w:txbxContent>
                        </wps:txbx>
                        <wps:bodyPr wrap="square" lIns="0" tIns="0" rIns="0" bIns="0" rtlCol="0">
                          <a:noAutofit/>
                        </wps:bodyPr>
                      </wps:wsp>
                      <wps:wsp>
                        <wps:cNvPr id="1217" name="Graphic 322"/>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1BE857DD" id="Group 1215" o:spid="_x0000_s1134" style="position:absolute;left:0;text-align:left;margin-left:0;margin-top:23.95pt;width:571.7pt;height:794.2pt;z-index:-251609088;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">
                <v:shape id="Graphic 321" o:spid="_x0000_s1135" style="position:absolute;top:666;width:8128;height:1708;visibility:visible;mso-wrap-style:square;v-text-anchor:top" coordsize="812800,17081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" adj="-11796480,,5400" path="m812800,l,,,170815r812800,l812800,xe" fillcolor="#f9c090" stroked="f">
                  <v:stroke joinstyle="miter"/>
                  <v:formulas/>
                  <v:path arrowok="t" o:connecttype="custom" textboxrect="0,0,812800,170815"/>
                  <v:textbox inset="0,0,0,0">
                    <w:txbxContent>
                      <w:p w14:paraId="7C02662A" w14:textId="77777777" w:rsidR="00AC6077" w:rsidRDefault="00000000">
                        <w:pPr>
                          <w:jc w:val="center"/>
                        </w:pPr>
                        <w:r>
                          <w:t xml:space="preserve">            48</w:t>
                        </w:r>
                      </w:p>
                    </w:txbxContent>
                  </v:textbox>
                </v:shape>
                <v:shape id="Graphic 322" o:spid="_x0000_s1136"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00294A66">
        <w:t>RoadReady Parts</w:t>
      </w:r>
    </w:p>
    <w:p w14:paraId="0E914ABF" w14:textId="77777777" w:rsidR="00AC6077" w:rsidRDefault="00AC6077">
      <w:pPr>
        <w:tabs>
          <w:tab w:val="left" w:pos="1423"/>
        </w:tabs>
        <w:spacing w:before="45"/>
      </w:pPr>
    </w:p>
    <w:p w14:paraId="76ED3B01" w14:textId="77777777" w:rsidR="00AC6077" w:rsidRDefault="00AC6077">
      <w:pPr>
        <w:tabs>
          <w:tab w:val="left" w:pos="1423"/>
        </w:tabs>
        <w:spacing w:before="45"/>
      </w:pPr>
    </w:p>
    <w:p w14:paraId="05FD895B" w14:textId="77777777" w:rsidR="00AC6077" w:rsidRDefault="00AC6077">
      <w:pPr>
        <w:tabs>
          <w:tab w:val="left" w:pos="1423"/>
        </w:tabs>
        <w:spacing w:before="45"/>
      </w:pPr>
    </w:p>
    <w:p w14:paraId="6A8B226D" w14:textId="77777777" w:rsidR="00AC6077" w:rsidRDefault="00000000">
      <w:pPr>
        <w:pStyle w:val="Heading5"/>
        <w:jc w:val="both"/>
        <w:rPr>
          <w:spacing w:val="-2"/>
        </w:rPr>
      </w:pPr>
      <w:r>
        <w:t>Module</w:t>
      </w:r>
      <w:r>
        <w:rPr>
          <w:spacing w:val="-6"/>
        </w:rPr>
        <w:t xml:space="preserve"> </w:t>
      </w:r>
      <w:r>
        <w:rPr>
          <w:spacing w:val="-2"/>
        </w:rPr>
        <w:t>Testing</w:t>
      </w:r>
    </w:p>
    <w:p w14:paraId="76B49C8A" w14:textId="77777777" w:rsidR="00AC6077" w:rsidRDefault="00AC6077">
      <w:pPr>
        <w:pStyle w:val="Heading5"/>
        <w:jc w:val="both"/>
        <w:rPr>
          <w:spacing w:val="-2"/>
        </w:rPr>
      </w:pPr>
    </w:p>
    <w:p w14:paraId="09E65E63" w14:textId="77777777" w:rsidR="00AC6077" w:rsidRDefault="00000000">
      <w:pPr>
        <w:pStyle w:val="BodyText"/>
        <w:spacing w:before="1"/>
        <w:ind w:left="1440" w:right="1021" w:firstLine="211"/>
        <w:jc w:val="both"/>
      </w:pPr>
      <w:r>
        <w:t xml:space="preserve">A module is a collection of dependent components. A module encapsulates related components so that it can be tested without other system modules. In this project, one module is </w:t>
      </w:r>
      <w:proofErr w:type="spellStart"/>
      <w:r>
        <w:t>their</w:t>
      </w:r>
      <w:proofErr w:type="spellEnd"/>
      <w:r>
        <w:t>, which contains a procedure, which is used by the project.</w:t>
      </w:r>
    </w:p>
    <w:p w14:paraId="65BFA001" w14:textId="77777777" w:rsidR="00AC6077" w:rsidRDefault="00AC6077">
      <w:pPr>
        <w:pStyle w:val="BodyText"/>
        <w:spacing w:before="1"/>
        <w:ind w:left="1440" w:right="1021" w:firstLine="211"/>
        <w:jc w:val="both"/>
      </w:pPr>
    </w:p>
    <w:p w14:paraId="036A2E5E" w14:textId="77777777" w:rsidR="00AC6077" w:rsidRDefault="00000000">
      <w:pPr>
        <w:pStyle w:val="Heading5"/>
        <w:spacing w:before="1"/>
        <w:jc w:val="both"/>
        <w:rPr>
          <w:spacing w:val="-2"/>
        </w:rPr>
      </w:pPr>
      <w:r>
        <w:t>Sub-System</w:t>
      </w:r>
      <w:r>
        <w:rPr>
          <w:spacing w:val="-11"/>
        </w:rPr>
        <w:t xml:space="preserve"> </w:t>
      </w:r>
      <w:r>
        <w:rPr>
          <w:spacing w:val="-2"/>
        </w:rPr>
        <w:t>Testing</w:t>
      </w:r>
    </w:p>
    <w:p w14:paraId="1B81841F" w14:textId="77777777" w:rsidR="00AC6077" w:rsidRDefault="00AC6077">
      <w:pPr>
        <w:pStyle w:val="Heading5"/>
        <w:spacing w:before="1"/>
        <w:jc w:val="both"/>
        <w:rPr>
          <w:spacing w:val="-2"/>
        </w:rPr>
      </w:pPr>
    </w:p>
    <w:p w14:paraId="52B66709" w14:textId="77777777" w:rsidR="00AC6077" w:rsidRDefault="00000000">
      <w:pPr>
        <w:pStyle w:val="BodyText"/>
        <w:spacing w:before="1" w:line="360" w:lineRule="auto"/>
        <w:ind w:left="1711" w:right="1453"/>
        <w:jc w:val="both"/>
      </w:pPr>
      <w:r>
        <w:t xml:space="preserve">This phase involves testing of collection of modules, which have been </w:t>
      </w:r>
      <w:r>
        <w:rPr>
          <w:spacing w:val="-2"/>
        </w:rPr>
        <w:t>integrated</w:t>
      </w:r>
      <w:r>
        <w:rPr>
          <w:spacing w:val="-10"/>
        </w:rPr>
        <w:t xml:space="preserve"> </w:t>
      </w:r>
      <w:r>
        <w:rPr>
          <w:spacing w:val="-2"/>
        </w:rPr>
        <w:t>into</w:t>
      </w:r>
      <w:r>
        <w:rPr>
          <w:spacing w:val="-9"/>
        </w:rPr>
        <w:t xml:space="preserve"> </w:t>
      </w:r>
      <w:r>
        <w:rPr>
          <w:spacing w:val="-2"/>
        </w:rPr>
        <w:t>sub-systems.</w:t>
      </w:r>
      <w:r>
        <w:rPr>
          <w:spacing w:val="-10"/>
        </w:rPr>
        <w:t xml:space="preserve"> </w:t>
      </w:r>
      <w:r>
        <w:rPr>
          <w:spacing w:val="-2"/>
        </w:rPr>
        <w:t>In</w:t>
      </w:r>
      <w:r>
        <w:rPr>
          <w:spacing w:val="-9"/>
        </w:rPr>
        <w:t xml:space="preserve"> </w:t>
      </w:r>
      <w:r>
        <w:rPr>
          <w:spacing w:val="-2"/>
        </w:rPr>
        <w:t>this</w:t>
      </w:r>
      <w:r>
        <w:rPr>
          <w:spacing w:val="-7"/>
        </w:rPr>
        <w:t xml:space="preserve"> </w:t>
      </w:r>
      <w:r>
        <w:rPr>
          <w:spacing w:val="-2"/>
        </w:rPr>
        <w:t>project,</w:t>
      </w:r>
      <w:r>
        <w:rPr>
          <w:spacing w:val="-11"/>
        </w:rPr>
        <w:t xml:space="preserve"> </w:t>
      </w:r>
      <w:r>
        <w:rPr>
          <w:spacing w:val="-2"/>
        </w:rPr>
        <w:t>public</w:t>
      </w:r>
      <w:r>
        <w:rPr>
          <w:spacing w:val="-7"/>
        </w:rPr>
        <w:t xml:space="preserve"> </w:t>
      </w:r>
      <w:r>
        <w:rPr>
          <w:spacing w:val="-2"/>
        </w:rPr>
        <w:t>module</w:t>
      </w:r>
      <w:r>
        <w:rPr>
          <w:spacing w:val="-10"/>
        </w:rPr>
        <w:t xml:space="preserve"> </w:t>
      </w:r>
      <w:r>
        <w:rPr>
          <w:spacing w:val="-2"/>
        </w:rPr>
        <w:t>is,</w:t>
      </w:r>
      <w:r>
        <w:rPr>
          <w:spacing w:val="-11"/>
        </w:rPr>
        <w:t xml:space="preserve"> </w:t>
      </w:r>
      <w:r>
        <w:rPr>
          <w:spacing w:val="-2"/>
        </w:rPr>
        <w:t>which</w:t>
      </w:r>
      <w:r>
        <w:rPr>
          <w:spacing w:val="-9"/>
        </w:rPr>
        <w:t xml:space="preserve"> </w:t>
      </w:r>
      <w:r>
        <w:rPr>
          <w:spacing w:val="-2"/>
        </w:rPr>
        <w:t>is</w:t>
      </w:r>
      <w:r>
        <w:rPr>
          <w:spacing w:val="-8"/>
        </w:rPr>
        <w:t xml:space="preserve"> </w:t>
      </w:r>
      <w:r>
        <w:rPr>
          <w:spacing w:val="-2"/>
        </w:rPr>
        <w:t xml:space="preserve">used </w:t>
      </w:r>
      <w:r>
        <w:t>by the project.</w:t>
      </w:r>
    </w:p>
    <w:p w14:paraId="3A9BB2F0" w14:textId="77777777" w:rsidR="00AC6077" w:rsidRDefault="00000000">
      <w:pPr>
        <w:pStyle w:val="Heading5"/>
        <w:spacing w:before="240"/>
        <w:jc w:val="both"/>
        <w:rPr>
          <w:spacing w:val="-2"/>
        </w:rPr>
      </w:pPr>
      <w:r>
        <w:t>System</w:t>
      </w:r>
      <w:r>
        <w:rPr>
          <w:spacing w:val="-6"/>
        </w:rPr>
        <w:t xml:space="preserve"> </w:t>
      </w:r>
      <w:r>
        <w:rPr>
          <w:spacing w:val="-2"/>
        </w:rPr>
        <w:t>Testing</w:t>
      </w:r>
    </w:p>
    <w:p w14:paraId="022C85E5" w14:textId="77777777" w:rsidR="00AC6077" w:rsidRDefault="00AC6077">
      <w:pPr>
        <w:pStyle w:val="Heading5"/>
        <w:spacing w:before="240"/>
        <w:jc w:val="both"/>
        <w:rPr>
          <w:spacing w:val="-2"/>
        </w:rPr>
      </w:pPr>
    </w:p>
    <w:p w14:paraId="01195A77" w14:textId="77777777" w:rsidR="00AC6077" w:rsidRDefault="00000000">
      <w:pPr>
        <w:pStyle w:val="BodyText"/>
        <w:spacing w:line="360" w:lineRule="auto"/>
        <w:ind w:left="1800" w:right="1463" w:hanging="89"/>
        <w:jc w:val="both"/>
      </w:pPr>
      <w:r>
        <w:t>The sub-systems are integrated to make the entire system. This testing process is concerned with finding errors, which normally results from unanticipated interaction between sub-system and components.</w:t>
      </w:r>
    </w:p>
    <w:p w14:paraId="44B04A85" w14:textId="77777777" w:rsidR="00AC6077" w:rsidRDefault="00000000">
      <w:pPr>
        <w:pStyle w:val="Heading5"/>
        <w:spacing w:before="241"/>
        <w:jc w:val="both"/>
        <w:rPr>
          <w:spacing w:val="-2"/>
        </w:rPr>
      </w:pPr>
      <w:r>
        <w:t>Acceptance</w:t>
      </w:r>
      <w:r>
        <w:rPr>
          <w:spacing w:val="-11"/>
        </w:rPr>
        <w:t xml:space="preserve"> </w:t>
      </w:r>
      <w:r>
        <w:rPr>
          <w:spacing w:val="-2"/>
        </w:rPr>
        <w:t>Testing</w:t>
      </w:r>
    </w:p>
    <w:p w14:paraId="3A279F23" w14:textId="77777777" w:rsidR="00AC6077" w:rsidRDefault="00AC6077">
      <w:pPr>
        <w:pStyle w:val="Heading5"/>
        <w:spacing w:before="241"/>
        <w:jc w:val="both"/>
        <w:rPr>
          <w:spacing w:val="-2"/>
        </w:rPr>
      </w:pPr>
    </w:p>
    <w:p w14:paraId="1D10CBBF" w14:textId="77777777" w:rsidR="00AC6077" w:rsidRDefault="00000000">
      <w:pPr>
        <w:pStyle w:val="BodyText"/>
        <w:spacing w:line="360" w:lineRule="auto"/>
        <w:ind w:left="1800" w:right="1465" w:hanging="89"/>
        <w:jc w:val="both"/>
      </w:pPr>
      <w:r>
        <w:t xml:space="preserve">This is the final test in the testing process before the system is accepted for operational use, </w:t>
      </w:r>
      <w:proofErr w:type="spellStart"/>
      <w:r>
        <w:t>some times</w:t>
      </w:r>
      <w:proofErr w:type="spellEnd"/>
      <w:r>
        <w:t xml:space="preserve"> called alpha testing. This process states whether the</w:t>
      </w:r>
      <w:r>
        <w:rPr>
          <w:spacing w:val="-1"/>
        </w:rPr>
        <w:t xml:space="preserve"> </w:t>
      </w:r>
      <w:r>
        <w:t>project</w:t>
      </w:r>
      <w:r>
        <w:rPr>
          <w:spacing w:val="-2"/>
        </w:rPr>
        <w:t xml:space="preserve"> </w:t>
      </w:r>
      <w:r>
        <w:t>satisfies all requirements specified</w:t>
      </w:r>
      <w:r>
        <w:rPr>
          <w:spacing w:val="-1"/>
        </w:rPr>
        <w:t xml:space="preserve"> </w:t>
      </w:r>
      <w:r>
        <w:t>by the</w:t>
      </w:r>
      <w:r>
        <w:rPr>
          <w:spacing w:val="-2"/>
        </w:rPr>
        <w:t xml:space="preserve"> </w:t>
      </w:r>
      <w:r>
        <w:t>customer or not.</w:t>
      </w:r>
    </w:p>
    <w:p w14:paraId="2865238C" w14:textId="77777777" w:rsidR="00AC6077" w:rsidRDefault="00AC6077">
      <w:pPr>
        <w:pStyle w:val="BodyText"/>
        <w:spacing w:line="360" w:lineRule="auto"/>
        <w:jc w:val="both"/>
        <w:sectPr w:rsidR="00AC6077" w:rsidSect="00284B03">
          <w:pgSz w:w="11906" w:h="16838" w:code="9"/>
          <w:pgMar w:top="520" w:right="425" w:bottom="1160" w:left="0" w:header="0" w:footer="974" w:gutter="0"/>
          <w:cols w:space="720"/>
          <w:docGrid w:linePitch="299"/>
        </w:sectPr>
      </w:pPr>
    </w:p>
    <w:p w14:paraId="4B117E70" w14:textId="2B379A7B" w:rsidR="00AC6077" w:rsidRDefault="00000000">
      <w:pPr>
        <w:tabs>
          <w:tab w:val="left" w:pos="1423"/>
        </w:tabs>
        <w:spacing w:before="33"/>
        <w:ind w:left="912"/>
      </w:pPr>
      <w:r w:rsidRPr="001A71CC">
        <w:rPr>
          <w:noProof/>
          <w:color w:val="000000" w:themeColor="text1"/>
        </w:rPr>
        <w:lastRenderedPageBreak/>
        <mc:AlternateContent>
          <mc:Choice Requires="wpg">
            <w:drawing>
              <wp:anchor distT="0" distB="0" distL="0" distR="0" simplePos="0" relativeHeight="251687936" behindDoc="1" locked="0" layoutInCell="1" allowOverlap="1" wp14:anchorId="23FD752F" wp14:editId="7C121485">
                <wp:simplePos x="0" y="0"/>
                <wp:positionH relativeFrom="page">
                  <wp:posOffset>0</wp:posOffset>
                </wp:positionH>
                <wp:positionV relativeFrom="page">
                  <wp:posOffset>304165</wp:posOffset>
                </wp:positionV>
                <wp:extent cx="7260590" cy="10086340"/>
                <wp:effectExtent l="0" t="0" r="16510" b="10160"/>
                <wp:wrapNone/>
                <wp:docPr id="699" name="Group 699"/>
                <wp:cNvGraphicFramePr/>
                <a:graphic xmlns:a="http://schemas.openxmlformats.org/drawingml/2006/main">
                  <a:graphicData uri="http://schemas.microsoft.com/office/word/2010/wordprocessingGroup">
                    <wpg:wgp>
                      <wpg:cNvGrpSpPr/>
                      <wpg:grpSpPr>
                        <a:xfrm>
                          <a:off x="0" y="0"/>
                          <a:ext cx="7260590" cy="10086340"/>
                          <a:chOff x="0" y="0"/>
                          <a:chExt cx="7260590" cy="10086340"/>
                        </a:xfrm>
                      </wpg:grpSpPr>
                      <wps:wsp>
                        <wps:cNvPr id="700" name="Graphic 339"/>
                        <wps:cNvSpPr/>
                        <wps:spPr>
                          <a:xfrm>
                            <a:off x="0" y="85725"/>
                            <a:ext cx="812800" cy="170815"/>
                          </a:xfrm>
                          <a:custGeom>
                            <a:avLst/>
                            <a:gdLst/>
                            <a:ahLst/>
                            <a:cxnLst/>
                            <a:rect l="l" t="t" r="r" b="b"/>
                            <a:pathLst>
                              <a:path w="812800" h="170815">
                                <a:moveTo>
                                  <a:pt x="812800" y="0"/>
                                </a:moveTo>
                                <a:lnTo>
                                  <a:pt x="0" y="0"/>
                                </a:lnTo>
                                <a:lnTo>
                                  <a:pt x="0" y="170815"/>
                                </a:lnTo>
                                <a:lnTo>
                                  <a:pt x="812800" y="170815"/>
                                </a:lnTo>
                                <a:lnTo>
                                  <a:pt x="812800" y="0"/>
                                </a:lnTo>
                                <a:close/>
                              </a:path>
                            </a:pathLst>
                          </a:custGeom>
                          <a:solidFill>
                            <a:srgbClr val="F9C090"/>
                          </a:solidFill>
                        </wps:spPr>
                        <wps:bodyPr wrap="square" lIns="0" tIns="0" rIns="0" bIns="0" rtlCol="0">
                          <a:noAutofit/>
                        </wps:bodyPr>
                      </wps:wsp>
                      <wps:wsp>
                        <wps:cNvPr id="701" name="Graphic 340"/>
                        <wps:cNvSpPr/>
                        <wps:spPr>
                          <a:xfrm>
                            <a:off x="304800" y="0"/>
                            <a:ext cx="6955790" cy="10086340"/>
                          </a:xfrm>
                          <a:custGeom>
                            <a:avLst/>
                            <a:gdLst/>
                            <a:ahLst/>
                            <a:cxnLst/>
                            <a:rect l="l" t="t" r="r" b="b"/>
                            <a:pathLst>
                              <a:path w="6955790" h="10086340">
                                <a:moveTo>
                                  <a:pt x="6955523" y="0"/>
                                </a:moveTo>
                                <a:lnTo>
                                  <a:pt x="6949440" y="0"/>
                                </a:lnTo>
                                <a:lnTo>
                                  <a:pt x="6949440" y="6096"/>
                                </a:lnTo>
                                <a:lnTo>
                                  <a:pt x="6949440" y="10079736"/>
                                </a:lnTo>
                                <a:lnTo>
                                  <a:pt x="6096" y="10079736"/>
                                </a:lnTo>
                                <a:lnTo>
                                  <a:pt x="6096" y="6096"/>
                                </a:lnTo>
                                <a:lnTo>
                                  <a:pt x="6949440" y="6096"/>
                                </a:lnTo>
                                <a:lnTo>
                                  <a:pt x="6949440" y="0"/>
                                </a:lnTo>
                                <a:lnTo>
                                  <a:pt x="6096" y="0"/>
                                </a:lnTo>
                                <a:lnTo>
                                  <a:pt x="0" y="0"/>
                                </a:lnTo>
                                <a:lnTo>
                                  <a:pt x="0" y="6096"/>
                                </a:lnTo>
                                <a:lnTo>
                                  <a:pt x="0" y="10079736"/>
                                </a:lnTo>
                                <a:lnTo>
                                  <a:pt x="0" y="10085832"/>
                                </a:lnTo>
                                <a:lnTo>
                                  <a:pt x="6096" y="10085832"/>
                                </a:lnTo>
                                <a:lnTo>
                                  <a:pt x="6949440" y="10085832"/>
                                </a:lnTo>
                                <a:lnTo>
                                  <a:pt x="6955523" y="10085832"/>
                                </a:lnTo>
                                <a:lnTo>
                                  <a:pt x="6955523" y="10079736"/>
                                </a:lnTo>
                                <a:lnTo>
                                  <a:pt x="6955523" y="6096"/>
                                </a:lnTo>
                                <a:lnTo>
                                  <a:pt x="6955523" y="0"/>
                                </a:lnTo>
                                <a:close/>
                              </a:path>
                            </a:pathLst>
                          </a:custGeom>
                          <a:solidFill>
                            <a:srgbClr val="000000"/>
                          </a:solidFill>
                        </wps:spPr>
                        <wps:bodyPr wrap="square" lIns="0" tIns="0" rIns="0" bIns="0" rtlCol="0">
                          <a:noAutofit/>
                        </wps:bodyPr>
                      </wps:wsp>
                    </wpg:wgp>
                  </a:graphicData>
                </a:graphic>
              </wp:anchor>
            </w:drawing>
          </mc:Choice>
          <mc:Fallback>
            <w:pict>
              <v:group w14:anchorId="44989568" id="Group 699" o:spid="_x0000_s1026" style="position:absolute;margin-left:0;margin-top:23.95pt;width:571.7pt;height:794.2pt;z-index:-251628544;mso-wrap-distance-left:0;mso-wrap-distance-right:0;mso-position-horizontal-relative:page;mso-position-vertical-relative:page" coordsize="72605,100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">
                <v:shape id="Graphic 339" o:spid="_x0000_s1027" style="position:absolute;top:857;width:8128;height:1708;visibility:visible;mso-wrap-style:square;v-text-anchor:top" coordsize="812800,170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" path="m812800,l,,,170815r812800,l812800,xe" fillcolor="#f9c090" stroked="f">
                  <v:path arrowok="t"/>
                </v:shape>
                <v:shape id="Graphic 340" o:spid="_x0000_s1028" style="position:absolute;left:3048;width:69557;height:100863;visibility:visible;mso-wrap-style:square;v-text-anchor:top" coordsize="6955790,10086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" path="m6955523,r-6083,l6949440,6096r,10073640l6096,10079736,6096,6096r6943344,l6949440,,6096,,,,,6096,,10079736r,6096l6096,10085832r6943344,l6955523,10085832r,-6096l6955523,6096r,-6096xe" fillcolor="black" stroked="f">
                  <v:path arrowok="t"/>
                </v:shape>
                <w10:wrap anchorx="page" anchory="page"/>
              </v:group>
            </w:pict>
          </mc:Fallback>
        </mc:AlternateContent>
      </w:r>
      <w:r w:rsidRPr="001A71CC">
        <w:rPr>
          <w:color w:val="000000" w:themeColor="text1"/>
          <w:spacing w:val="-5"/>
        </w:rPr>
        <w:t>49</w:t>
      </w:r>
      <w:r>
        <w:rPr>
          <w:color w:val="FFFFFF"/>
        </w:rPr>
        <w:tab/>
      </w:r>
      <w:r w:rsidR="00294A66">
        <w:t>RoadReady Parts</w:t>
      </w:r>
    </w:p>
    <w:p w14:paraId="792C5A96" w14:textId="77777777" w:rsidR="00AC6077" w:rsidRDefault="00000000">
      <w:pPr>
        <w:pStyle w:val="BodyText"/>
        <w:spacing w:before="105"/>
        <w:rPr>
          <w:sz w:val="20"/>
        </w:rPr>
      </w:pPr>
      <w:r>
        <w:rPr>
          <w:noProof/>
          <w:sz w:val="20"/>
        </w:rPr>
        <mc:AlternateContent>
          <mc:Choice Requires="wpg">
            <w:drawing>
              <wp:anchor distT="0" distB="0" distL="0" distR="0" simplePos="0" relativeHeight="251681792" behindDoc="1" locked="0" layoutInCell="1" allowOverlap="1" wp14:anchorId="0F4DAE95" wp14:editId="0C4BFA5B">
                <wp:simplePos x="0" y="0"/>
                <wp:positionH relativeFrom="page">
                  <wp:posOffset>2514600</wp:posOffset>
                </wp:positionH>
                <wp:positionV relativeFrom="paragraph">
                  <wp:posOffset>236855</wp:posOffset>
                </wp:positionV>
                <wp:extent cx="2523490" cy="449580"/>
                <wp:effectExtent l="0" t="0" r="10160" b="7620"/>
                <wp:wrapTopAndBottom/>
                <wp:docPr id="702" name="Group 702"/>
                <wp:cNvGraphicFramePr/>
                <a:graphic xmlns:a="http://schemas.openxmlformats.org/drawingml/2006/main">
                  <a:graphicData uri="http://schemas.microsoft.com/office/word/2010/wordprocessingGroup">
                    <wpg:wgp>
                      <wpg:cNvGrpSpPr/>
                      <wpg:grpSpPr>
                        <a:xfrm>
                          <a:off x="0" y="0"/>
                          <a:ext cx="2523490" cy="449580"/>
                          <a:chOff x="0" y="0"/>
                          <a:chExt cx="2523490" cy="449580"/>
                        </a:xfrm>
                      </wpg:grpSpPr>
                      <pic:pic xmlns:pic="http://schemas.openxmlformats.org/drawingml/2006/picture">
                        <pic:nvPicPr>
                          <pic:cNvPr id="703" name="Image 342"/>
                          <pic:cNvPicPr/>
                        </pic:nvPicPr>
                        <pic:blipFill>
                          <a:blip r:embed="rId159" cstate="print"/>
                          <a:stretch>
                            <a:fillRect/>
                          </a:stretch>
                        </pic:blipFill>
                        <pic:spPr>
                          <a:xfrm>
                            <a:off x="36194" y="24129"/>
                            <a:ext cx="2487295" cy="425450"/>
                          </a:xfrm>
                          <a:prstGeom prst="rect">
                            <a:avLst/>
                          </a:prstGeom>
                        </pic:spPr>
                      </pic:pic>
                      <pic:pic xmlns:pic="http://schemas.openxmlformats.org/drawingml/2006/picture">
                        <pic:nvPicPr>
                          <pic:cNvPr id="704" name="Image 343"/>
                          <pic:cNvPicPr/>
                        </pic:nvPicPr>
                        <pic:blipFill>
                          <a:blip r:embed="rId160" cstate="print"/>
                          <a:stretch>
                            <a:fillRect/>
                          </a:stretch>
                        </pic:blipFill>
                        <pic:spPr>
                          <a:xfrm>
                            <a:off x="0" y="0"/>
                            <a:ext cx="2484120" cy="422275"/>
                          </a:xfrm>
                          <a:prstGeom prst="rect">
                            <a:avLst/>
                          </a:prstGeom>
                        </pic:spPr>
                      </pic:pic>
                    </wpg:wgp>
                  </a:graphicData>
                </a:graphic>
              </wp:anchor>
            </w:drawing>
          </mc:Choice>
          <mc:Fallback>
            <w:pict>
              <v:group w14:anchorId="6BA70E0D" id="Group 702" o:spid="_x0000_s1026" style="position:absolute;margin-left:198pt;margin-top:18.65pt;width:198.7pt;height:35.4pt;z-index:-251634688;mso-wrap-distance-left:0;mso-wrap-distance-right:0;mso-position-horizontal-relative:page" coordsize="25234,44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">
                <v:shape id="Image 342" o:spid="_x0000_s1027" type="#_x0000_t75" style="position:absolute;left:361;top:241;width:24873;height:4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">
                  <v:imagedata r:id="rId161" o:title=""/>
                </v:shape>
                <v:shape id="Image 343" o:spid="_x0000_s1028" type="#_x0000_t75" style="position:absolute;width:24841;height:42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">
                  <v:imagedata r:id="rId162" o:title=""/>
                </v:shape>
                <w10:wrap type="topAndBottom" anchorx="page"/>
              </v:group>
            </w:pict>
          </mc:Fallback>
        </mc:AlternateContent>
      </w:r>
    </w:p>
    <w:p w14:paraId="6EA79779" w14:textId="79DEFA25" w:rsidR="00546E53" w:rsidRPr="00546E53" w:rsidRDefault="00546E53" w:rsidP="00546E53">
      <w:pPr>
        <w:spacing w:before="41" w:line="268" w:lineRule="auto"/>
        <w:ind w:right="4883"/>
        <w:rPr>
          <w:b/>
          <w:bCs/>
          <w:sz w:val="28"/>
          <w:szCs w:val="28"/>
          <w:lang w:val="en-IN"/>
        </w:rPr>
      </w:pPr>
    </w:p>
    <w:p w14:paraId="2E6AF2D2" w14:textId="3C8CA99B" w:rsidR="00546E53" w:rsidRPr="00546E53" w:rsidRDefault="00546E53" w:rsidP="00546E53">
      <w:pPr>
        <w:numPr>
          <w:ilvl w:val="0"/>
          <w:numId w:val="16"/>
        </w:numPr>
        <w:tabs>
          <w:tab w:val="num" w:pos="720"/>
        </w:tabs>
        <w:spacing w:before="41" w:line="268" w:lineRule="auto"/>
        <w:ind w:right="4883"/>
        <w:rPr>
          <w:sz w:val="28"/>
          <w:szCs w:val="28"/>
          <w:lang w:val="en-IN"/>
        </w:rPr>
      </w:pPr>
      <w:r w:rsidRPr="00546E53">
        <w:rPr>
          <w:b/>
          <w:bCs/>
          <w:sz w:val="28"/>
          <w:szCs w:val="28"/>
          <w:lang w:val="en-IN"/>
        </w:rPr>
        <w:t>PHP &amp; MySQL Web Development</w:t>
      </w:r>
      <w:r w:rsidRPr="00546E53">
        <w:rPr>
          <w:sz w:val="28"/>
          <w:szCs w:val="28"/>
          <w:lang w:val="en-IN"/>
        </w:rPr>
        <w:br/>
        <w:t>Author: Luke Welling and Laura Thomson</w:t>
      </w:r>
      <w:r w:rsidRPr="00546E53">
        <w:rPr>
          <w:sz w:val="28"/>
          <w:szCs w:val="28"/>
          <w:lang w:val="en-IN"/>
        </w:rPr>
        <w:br/>
        <w:t>Publisher: Addison-Wesley Professional</w:t>
      </w:r>
      <w:r w:rsidRPr="00546E53">
        <w:rPr>
          <w:sz w:val="28"/>
          <w:szCs w:val="28"/>
          <w:lang w:val="en-IN"/>
        </w:rPr>
        <w:br/>
        <w:t>Edition: 5th Edition, 2016</w:t>
      </w:r>
    </w:p>
    <w:p w14:paraId="57F2317D" w14:textId="77777777" w:rsidR="00546E53" w:rsidRPr="00546E53" w:rsidRDefault="00546E53" w:rsidP="00546E53">
      <w:pPr>
        <w:numPr>
          <w:ilvl w:val="0"/>
          <w:numId w:val="16"/>
        </w:numPr>
        <w:tabs>
          <w:tab w:val="num" w:pos="720"/>
        </w:tabs>
        <w:spacing w:before="41" w:line="268" w:lineRule="auto"/>
        <w:ind w:right="4883"/>
        <w:rPr>
          <w:sz w:val="28"/>
          <w:szCs w:val="28"/>
          <w:lang w:val="en-IN"/>
        </w:rPr>
      </w:pPr>
      <w:r w:rsidRPr="00546E53">
        <w:rPr>
          <w:b/>
          <w:bCs/>
          <w:sz w:val="28"/>
          <w:szCs w:val="28"/>
          <w:lang w:val="en-IN"/>
        </w:rPr>
        <w:t>Learning PHP, MySQL &amp; JavaScript</w:t>
      </w:r>
      <w:r w:rsidRPr="00546E53">
        <w:rPr>
          <w:sz w:val="28"/>
          <w:szCs w:val="28"/>
          <w:lang w:val="en-IN"/>
        </w:rPr>
        <w:br/>
        <w:t>Author: Robin Nixon</w:t>
      </w:r>
      <w:r w:rsidRPr="00546E53">
        <w:rPr>
          <w:sz w:val="28"/>
          <w:szCs w:val="28"/>
          <w:lang w:val="en-IN"/>
        </w:rPr>
        <w:br/>
        <w:t>Publisher: O’Reilly Media</w:t>
      </w:r>
      <w:r w:rsidRPr="00546E53">
        <w:rPr>
          <w:sz w:val="28"/>
          <w:szCs w:val="28"/>
          <w:lang w:val="en-IN"/>
        </w:rPr>
        <w:br/>
        <w:t>Edition: 5th Edition, 2018</w:t>
      </w:r>
    </w:p>
    <w:p w14:paraId="01616207" w14:textId="77777777" w:rsidR="00546E53" w:rsidRPr="00546E53" w:rsidRDefault="00546E53" w:rsidP="00546E53">
      <w:pPr>
        <w:numPr>
          <w:ilvl w:val="0"/>
          <w:numId w:val="16"/>
        </w:numPr>
        <w:tabs>
          <w:tab w:val="num" w:pos="720"/>
        </w:tabs>
        <w:spacing w:before="41" w:line="268" w:lineRule="auto"/>
        <w:ind w:right="4883"/>
        <w:rPr>
          <w:sz w:val="28"/>
          <w:szCs w:val="28"/>
          <w:lang w:val="en-IN"/>
        </w:rPr>
      </w:pPr>
      <w:r w:rsidRPr="00546E53">
        <w:rPr>
          <w:b/>
          <w:bCs/>
          <w:sz w:val="28"/>
          <w:szCs w:val="28"/>
          <w:lang w:val="en-IN"/>
        </w:rPr>
        <w:t>Head First HTML and CSS</w:t>
      </w:r>
      <w:r w:rsidRPr="00546E53">
        <w:rPr>
          <w:sz w:val="28"/>
          <w:szCs w:val="28"/>
          <w:lang w:val="en-IN"/>
        </w:rPr>
        <w:br/>
        <w:t>Author: Elisabeth Robson &amp; Eric Freeman</w:t>
      </w:r>
      <w:r w:rsidRPr="00546E53">
        <w:rPr>
          <w:sz w:val="28"/>
          <w:szCs w:val="28"/>
          <w:lang w:val="en-IN"/>
        </w:rPr>
        <w:br/>
        <w:t>Publisher: O’Reilly Media</w:t>
      </w:r>
      <w:r w:rsidRPr="00546E53">
        <w:rPr>
          <w:sz w:val="28"/>
          <w:szCs w:val="28"/>
          <w:lang w:val="en-IN"/>
        </w:rPr>
        <w:br/>
        <w:t>Edition: 2nd Edition, 2012</w:t>
      </w:r>
    </w:p>
    <w:p w14:paraId="13C0B375" w14:textId="350C2E78" w:rsidR="00546E53" w:rsidRPr="00546E53" w:rsidRDefault="00546E53" w:rsidP="000B351A">
      <w:pPr>
        <w:numPr>
          <w:ilvl w:val="0"/>
          <w:numId w:val="16"/>
        </w:numPr>
        <w:tabs>
          <w:tab w:val="num" w:pos="720"/>
        </w:tabs>
        <w:spacing w:before="41" w:line="268" w:lineRule="auto"/>
        <w:ind w:right="4883"/>
        <w:rPr>
          <w:sz w:val="28"/>
          <w:szCs w:val="28"/>
          <w:lang w:val="en-IN"/>
        </w:rPr>
      </w:pPr>
      <w:r w:rsidRPr="00546E53">
        <w:rPr>
          <w:b/>
          <w:bCs/>
          <w:sz w:val="28"/>
          <w:szCs w:val="28"/>
          <w:lang w:val="en-IN"/>
        </w:rPr>
        <w:t>Modern Web Development with HTML5 and CSS</w:t>
      </w:r>
      <w:r w:rsidRPr="00546E53">
        <w:rPr>
          <w:sz w:val="28"/>
          <w:szCs w:val="28"/>
          <w:lang w:val="en-IN"/>
        </w:rPr>
        <w:br/>
        <w:t>Author: Todd Tomlinson</w:t>
      </w:r>
      <w:r w:rsidRPr="00546E53">
        <w:rPr>
          <w:sz w:val="28"/>
          <w:szCs w:val="28"/>
          <w:lang w:val="en-IN"/>
        </w:rPr>
        <w:br/>
        <w:t xml:space="preserve">Publisher: </w:t>
      </w:r>
      <w:proofErr w:type="spellStart"/>
      <w:r w:rsidRPr="00546E53">
        <w:rPr>
          <w:sz w:val="28"/>
          <w:szCs w:val="28"/>
          <w:lang w:val="en-IN"/>
        </w:rPr>
        <w:t>Apress</w:t>
      </w:r>
      <w:proofErr w:type="spellEnd"/>
      <w:r w:rsidRPr="00546E53">
        <w:rPr>
          <w:sz w:val="28"/>
          <w:szCs w:val="28"/>
          <w:lang w:val="en-IN"/>
        </w:rPr>
        <w:br/>
        <w:t>Edition: 1st Edition, 2017</w:t>
      </w:r>
    </w:p>
    <w:p w14:paraId="62B141BE" w14:textId="546B1363" w:rsidR="00546E53" w:rsidRPr="00546E53" w:rsidRDefault="00546E53" w:rsidP="00546E53">
      <w:pPr>
        <w:numPr>
          <w:ilvl w:val="0"/>
          <w:numId w:val="16"/>
        </w:numPr>
        <w:tabs>
          <w:tab w:val="num" w:pos="720"/>
        </w:tabs>
        <w:spacing w:before="41" w:line="268" w:lineRule="auto"/>
        <w:ind w:right="4883"/>
        <w:rPr>
          <w:sz w:val="28"/>
          <w:szCs w:val="28"/>
          <w:lang w:val="en-IN"/>
        </w:rPr>
      </w:pPr>
      <w:r w:rsidRPr="00546E53">
        <w:rPr>
          <w:b/>
          <w:bCs/>
          <w:sz w:val="28"/>
          <w:szCs w:val="28"/>
          <w:lang w:val="en-IN"/>
        </w:rPr>
        <w:t xml:space="preserve">Bootstrap </w:t>
      </w:r>
      <w:r w:rsidRPr="00546E53">
        <w:rPr>
          <w:sz w:val="28"/>
          <w:szCs w:val="28"/>
          <w:lang w:val="en-IN"/>
        </w:rPr>
        <w:br/>
        <w:t xml:space="preserve">Source: </w:t>
      </w:r>
      <w:hyperlink r:id="rId163" w:tgtFrame="_new" w:history="1">
        <w:r w:rsidRPr="00546E53">
          <w:rPr>
            <w:rStyle w:val="Hyperlink"/>
            <w:sz w:val="28"/>
            <w:szCs w:val="28"/>
            <w:lang w:val="en-IN"/>
          </w:rPr>
          <w:t>https://getbootstrap.com/</w:t>
        </w:r>
      </w:hyperlink>
    </w:p>
    <w:p w14:paraId="76309FB6" w14:textId="7118DACB" w:rsidR="00546E53" w:rsidRPr="00546E53" w:rsidRDefault="00546E53" w:rsidP="00546E53">
      <w:pPr>
        <w:numPr>
          <w:ilvl w:val="0"/>
          <w:numId w:val="16"/>
        </w:numPr>
        <w:tabs>
          <w:tab w:val="num" w:pos="720"/>
        </w:tabs>
        <w:spacing w:before="41" w:line="268" w:lineRule="auto"/>
        <w:ind w:right="4883"/>
        <w:rPr>
          <w:sz w:val="28"/>
          <w:szCs w:val="28"/>
          <w:lang w:val="en-IN"/>
        </w:rPr>
      </w:pPr>
      <w:r w:rsidRPr="00546E53">
        <w:rPr>
          <w:b/>
          <w:bCs/>
          <w:sz w:val="28"/>
          <w:szCs w:val="28"/>
          <w:lang w:val="en-IN"/>
        </w:rPr>
        <w:t xml:space="preserve">MySQL </w:t>
      </w:r>
      <w:r w:rsidRPr="00546E53">
        <w:rPr>
          <w:sz w:val="28"/>
          <w:szCs w:val="28"/>
          <w:lang w:val="en-IN"/>
        </w:rPr>
        <w:br/>
        <w:t xml:space="preserve">Source: </w:t>
      </w:r>
      <w:hyperlink r:id="rId164" w:history="1">
        <w:r w:rsidR="00BC61D5">
          <w:rPr>
            <w:rStyle w:val="Hyperlink"/>
            <w:sz w:val="28"/>
            <w:szCs w:val="28"/>
            <w:lang w:val="en-IN"/>
          </w:rPr>
          <w:t>https://www.mysql.com/</w:t>
        </w:r>
      </w:hyperlink>
    </w:p>
    <w:p w14:paraId="426C0739" w14:textId="5929015B" w:rsidR="00546E53" w:rsidRPr="00546E53" w:rsidRDefault="00BC61D5" w:rsidP="00546E53">
      <w:pPr>
        <w:numPr>
          <w:ilvl w:val="0"/>
          <w:numId w:val="16"/>
        </w:numPr>
        <w:tabs>
          <w:tab w:val="num" w:pos="720"/>
        </w:tabs>
        <w:spacing w:before="41" w:line="268" w:lineRule="auto"/>
        <w:ind w:right="4883"/>
        <w:rPr>
          <w:sz w:val="28"/>
          <w:szCs w:val="28"/>
          <w:lang w:val="en-IN"/>
        </w:rPr>
      </w:pPr>
      <w:r>
        <w:rPr>
          <w:b/>
          <w:bCs/>
          <w:sz w:val="28"/>
          <w:szCs w:val="28"/>
          <w:lang w:val="en-IN"/>
        </w:rPr>
        <w:t>VS Code</w:t>
      </w:r>
      <w:r w:rsidR="00546E53" w:rsidRPr="00546E53">
        <w:rPr>
          <w:sz w:val="28"/>
          <w:szCs w:val="28"/>
          <w:lang w:val="en-IN"/>
        </w:rPr>
        <w:br/>
        <w:t xml:space="preserve">Source: </w:t>
      </w:r>
      <w:hyperlink r:id="rId165" w:tgtFrame="_new" w:history="1">
        <w:r>
          <w:rPr>
            <w:rStyle w:val="Hyperlink"/>
            <w:sz w:val="28"/>
            <w:szCs w:val="28"/>
            <w:lang w:val="en-IN"/>
          </w:rPr>
          <w:t>https://code.visualstudio.com/</w:t>
        </w:r>
      </w:hyperlink>
    </w:p>
    <w:p w14:paraId="455DE428" w14:textId="5EA621FF" w:rsidR="00546E53" w:rsidRPr="00546E53" w:rsidRDefault="00BC61D5" w:rsidP="00546E53">
      <w:pPr>
        <w:numPr>
          <w:ilvl w:val="0"/>
          <w:numId w:val="16"/>
        </w:numPr>
        <w:tabs>
          <w:tab w:val="num" w:pos="720"/>
        </w:tabs>
        <w:spacing w:before="41" w:line="268" w:lineRule="auto"/>
        <w:ind w:right="4883"/>
        <w:rPr>
          <w:sz w:val="28"/>
          <w:szCs w:val="28"/>
          <w:lang w:val="en-IN"/>
        </w:rPr>
      </w:pPr>
      <w:r>
        <w:rPr>
          <w:b/>
          <w:bCs/>
          <w:sz w:val="28"/>
          <w:szCs w:val="28"/>
          <w:lang w:val="en-IN"/>
        </w:rPr>
        <w:t>XAMPP</w:t>
      </w:r>
      <w:r w:rsidR="00546E53" w:rsidRPr="00546E53">
        <w:rPr>
          <w:sz w:val="28"/>
          <w:szCs w:val="28"/>
          <w:lang w:val="en-IN"/>
        </w:rPr>
        <w:br/>
        <w:t xml:space="preserve">Source: </w:t>
      </w:r>
      <w:hyperlink r:id="rId166" w:tgtFrame="_new" w:history="1">
        <w:r>
          <w:rPr>
            <w:rStyle w:val="Hyperlink"/>
            <w:sz w:val="28"/>
            <w:szCs w:val="28"/>
            <w:lang w:val="en-IN"/>
          </w:rPr>
          <w:t>https://www.apachefriends.org/download.html</w:t>
        </w:r>
      </w:hyperlink>
    </w:p>
    <w:p w14:paraId="70843581" w14:textId="3C26A7E6" w:rsidR="00546E53" w:rsidRPr="00BC2D87" w:rsidRDefault="00000000" w:rsidP="00BC2D87">
      <w:pPr>
        <w:spacing w:before="1"/>
        <w:rPr>
          <w:sz w:val="24"/>
        </w:rPr>
      </w:pPr>
      <w:r>
        <w:rPr>
          <w:noProof/>
          <w:sz w:val="20"/>
        </w:rPr>
        <mc:AlternateContent>
          <mc:Choice Requires="wpg">
            <w:drawing>
              <wp:anchor distT="0" distB="0" distL="0" distR="0" simplePos="0" relativeHeight="251660288" behindDoc="1" locked="0" layoutInCell="1" allowOverlap="1" wp14:anchorId="5B43DEFE" wp14:editId="5DFAF2E1">
                <wp:simplePos x="0" y="0"/>
                <wp:positionH relativeFrom="page">
                  <wp:posOffset>2600325</wp:posOffset>
                </wp:positionH>
                <wp:positionV relativeFrom="paragraph">
                  <wp:posOffset>2501265</wp:posOffset>
                </wp:positionV>
                <wp:extent cx="3660140" cy="1310640"/>
                <wp:effectExtent l="0" t="0" r="0" b="0"/>
                <wp:wrapTopAndBottom/>
                <wp:docPr id="348" name="Group 348"/>
                <wp:cNvGraphicFramePr/>
                <a:graphic xmlns:a="http://schemas.openxmlformats.org/drawingml/2006/main">
                  <a:graphicData uri="http://schemas.microsoft.com/office/word/2010/wordprocessingGroup">
                    <wpg:wgp>
                      <wpg:cNvGrpSpPr/>
                      <wpg:grpSpPr>
                        <a:xfrm>
                          <a:off x="0" y="0"/>
                          <a:ext cx="3659964" cy="1310593"/>
                          <a:chOff x="-1657809" y="-1716993"/>
                          <a:chExt cx="3659964" cy="1310593"/>
                        </a:xfrm>
                      </wpg:grpSpPr>
                      <pic:pic xmlns:pic="http://schemas.openxmlformats.org/drawingml/2006/picture">
                        <pic:nvPicPr>
                          <pic:cNvPr id="349" name="Image 349"/>
                          <pic:cNvPicPr/>
                        </pic:nvPicPr>
                        <pic:blipFill>
                          <a:blip r:embed="rId167" cstate="print"/>
                          <a:stretch>
                            <a:fillRect/>
                          </a:stretch>
                        </pic:blipFill>
                        <pic:spPr>
                          <a:xfrm>
                            <a:off x="-1657809" y="-1716993"/>
                            <a:ext cx="2088277" cy="247002"/>
                          </a:xfrm>
                          <a:prstGeom prst="rect">
                            <a:avLst/>
                          </a:prstGeom>
                        </pic:spPr>
                      </pic:pic>
                      <wps:wsp>
                        <wps:cNvPr id="350" name="Textbox 350"/>
                        <wps:cNvSpPr txBox="1"/>
                        <wps:spPr>
                          <a:xfrm>
                            <a:off x="-114300" y="-800100"/>
                            <a:ext cx="2116455" cy="393700"/>
                          </a:xfrm>
                          <a:prstGeom prst="rect">
                            <a:avLst/>
                          </a:prstGeom>
                        </wps:spPr>
                        <wps:txbx>
                          <w:txbxContent>
                            <w:p w14:paraId="0D500026" w14:textId="77777777" w:rsidR="00AC6077" w:rsidRDefault="00AC6077"/>
                          </w:txbxContent>
                        </wps:txbx>
                        <wps:bodyPr wrap="square" lIns="0" tIns="0" rIns="0" bIns="0" rtlCol="0">
                          <a:noAutofit/>
                        </wps:bodyPr>
                      </wps:wsp>
                    </wpg:wgp>
                  </a:graphicData>
                </a:graphic>
              </wp:anchor>
            </w:drawing>
          </mc:Choice>
          <mc:Fallback>
            <w:pict>
              <v:group w14:anchorId="5B43DEFE" id="Group 348" o:spid="_x0000_s1137" style="position:absolute;margin-left:204.75pt;margin-top:196.95pt;width:288.2pt;height:103.2pt;z-index:-251656192;mso-wrap-distance-left:0;mso-wrap-distance-right:0;mso-position-horizontal-relative:page" coordorigin="-16578,-17169" coordsize="36599,131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">
                <v:shape id="Image 349" o:spid="_x0000_s1138" type="#_x0000_t75" style="position:absolute;left:-16578;top:-17169;width:20882;height:24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">
                  <v:imagedata r:id="rId168" o:title=""/>
                </v:shape>
                <v:shape id="Textbox 350" o:spid="_x0000_s1139" type="#_x0000_t202" style="position:absolute;left:-1143;top:-8001;width:21164;height:39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" filled="f" stroked="f">
                  <v:textbox inset="0,0,0,0">
                    <w:txbxContent>
                      <w:p w14:paraId="0D500026" w14:textId="77777777" w:rsidR="00AC6077" w:rsidRDefault="00AC6077"/>
                    </w:txbxContent>
                  </v:textbox>
                </v:shape>
                <w10:wrap type="topAndBottom" anchorx="page"/>
              </v:group>
            </w:pict>
          </mc:Fallback>
        </mc:AlternateContent>
      </w:r>
    </w:p>
    <w:sectPr w:rsidR="00546E53" w:rsidRPr="00BC2D87">
      <w:pgSz w:w="11920" w:h="16850"/>
      <w:pgMar w:top="620" w:right="425" w:bottom="1160" w:left="0" w:header="0" w:footer="97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013F40" w14:textId="77777777" w:rsidR="00A73B57" w:rsidRDefault="00A73B57">
      <w:r>
        <w:separator/>
      </w:r>
    </w:p>
  </w:endnote>
  <w:endnote w:type="continuationSeparator" w:id="0">
    <w:p w14:paraId="2B218087" w14:textId="77777777" w:rsidR="00A73B57" w:rsidRDefault="00A73B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F033DC" w14:textId="77777777" w:rsidR="00AC6077"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283AA452" wp14:editId="6CBE953C">
              <wp:simplePos x="0" y="0"/>
              <wp:positionH relativeFrom="page">
                <wp:posOffset>5941060</wp:posOffset>
              </wp:positionH>
              <wp:positionV relativeFrom="page">
                <wp:posOffset>9935210</wp:posOffset>
              </wp:positionV>
              <wp:extent cx="795020" cy="139700"/>
              <wp:effectExtent l="0" t="0" r="0" b="0"/>
              <wp:wrapNone/>
              <wp:docPr id="6" name="Textbox 6"/>
              <wp:cNvGraphicFramePr/>
              <a:graphic xmlns:a="http://schemas.openxmlformats.org/drawingml/2006/main">
                <a:graphicData uri="http://schemas.microsoft.com/office/word/2010/wordprocessingShape">
                  <wps:wsp>
                    <wps:cNvSpPr txBox="1"/>
                    <wps:spPr>
                      <a:xfrm>
                        <a:off x="0" y="0"/>
                        <a:ext cx="795020" cy="139700"/>
                      </a:xfrm>
                      <a:prstGeom prst="rect">
                        <a:avLst/>
                      </a:prstGeom>
                    </wps:spPr>
                    <wps:txbx>
                      <w:txbxContent>
                        <w:p w14:paraId="369ABDD5" w14:textId="7F3710D6" w:rsidR="00AC6077" w:rsidRDefault="00294A66">
                          <w:pPr>
                            <w:spacing w:line="203" w:lineRule="exact"/>
                            <w:ind w:left="20"/>
                            <w:rPr>
                              <w:sz w:val="18"/>
                            </w:rPr>
                          </w:pPr>
                          <w:r>
                            <w:rPr>
                              <w:color w:val="585858"/>
                              <w:sz w:val="18"/>
                            </w:rPr>
                            <w:t>Patoliya Amit</w:t>
                          </w:r>
                        </w:p>
                      </w:txbxContent>
                    </wps:txbx>
                    <wps:bodyPr wrap="square" lIns="0" tIns="0" rIns="0" bIns="0" rtlCol="0">
                      <a:noAutofit/>
                    </wps:bodyPr>
                  </wps:wsp>
                </a:graphicData>
              </a:graphic>
            </wp:anchor>
          </w:drawing>
        </mc:Choice>
        <mc:Fallback>
          <w:pict>
            <v:shapetype w14:anchorId="283AA452" id="_x0000_t202" coordsize="21600,21600" o:spt="202" path="m,l,21600r21600,l21600,xe">
              <v:stroke joinstyle="miter"/>
              <v:path gradientshapeok="t" o:connecttype="rect"/>
            </v:shapetype>
            <v:shape id="Textbox 6" o:spid="_x0000_s1140" type="#_x0000_t202" style="position:absolute;margin-left:467.8pt;margin-top:782.3pt;width:62.6pt;height:11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" filled="f" stroked="f">
              <v:textbox inset="0,0,0,0">
                <w:txbxContent>
                  <w:p w14:paraId="369ABDD5" w14:textId="7F3710D6" w:rsidR="00AC6077" w:rsidRDefault="00294A66">
                    <w:pPr>
                      <w:spacing w:line="203" w:lineRule="exact"/>
                      <w:ind w:left="20"/>
                      <w:rPr>
                        <w:sz w:val="18"/>
                      </w:rPr>
                    </w:pPr>
                    <w:r>
                      <w:rPr>
                        <w:color w:val="585858"/>
                        <w:sz w:val="18"/>
                      </w:rPr>
                      <w:t>Patoliya Amit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A44C9" w14:textId="77777777" w:rsidR="00AC6077"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66700885" wp14:editId="7303BB8B">
              <wp:simplePos x="0" y="0"/>
              <wp:positionH relativeFrom="page">
                <wp:posOffset>5941060</wp:posOffset>
              </wp:positionH>
              <wp:positionV relativeFrom="page">
                <wp:posOffset>9836150</wp:posOffset>
              </wp:positionV>
              <wp:extent cx="795020" cy="139700"/>
              <wp:effectExtent l="0" t="0" r="0" b="0"/>
              <wp:wrapNone/>
              <wp:docPr id="25" name="Textbox 25"/>
              <wp:cNvGraphicFramePr/>
              <a:graphic xmlns:a="http://schemas.openxmlformats.org/drawingml/2006/main">
                <a:graphicData uri="http://schemas.microsoft.com/office/word/2010/wordprocessingShape">
                  <wps:wsp>
                    <wps:cNvSpPr txBox="1"/>
                    <wps:spPr>
                      <a:xfrm>
                        <a:off x="0" y="0"/>
                        <a:ext cx="795020" cy="139700"/>
                      </a:xfrm>
                      <a:prstGeom prst="rect">
                        <a:avLst/>
                      </a:prstGeom>
                    </wps:spPr>
                    <wps:txbx>
                      <w:txbxContent>
                        <w:p w14:paraId="3D006A26" w14:textId="24E549DE" w:rsidR="00AC6077" w:rsidRDefault="00294A66">
                          <w:pPr>
                            <w:spacing w:line="203" w:lineRule="exact"/>
                            <w:ind w:left="20"/>
                            <w:rPr>
                              <w:sz w:val="18"/>
                            </w:rPr>
                          </w:pPr>
                          <w:r>
                            <w:rPr>
                              <w:color w:val="585858"/>
                              <w:sz w:val="18"/>
                            </w:rPr>
                            <w:t>Patoliya Amit</w:t>
                          </w:r>
                        </w:p>
                      </w:txbxContent>
                    </wps:txbx>
                    <wps:bodyPr wrap="square" lIns="0" tIns="0" rIns="0" bIns="0" rtlCol="0">
                      <a:noAutofit/>
                    </wps:bodyPr>
                  </wps:wsp>
                </a:graphicData>
              </a:graphic>
            </wp:anchor>
          </w:drawing>
        </mc:Choice>
        <mc:Fallback>
          <w:pict>
            <v:shapetype w14:anchorId="66700885" id="_x0000_t202" coordsize="21600,21600" o:spt="202" path="m,l,21600r21600,l21600,xe">
              <v:stroke joinstyle="miter"/>
              <v:path gradientshapeok="t" o:connecttype="rect"/>
            </v:shapetype>
            <v:shape id="Textbox 25" o:spid="_x0000_s1141" type="#_x0000_t202" style="position:absolute;margin-left:467.8pt;margin-top:774.5pt;width:62.6pt;height:11pt;z-index:-251662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" filled="f" stroked="f">
              <v:textbox inset="0,0,0,0">
                <w:txbxContent>
                  <w:p w14:paraId="3D006A26" w14:textId="24E549DE" w:rsidR="00AC6077" w:rsidRDefault="00294A66">
                    <w:pPr>
                      <w:spacing w:line="203" w:lineRule="exact"/>
                      <w:ind w:left="20"/>
                      <w:rPr>
                        <w:sz w:val="18"/>
                      </w:rPr>
                    </w:pPr>
                    <w:r>
                      <w:rPr>
                        <w:color w:val="585858"/>
                        <w:sz w:val="18"/>
                      </w:rPr>
                      <w:t>Patoliya Amit</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E298D" w14:textId="77777777" w:rsidR="00AC6077"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713EAC8B" wp14:editId="0C6E43D0">
              <wp:simplePos x="0" y="0"/>
              <wp:positionH relativeFrom="page">
                <wp:posOffset>5941060</wp:posOffset>
              </wp:positionH>
              <wp:positionV relativeFrom="page">
                <wp:posOffset>9935210</wp:posOffset>
              </wp:positionV>
              <wp:extent cx="795020" cy="139700"/>
              <wp:effectExtent l="0" t="0" r="0" b="0"/>
              <wp:wrapNone/>
              <wp:docPr id="32" name="Textbox 32"/>
              <wp:cNvGraphicFramePr/>
              <a:graphic xmlns:a="http://schemas.openxmlformats.org/drawingml/2006/main">
                <a:graphicData uri="http://schemas.microsoft.com/office/word/2010/wordprocessingShape">
                  <wps:wsp>
                    <wps:cNvSpPr txBox="1"/>
                    <wps:spPr>
                      <a:xfrm>
                        <a:off x="0" y="0"/>
                        <a:ext cx="795020" cy="139700"/>
                      </a:xfrm>
                      <a:prstGeom prst="rect">
                        <a:avLst/>
                      </a:prstGeom>
                    </wps:spPr>
                    <wps:txbx>
                      <w:txbxContent>
                        <w:p w14:paraId="7B332372" w14:textId="087C4CE1" w:rsidR="00AC6077" w:rsidRDefault="00294A66">
                          <w:pPr>
                            <w:spacing w:line="203" w:lineRule="exact"/>
                            <w:ind w:left="20"/>
                            <w:rPr>
                              <w:sz w:val="18"/>
                            </w:rPr>
                          </w:pPr>
                          <w:r>
                            <w:rPr>
                              <w:color w:val="585858"/>
                              <w:sz w:val="18"/>
                            </w:rPr>
                            <w:t>Patoliya Amit</w:t>
                          </w:r>
                        </w:p>
                      </w:txbxContent>
                    </wps:txbx>
                    <wps:bodyPr wrap="square" lIns="0" tIns="0" rIns="0" bIns="0" rtlCol="0">
                      <a:noAutofit/>
                    </wps:bodyPr>
                  </wps:wsp>
                </a:graphicData>
              </a:graphic>
            </wp:anchor>
          </w:drawing>
        </mc:Choice>
        <mc:Fallback>
          <w:pict>
            <v:shapetype w14:anchorId="713EAC8B" id="_x0000_t202" coordsize="21600,21600" o:spt="202" path="m,l,21600r21600,l21600,xe">
              <v:stroke joinstyle="miter"/>
              <v:path gradientshapeok="t" o:connecttype="rect"/>
            </v:shapetype>
            <v:shape id="Textbox 32" o:spid="_x0000_s1142" type="#_x0000_t202" style="position:absolute;margin-left:467.8pt;margin-top:782.3pt;width:62.6pt;height:11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" filled="f" stroked="f">
              <v:textbox inset="0,0,0,0">
                <w:txbxContent>
                  <w:p w14:paraId="7B332372" w14:textId="087C4CE1" w:rsidR="00AC6077" w:rsidRDefault="00294A66">
                    <w:pPr>
                      <w:spacing w:line="203" w:lineRule="exact"/>
                      <w:ind w:left="20"/>
                      <w:rPr>
                        <w:sz w:val="18"/>
                      </w:rPr>
                    </w:pPr>
                    <w:r>
                      <w:rPr>
                        <w:color w:val="585858"/>
                        <w:sz w:val="18"/>
                      </w:rPr>
                      <w:t>Patoliya Amit</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26388" w14:textId="77777777" w:rsidR="00AC6077" w:rsidRDefault="00AC6077">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1E4B0" w14:textId="77777777" w:rsidR="00AC6077"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7D2C4B04" wp14:editId="2746CB18">
              <wp:simplePos x="0" y="0"/>
              <wp:positionH relativeFrom="page">
                <wp:posOffset>5941060</wp:posOffset>
              </wp:positionH>
              <wp:positionV relativeFrom="page">
                <wp:posOffset>9935210</wp:posOffset>
              </wp:positionV>
              <wp:extent cx="795020" cy="139700"/>
              <wp:effectExtent l="0" t="0" r="0" b="0"/>
              <wp:wrapNone/>
              <wp:docPr id="160" name="Textbox 160"/>
              <wp:cNvGraphicFramePr/>
              <a:graphic xmlns:a="http://schemas.openxmlformats.org/drawingml/2006/main">
                <a:graphicData uri="http://schemas.microsoft.com/office/word/2010/wordprocessingShape">
                  <wps:wsp>
                    <wps:cNvSpPr txBox="1"/>
                    <wps:spPr>
                      <a:xfrm>
                        <a:off x="0" y="0"/>
                        <a:ext cx="795020" cy="139700"/>
                      </a:xfrm>
                      <a:prstGeom prst="rect">
                        <a:avLst/>
                      </a:prstGeom>
                    </wps:spPr>
                    <wps:txbx>
                      <w:txbxContent>
                        <w:p w14:paraId="054D39CD" w14:textId="0236C742" w:rsidR="00AC6077" w:rsidRDefault="00294A66">
                          <w:pPr>
                            <w:spacing w:line="203" w:lineRule="exact"/>
                            <w:ind w:left="20"/>
                            <w:rPr>
                              <w:sz w:val="18"/>
                            </w:rPr>
                          </w:pPr>
                          <w:r>
                            <w:rPr>
                              <w:color w:val="585858"/>
                              <w:sz w:val="18"/>
                            </w:rPr>
                            <w:t>Patoliya Amit</w:t>
                          </w:r>
                        </w:p>
                      </w:txbxContent>
                    </wps:txbx>
                    <wps:bodyPr wrap="square" lIns="0" tIns="0" rIns="0" bIns="0" rtlCol="0">
                      <a:noAutofit/>
                    </wps:bodyPr>
                  </wps:wsp>
                </a:graphicData>
              </a:graphic>
            </wp:anchor>
          </w:drawing>
        </mc:Choice>
        <mc:Fallback>
          <w:pict>
            <v:shapetype w14:anchorId="7D2C4B04" id="_x0000_t202" coordsize="21600,21600" o:spt="202" path="m,l,21600r21600,l21600,xe">
              <v:stroke joinstyle="miter"/>
              <v:path gradientshapeok="t" o:connecttype="rect"/>
            </v:shapetype>
            <v:shape id="Textbox 160" o:spid="_x0000_s1143" type="#_x0000_t202" style="position:absolute;margin-left:467.8pt;margin-top:782.3pt;width:62.6pt;height:11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" filled="f" stroked="f">
              <v:textbox inset="0,0,0,0">
                <w:txbxContent>
                  <w:p w14:paraId="054D39CD" w14:textId="0236C742" w:rsidR="00AC6077" w:rsidRDefault="00294A66">
                    <w:pPr>
                      <w:spacing w:line="203" w:lineRule="exact"/>
                      <w:ind w:left="20"/>
                      <w:rPr>
                        <w:sz w:val="18"/>
                      </w:rPr>
                    </w:pPr>
                    <w:r>
                      <w:rPr>
                        <w:color w:val="585858"/>
                        <w:sz w:val="18"/>
                      </w:rPr>
                      <w:t>Patoliya Amit</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218256" w14:textId="77777777" w:rsidR="00AC6077" w:rsidRDefault="00000000">
    <w:pPr>
      <w:pStyle w:val="BodyText"/>
      <w:spacing w:line="14" w:lineRule="auto"/>
      <w:rPr>
        <w:sz w:val="20"/>
      </w:rPr>
    </w:pPr>
    <w:r>
      <w:rPr>
        <w:noProof/>
        <w:sz w:val="20"/>
      </w:rPr>
      <mc:AlternateContent>
        <mc:Choice Requires="wps">
          <w:drawing>
            <wp:anchor distT="0" distB="0" distL="0" distR="0" simplePos="0" relativeHeight="251663360" behindDoc="1" locked="0" layoutInCell="1" allowOverlap="1" wp14:anchorId="61EA2E42" wp14:editId="6FFD924F">
              <wp:simplePos x="0" y="0"/>
              <wp:positionH relativeFrom="page">
                <wp:posOffset>5941060</wp:posOffset>
              </wp:positionH>
              <wp:positionV relativeFrom="page">
                <wp:posOffset>9935210</wp:posOffset>
              </wp:positionV>
              <wp:extent cx="795020" cy="139700"/>
              <wp:effectExtent l="0" t="0" r="0" b="0"/>
              <wp:wrapNone/>
              <wp:docPr id="376" name="Textbox 6"/>
              <wp:cNvGraphicFramePr/>
              <a:graphic xmlns:a="http://schemas.openxmlformats.org/drawingml/2006/main">
                <a:graphicData uri="http://schemas.microsoft.com/office/word/2010/wordprocessingShape">
                  <wps:wsp>
                    <wps:cNvSpPr txBox="1"/>
                    <wps:spPr>
                      <a:xfrm>
                        <a:off x="0" y="0"/>
                        <a:ext cx="795020" cy="139700"/>
                      </a:xfrm>
                      <a:prstGeom prst="rect">
                        <a:avLst/>
                      </a:prstGeom>
                    </wps:spPr>
                    <wps:txbx>
                      <w:txbxContent>
                        <w:p w14:paraId="208CD092" w14:textId="72F25617" w:rsidR="00AC6077" w:rsidRDefault="00294A66">
                          <w:pPr>
                            <w:spacing w:line="203" w:lineRule="exact"/>
                            <w:ind w:left="20"/>
                            <w:rPr>
                              <w:sz w:val="18"/>
                            </w:rPr>
                          </w:pPr>
                          <w:r>
                            <w:rPr>
                              <w:color w:val="585858"/>
                              <w:sz w:val="18"/>
                            </w:rPr>
                            <w:t>Patoliya Amit</w:t>
                          </w:r>
                        </w:p>
                      </w:txbxContent>
                    </wps:txbx>
                    <wps:bodyPr wrap="square" lIns="0" tIns="0" rIns="0" bIns="0" rtlCol="0">
                      <a:noAutofit/>
                    </wps:bodyPr>
                  </wps:wsp>
                </a:graphicData>
              </a:graphic>
            </wp:anchor>
          </w:drawing>
        </mc:Choice>
        <mc:Fallback>
          <w:pict>
            <v:shapetype w14:anchorId="61EA2E42" id="_x0000_t202" coordsize="21600,21600" o:spt="202" path="m,l,21600r21600,l21600,xe">
              <v:stroke joinstyle="miter"/>
              <v:path gradientshapeok="t" o:connecttype="rect"/>
            </v:shapetype>
            <v:shape id="_x0000_s1144" type="#_x0000_t202" style="position:absolute;margin-left:467.8pt;margin-top:782.3pt;width:62.6pt;height:11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" filled="f" stroked="f">
              <v:textbox inset="0,0,0,0">
                <w:txbxContent>
                  <w:p w14:paraId="208CD092" w14:textId="72F25617" w:rsidR="00AC6077" w:rsidRDefault="00294A66">
                    <w:pPr>
                      <w:spacing w:line="203" w:lineRule="exact"/>
                      <w:ind w:left="20"/>
                      <w:rPr>
                        <w:sz w:val="18"/>
                      </w:rPr>
                    </w:pPr>
                    <w:r>
                      <w:rPr>
                        <w:color w:val="585858"/>
                        <w:sz w:val="18"/>
                      </w:rPr>
                      <w:t>Patoliya Amit</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5E37" w14:textId="79051E72" w:rsidR="00AC6077" w:rsidRDefault="00000000">
    <w:pPr>
      <w:pStyle w:val="BodyText"/>
      <w:spacing w:line="14" w:lineRule="auto"/>
      <w:rPr>
        <w:sz w:val="20"/>
      </w:rPr>
    </w:pPr>
    <w:r>
      <w:rPr>
        <w:noProof/>
        <w:sz w:val="20"/>
      </w:rPr>
      <mc:AlternateContent>
        <mc:Choice Requires="wps">
          <w:drawing>
            <wp:anchor distT="0" distB="0" distL="0" distR="0" simplePos="0" relativeHeight="251664384" behindDoc="1" locked="0" layoutInCell="1" allowOverlap="1" wp14:anchorId="6DE2D5F6" wp14:editId="3237228C">
              <wp:simplePos x="0" y="0"/>
              <wp:positionH relativeFrom="page">
                <wp:posOffset>5941060</wp:posOffset>
              </wp:positionH>
              <wp:positionV relativeFrom="page">
                <wp:posOffset>9935210</wp:posOffset>
              </wp:positionV>
              <wp:extent cx="795020" cy="139700"/>
              <wp:effectExtent l="0" t="0" r="0" b="0"/>
              <wp:wrapNone/>
              <wp:docPr id="531" name="Textbox 160"/>
              <wp:cNvGraphicFramePr/>
              <a:graphic xmlns:a="http://schemas.openxmlformats.org/drawingml/2006/main">
                <a:graphicData uri="http://schemas.microsoft.com/office/word/2010/wordprocessingShape">
                  <wps:wsp>
                    <wps:cNvSpPr txBox="1"/>
                    <wps:spPr>
                      <a:xfrm>
                        <a:off x="0" y="0"/>
                        <a:ext cx="795020" cy="139700"/>
                      </a:xfrm>
                      <a:prstGeom prst="rect">
                        <a:avLst/>
                      </a:prstGeom>
                    </wps:spPr>
                    <wps:txbx>
                      <w:txbxContent>
                        <w:p w14:paraId="4FE109EE" w14:textId="31B45753" w:rsidR="00AC6077" w:rsidRDefault="00294A66">
                          <w:pPr>
                            <w:spacing w:line="203" w:lineRule="exact"/>
                            <w:ind w:left="20"/>
                            <w:rPr>
                              <w:sz w:val="18"/>
                            </w:rPr>
                          </w:pPr>
                          <w:r>
                            <w:rPr>
                              <w:color w:val="585858"/>
                              <w:sz w:val="18"/>
                            </w:rPr>
                            <w:t>Patoliya Amit</w:t>
                          </w:r>
                        </w:p>
                      </w:txbxContent>
                    </wps:txbx>
                    <wps:bodyPr wrap="square" lIns="0" tIns="0" rIns="0" bIns="0" rtlCol="0">
                      <a:noAutofit/>
                    </wps:bodyPr>
                  </wps:wsp>
                </a:graphicData>
              </a:graphic>
            </wp:anchor>
          </w:drawing>
        </mc:Choice>
        <mc:Fallback>
          <w:pict>
            <v:shapetype w14:anchorId="6DE2D5F6" id="_x0000_t202" coordsize="21600,21600" o:spt="202" path="m,l,21600r21600,l21600,xe">
              <v:stroke joinstyle="miter"/>
              <v:path gradientshapeok="t" o:connecttype="rect"/>
            </v:shapetype>
            <v:shape id="_x0000_s1145" type="#_x0000_t202" style="position:absolute;margin-left:467.8pt;margin-top:782.3pt;width:62.6pt;height:11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" filled="f" stroked="f">
              <v:textbox inset="0,0,0,0">
                <w:txbxContent>
                  <w:p w14:paraId="4FE109EE" w14:textId="31B45753" w:rsidR="00AC6077" w:rsidRDefault="00294A66">
                    <w:pPr>
                      <w:spacing w:line="203" w:lineRule="exact"/>
                      <w:ind w:left="20"/>
                      <w:rPr>
                        <w:sz w:val="18"/>
                      </w:rPr>
                    </w:pPr>
                    <w:r>
                      <w:rPr>
                        <w:color w:val="585858"/>
                        <w:sz w:val="18"/>
                      </w:rPr>
                      <w:t>Patoliya Amit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D8BB05" w14:textId="77777777" w:rsidR="00A73B57" w:rsidRDefault="00A73B57">
      <w:r>
        <w:separator/>
      </w:r>
    </w:p>
  </w:footnote>
  <w:footnote w:type="continuationSeparator" w:id="0">
    <w:p w14:paraId="422582C0" w14:textId="77777777" w:rsidR="00A73B57" w:rsidRDefault="00A73B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5E306ED"/>
    <w:multiLevelType w:val="multilevel"/>
    <w:tmpl w:val="B5E306ED"/>
    <w:lvl w:ilvl="0">
      <w:numFmt w:val="bullet"/>
      <w:lvlText w:val=""/>
      <w:lvlJc w:val="left"/>
      <w:pPr>
        <w:ind w:left="2160" w:hanging="363"/>
      </w:pPr>
      <w:rPr>
        <w:rFonts w:ascii="Symbol" w:eastAsia="Symbol" w:hAnsi="Symbol" w:cs="Symbol" w:hint="default"/>
        <w:b w:val="0"/>
        <w:bCs w:val="0"/>
        <w:i w:val="0"/>
        <w:iCs w:val="0"/>
        <w:spacing w:val="0"/>
        <w:w w:val="100"/>
        <w:sz w:val="36"/>
        <w:szCs w:val="36"/>
        <w:lang w:val="en-US" w:eastAsia="en-US" w:bidi="ar-SA"/>
      </w:rPr>
    </w:lvl>
    <w:lvl w:ilvl="1">
      <w:numFmt w:val="bullet"/>
      <w:lvlText w:val="•"/>
      <w:lvlJc w:val="left"/>
      <w:pPr>
        <w:ind w:left="3092" w:hanging="363"/>
      </w:pPr>
      <w:rPr>
        <w:rFonts w:hint="default"/>
        <w:lang w:val="en-US" w:eastAsia="en-US" w:bidi="ar-SA"/>
      </w:rPr>
    </w:lvl>
    <w:lvl w:ilvl="2">
      <w:numFmt w:val="bullet"/>
      <w:lvlText w:val="•"/>
      <w:lvlJc w:val="left"/>
      <w:pPr>
        <w:ind w:left="4025" w:hanging="363"/>
      </w:pPr>
      <w:rPr>
        <w:rFonts w:hint="default"/>
        <w:lang w:val="en-US" w:eastAsia="en-US" w:bidi="ar-SA"/>
      </w:rPr>
    </w:lvl>
    <w:lvl w:ilvl="3">
      <w:numFmt w:val="bullet"/>
      <w:lvlText w:val="•"/>
      <w:lvlJc w:val="left"/>
      <w:pPr>
        <w:ind w:left="4957" w:hanging="363"/>
      </w:pPr>
      <w:rPr>
        <w:rFonts w:hint="default"/>
        <w:lang w:val="en-US" w:eastAsia="en-US" w:bidi="ar-SA"/>
      </w:rPr>
    </w:lvl>
    <w:lvl w:ilvl="4">
      <w:numFmt w:val="bullet"/>
      <w:lvlText w:val="•"/>
      <w:lvlJc w:val="left"/>
      <w:pPr>
        <w:ind w:left="5890" w:hanging="363"/>
      </w:pPr>
      <w:rPr>
        <w:rFonts w:hint="default"/>
        <w:lang w:val="en-US" w:eastAsia="en-US" w:bidi="ar-SA"/>
      </w:rPr>
    </w:lvl>
    <w:lvl w:ilvl="5">
      <w:numFmt w:val="bullet"/>
      <w:lvlText w:val="•"/>
      <w:lvlJc w:val="left"/>
      <w:pPr>
        <w:ind w:left="6823" w:hanging="363"/>
      </w:pPr>
      <w:rPr>
        <w:rFonts w:hint="default"/>
        <w:lang w:val="en-US" w:eastAsia="en-US" w:bidi="ar-SA"/>
      </w:rPr>
    </w:lvl>
    <w:lvl w:ilvl="6">
      <w:numFmt w:val="bullet"/>
      <w:lvlText w:val="•"/>
      <w:lvlJc w:val="left"/>
      <w:pPr>
        <w:ind w:left="7755" w:hanging="363"/>
      </w:pPr>
      <w:rPr>
        <w:rFonts w:hint="default"/>
        <w:lang w:val="en-US" w:eastAsia="en-US" w:bidi="ar-SA"/>
      </w:rPr>
    </w:lvl>
    <w:lvl w:ilvl="7">
      <w:numFmt w:val="bullet"/>
      <w:lvlText w:val="•"/>
      <w:lvlJc w:val="left"/>
      <w:pPr>
        <w:ind w:left="8688" w:hanging="363"/>
      </w:pPr>
      <w:rPr>
        <w:rFonts w:hint="default"/>
        <w:lang w:val="en-US" w:eastAsia="en-US" w:bidi="ar-SA"/>
      </w:rPr>
    </w:lvl>
    <w:lvl w:ilvl="8">
      <w:numFmt w:val="bullet"/>
      <w:lvlText w:val="•"/>
      <w:lvlJc w:val="left"/>
      <w:pPr>
        <w:ind w:left="9620" w:hanging="363"/>
      </w:pPr>
      <w:rPr>
        <w:rFonts w:hint="default"/>
        <w:lang w:val="en-US" w:eastAsia="en-US" w:bidi="ar-SA"/>
      </w:rPr>
    </w:lvl>
  </w:abstractNum>
  <w:abstractNum w:abstractNumId="1" w15:restartNumberingAfterBreak="0">
    <w:nsid w:val="BF205925"/>
    <w:multiLevelType w:val="multilevel"/>
    <w:tmpl w:val="BF205925"/>
    <w:lvl w:ilvl="0">
      <w:numFmt w:val="bullet"/>
      <w:lvlText w:val=""/>
      <w:lvlJc w:val="left"/>
      <w:pPr>
        <w:ind w:left="2160" w:hanging="363"/>
      </w:pPr>
      <w:rPr>
        <w:rFonts w:ascii="Wingdings" w:eastAsia="Wingdings" w:hAnsi="Wingdings" w:cs="Wingdings" w:hint="default"/>
        <w:b w:val="0"/>
        <w:bCs w:val="0"/>
        <w:i w:val="0"/>
        <w:iCs w:val="0"/>
        <w:spacing w:val="0"/>
        <w:w w:val="100"/>
        <w:sz w:val="28"/>
        <w:szCs w:val="28"/>
        <w:lang w:val="en-US" w:eastAsia="en-US" w:bidi="ar-SA"/>
      </w:rPr>
    </w:lvl>
    <w:lvl w:ilvl="1">
      <w:numFmt w:val="bullet"/>
      <w:lvlText w:val="•"/>
      <w:lvlJc w:val="left"/>
      <w:pPr>
        <w:ind w:left="3092" w:hanging="363"/>
      </w:pPr>
      <w:rPr>
        <w:rFonts w:hint="default"/>
        <w:lang w:val="en-US" w:eastAsia="en-US" w:bidi="ar-SA"/>
      </w:rPr>
    </w:lvl>
    <w:lvl w:ilvl="2">
      <w:numFmt w:val="bullet"/>
      <w:lvlText w:val="•"/>
      <w:lvlJc w:val="left"/>
      <w:pPr>
        <w:ind w:left="4025" w:hanging="363"/>
      </w:pPr>
      <w:rPr>
        <w:rFonts w:hint="default"/>
        <w:lang w:val="en-US" w:eastAsia="en-US" w:bidi="ar-SA"/>
      </w:rPr>
    </w:lvl>
    <w:lvl w:ilvl="3">
      <w:numFmt w:val="bullet"/>
      <w:lvlText w:val="•"/>
      <w:lvlJc w:val="left"/>
      <w:pPr>
        <w:ind w:left="4957" w:hanging="363"/>
      </w:pPr>
      <w:rPr>
        <w:rFonts w:hint="default"/>
        <w:lang w:val="en-US" w:eastAsia="en-US" w:bidi="ar-SA"/>
      </w:rPr>
    </w:lvl>
    <w:lvl w:ilvl="4">
      <w:numFmt w:val="bullet"/>
      <w:lvlText w:val="•"/>
      <w:lvlJc w:val="left"/>
      <w:pPr>
        <w:ind w:left="5890" w:hanging="363"/>
      </w:pPr>
      <w:rPr>
        <w:rFonts w:hint="default"/>
        <w:lang w:val="en-US" w:eastAsia="en-US" w:bidi="ar-SA"/>
      </w:rPr>
    </w:lvl>
    <w:lvl w:ilvl="5">
      <w:numFmt w:val="bullet"/>
      <w:lvlText w:val="•"/>
      <w:lvlJc w:val="left"/>
      <w:pPr>
        <w:ind w:left="6823" w:hanging="363"/>
      </w:pPr>
      <w:rPr>
        <w:rFonts w:hint="default"/>
        <w:lang w:val="en-US" w:eastAsia="en-US" w:bidi="ar-SA"/>
      </w:rPr>
    </w:lvl>
    <w:lvl w:ilvl="6">
      <w:numFmt w:val="bullet"/>
      <w:lvlText w:val="•"/>
      <w:lvlJc w:val="left"/>
      <w:pPr>
        <w:ind w:left="7755" w:hanging="363"/>
      </w:pPr>
      <w:rPr>
        <w:rFonts w:hint="default"/>
        <w:lang w:val="en-US" w:eastAsia="en-US" w:bidi="ar-SA"/>
      </w:rPr>
    </w:lvl>
    <w:lvl w:ilvl="7">
      <w:numFmt w:val="bullet"/>
      <w:lvlText w:val="•"/>
      <w:lvlJc w:val="left"/>
      <w:pPr>
        <w:ind w:left="8688" w:hanging="363"/>
      </w:pPr>
      <w:rPr>
        <w:rFonts w:hint="default"/>
        <w:lang w:val="en-US" w:eastAsia="en-US" w:bidi="ar-SA"/>
      </w:rPr>
    </w:lvl>
    <w:lvl w:ilvl="8">
      <w:numFmt w:val="bullet"/>
      <w:lvlText w:val="•"/>
      <w:lvlJc w:val="left"/>
      <w:pPr>
        <w:ind w:left="9620" w:hanging="363"/>
      </w:pPr>
      <w:rPr>
        <w:rFonts w:hint="default"/>
        <w:lang w:val="en-US" w:eastAsia="en-US" w:bidi="ar-SA"/>
      </w:rPr>
    </w:lvl>
  </w:abstractNum>
  <w:abstractNum w:abstractNumId="2" w15:restartNumberingAfterBreak="0">
    <w:nsid w:val="C8879AEF"/>
    <w:multiLevelType w:val="multilevel"/>
    <w:tmpl w:val="C8879AEF"/>
    <w:lvl w:ilvl="0">
      <w:start w:val="1"/>
      <w:numFmt w:val="lowerLetter"/>
      <w:lvlText w:val="%1."/>
      <w:lvlJc w:val="left"/>
      <w:pPr>
        <w:ind w:left="2160" w:hanging="363"/>
      </w:pPr>
      <w:rPr>
        <w:rFonts w:ascii="Calibri" w:eastAsia="Calibri" w:hAnsi="Calibri" w:cs="Calibri" w:hint="default"/>
        <w:b/>
        <w:bCs/>
        <w:i w:val="0"/>
        <w:iCs w:val="0"/>
        <w:spacing w:val="0"/>
        <w:w w:val="100"/>
        <w:sz w:val="28"/>
        <w:szCs w:val="28"/>
        <w:lang w:val="en-US" w:eastAsia="en-US" w:bidi="ar-SA"/>
      </w:rPr>
    </w:lvl>
    <w:lvl w:ilvl="1">
      <w:numFmt w:val="bullet"/>
      <w:lvlText w:val=""/>
      <w:lvlJc w:val="left"/>
      <w:pPr>
        <w:ind w:left="4321" w:hanging="360"/>
      </w:pPr>
      <w:rPr>
        <w:rFonts w:ascii="Symbol" w:eastAsia="Symbol" w:hAnsi="Symbol" w:cs="Symbol" w:hint="default"/>
        <w:b w:val="0"/>
        <w:bCs w:val="0"/>
        <w:i w:val="0"/>
        <w:iCs w:val="0"/>
        <w:spacing w:val="0"/>
        <w:w w:val="100"/>
        <w:sz w:val="36"/>
        <w:szCs w:val="36"/>
        <w:lang w:val="en-US" w:eastAsia="en-US" w:bidi="ar-SA"/>
      </w:rPr>
    </w:lvl>
    <w:lvl w:ilvl="2">
      <w:numFmt w:val="bullet"/>
      <w:lvlText w:val=""/>
      <w:lvlJc w:val="left"/>
      <w:pPr>
        <w:ind w:left="4741" w:hanging="360"/>
      </w:pPr>
      <w:rPr>
        <w:rFonts w:ascii="Symbol" w:eastAsia="Symbol" w:hAnsi="Symbol" w:cs="Symbol" w:hint="default"/>
        <w:b w:val="0"/>
        <w:bCs w:val="0"/>
        <w:i w:val="0"/>
        <w:iCs w:val="0"/>
        <w:spacing w:val="0"/>
        <w:w w:val="100"/>
        <w:sz w:val="36"/>
        <w:szCs w:val="36"/>
        <w:lang w:val="en-US" w:eastAsia="en-US" w:bidi="ar-SA"/>
      </w:rPr>
    </w:lvl>
    <w:lvl w:ilvl="3">
      <w:numFmt w:val="bullet"/>
      <w:lvlText w:val="•"/>
      <w:lvlJc w:val="left"/>
      <w:pPr>
        <w:ind w:left="5583" w:hanging="360"/>
      </w:pPr>
      <w:rPr>
        <w:rFonts w:hint="default"/>
        <w:lang w:val="en-US" w:eastAsia="en-US" w:bidi="ar-SA"/>
      </w:rPr>
    </w:lvl>
    <w:lvl w:ilvl="4">
      <w:numFmt w:val="bullet"/>
      <w:lvlText w:val="•"/>
      <w:lvlJc w:val="left"/>
      <w:pPr>
        <w:ind w:left="6426" w:hanging="360"/>
      </w:pPr>
      <w:rPr>
        <w:rFonts w:hint="default"/>
        <w:lang w:val="en-US" w:eastAsia="en-US" w:bidi="ar-SA"/>
      </w:rPr>
    </w:lvl>
    <w:lvl w:ilvl="5">
      <w:numFmt w:val="bullet"/>
      <w:lvlText w:val="•"/>
      <w:lvlJc w:val="left"/>
      <w:pPr>
        <w:ind w:left="7269" w:hanging="360"/>
      </w:pPr>
      <w:rPr>
        <w:rFonts w:hint="default"/>
        <w:lang w:val="en-US" w:eastAsia="en-US" w:bidi="ar-SA"/>
      </w:rPr>
    </w:lvl>
    <w:lvl w:ilvl="6">
      <w:numFmt w:val="bullet"/>
      <w:lvlText w:val="•"/>
      <w:lvlJc w:val="left"/>
      <w:pPr>
        <w:ind w:left="8113" w:hanging="360"/>
      </w:pPr>
      <w:rPr>
        <w:rFonts w:hint="default"/>
        <w:lang w:val="en-US" w:eastAsia="en-US" w:bidi="ar-SA"/>
      </w:rPr>
    </w:lvl>
    <w:lvl w:ilvl="7">
      <w:numFmt w:val="bullet"/>
      <w:lvlText w:val="•"/>
      <w:lvlJc w:val="left"/>
      <w:pPr>
        <w:ind w:left="8956" w:hanging="360"/>
      </w:pPr>
      <w:rPr>
        <w:rFonts w:hint="default"/>
        <w:lang w:val="en-US" w:eastAsia="en-US" w:bidi="ar-SA"/>
      </w:rPr>
    </w:lvl>
    <w:lvl w:ilvl="8">
      <w:numFmt w:val="bullet"/>
      <w:lvlText w:val="•"/>
      <w:lvlJc w:val="left"/>
      <w:pPr>
        <w:ind w:left="9799" w:hanging="360"/>
      </w:pPr>
      <w:rPr>
        <w:rFonts w:hint="default"/>
        <w:lang w:val="en-US" w:eastAsia="en-US" w:bidi="ar-SA"/>
      </w:rPr>
    </w:lvl>
  </w:abstractNum>
  <w:abstractNum w:abstractNumId="3" w15:restartNumberingAfterBreak="0">
    <w:nsid w:val="CF092B84"/>
    <w:multiLevelType w:val="multilevel"/>
    <w:tmpl w:val="CF092B84"/>
    <w:lvl w:ilvl="0">
      <w:numFmt w:val="bullet"/>
      <w:lvlText w:val=""/>
      <w:lvlJc w:val="left"/>
      <w:pPr>
        <w:ind w:left="2232" w:hanging="435"/>
      </w:pPr>
      <w:rPr>
        <w:rFonts w:ascii="Wingdings" w:eastAsia="Wingdings" w:hAnsi="Wingdings" w:cs="Wingdings" w:hint="default"/>
        <w:spacing w:val="0"/>
        <w:w w:val="100"/>
        <w:lang w:val="en-US" w:eastAsia="en-US" w:bidi="ar-SA"/>
      </w:rPr>
    </w:lvl>
    <w:lvl w:ilvl="1">
      <w:numFmt w:val="bullet"/>
      <w:lvlText w:val=""/>
      <w:lvlJc w:val="left"/>
      <w:pPr>
        <w:ind w:left="2520" w:hanging="363"/>
      </w:pPr>
      <w:rPr>
        <w:rFonts w:ascii="Wingdings" w:eastAsia="Wingdings" w:hAnsi="Wingdings" w:cs="Wingdings" w:hint="default"/>
        <w:b w:val="0"/>
        <w:bCs w:val="0"/>
        <w:i w:val="0"/>
        <w:iCs w:val="0"/>
        <w:spacing w:val="0"/>
        <w:w w:val="99"/>
        <w:sz w:val="32"/>
        <w:szCs w:val="32"/>
        <w:lang w:val="en-US" w:eastAsia="en-US" w:bidi="ar-SA"/>
      </w:rPr>
    </w:lvl>
    <w:lvl w:ilvl="2">
      <w:numFmt w:val="bullet"/>
      <w:lvlText w:val="•"/>
      <w:lvlJc w:val="left"/>
      <w:pPr>
        <w:ind w:left="3516" w:hanging="363"/>
      </w:pPr>
      <w:rPr>
        <w:rFonts w:hint="default"/>
        <w:lang w:val="en-US" w:eastAsia="en-US" w:bidi="ar-SA"/>
      </w:rPr>
    </w:lvl>
    <w:lvl w:ilvl="3">
      <w:numFmt w:val="bullet"/>
      <w:lvlText w:val="•"/>
      <w:lvlJc w:val="left"/>
      <w:pPr>
        <w:ind w:left="4512" w:hanging="363"/>
      </w:pPr>
      <w:rPr>
        <w:rFonts w:hint="default"/>
        <w:lang w:val="en-US" w:eastAsia="en-US" w:bidi="ar-SA"/>
      </w:rPr>
    </w:lvl>
    <w:lvl w:ilvl="4">
      <w:numFmt w:val="bullet"/>
      <w:lvlText w:val="•"/>
      <w:lvlJc w:val="left"/>
      <w:pPr>
        <w:ind w:left="5508" w:hanging="363"/>
      </w:pPr>
      <w:rPr>
        <w:rFonts w:hint="default"/>
        <w:lang w:val="en-US" w:eastAsia="en-US" w:bidi="ar-SA"/>
      </w:rPr>
    </w:lvl>
    <w:lvl w:ilvl="5">
      <w:numFmt w:val="bullet"/>
      <w:lvlText w:val="•"/>
      <w:lvlJc w:val="left"/>
      <w:pPr>
        <w:ind w:left="6504" w:hanging="363"/>
      </w:pPr>
      <w:rPr>
        <w:rFonts w:hint="default"/>
        <w:lang w:val="en-US" w:eastAsia="en-US" w:bidi="ar-SA"/>
      </w:rPr>
    </w:lvl>
    <w:lvl w:ilvl="6">
      <w:numFmt w:val="bullet"/>
      <w:lvlText w:val="•"/>
      <w:lvlJc w:val="left"/>
      <w:pPr>
        <w:ind w:left="7501" w:hanging="363"/>
      </w:pPr>
      <w:rPr>
        <w:rFonts w:hint="default"/>
        <w:lang w:val="en-US" w:eastAsia="en-US" w:bidi="ar-SA"/>
      </w:rPr>
    </w:lvl>
    <w:lvl w:ilvl="7">
      <w:numFmt w:val="bullet"/>
      <w:lvlText w:val="•"/>
      <w:lvlJc w:val="left"/>
      <w:pPr>
        <w:ind w:left="8497" w:hanging="363"/>
      </w:pPr>
      <w:rPr>
        <w:rFonts w:hint="default"/>
        <w:lang w:val="en-US" w:eastAsia="en-US" w:bidi="ar-SA"/>
      </w:rPr>
    </w:lvl>
    <w:lvl w:ilvl="8">
      <w:numFmt w:val="bullet"/>
      <w:lvlText w:val="•"/>
      <w:lvlJc w:val="left"/>
      <w:pPr>
        <w:ind w:left="9493" w:hanging="363"/>
      </w:pPr>
      <w:rPr>
        <w:rFonts w:hint="default"/>
        <w:lang w:val="en-US" w:eastAsia="en-US" w:bidi="ar-SA"/>
      </w:rPr>
    </w:lvl>
  </w:abstractNum>
  <w:abstractNum w:abstractNumId="4" w15:restartNumberingAfterBreak="0">
    <w:nsid w:val="F4B5D9F5"/>
    <w:multiLevelType w:val="multilevel"/>
    <w:tmpl w:val="F4B5D9F5"/>
    <w:lvl w:ilvl="0">
      <w:numFmt w:val="bullet"/>
      <w:lvlText w:val=""/>
      <w:lvlJc w:val="left"/>
      <w:pPr>
        <w:ind w:left="2160" w:hanging="363"/>
      </w:pPr>
      <w:rPr>
        <w:rFonts w:ascii="Wingdings" w:eastAsia="Wingdings" w:hAnsi="Wingdings" w:cs="Wingdings" w:hint="default"/>
        <w:spacing w:val="0"/>
        <w:w w:val="100"/>
        <w:lang w:val="en-US" w:eastAsia="en-US" w:bidi="ar-SA"/>
      </w:rPr>
    </w:lvl>
    <w:lvl w:ilvl="1">
      <w:numFmt w:val="bullet"/>
      <w:lvlText w:val="•"/>
      <w:lvlJc w:val="left"/>
      <w:pPr>
        <w:ind w:left="3092" w:hanging="363"/>
      </w:pPr>
      <w:rPr>
        <w:rFonts w:hint="default"/>
        <w:lang w:val="en-US" w:eastAsia="en-US" w:bidi="ar-SA"/>
      </w:rPr>
    </w:lvl>
    <w:lvl w:ilvl="2">
      <w:numFmt w:val="bullet"/>
      <w:lvlText w:val="•"/>
      <w:lvlJc w:val="left"/>
      <w:pPr>
        <w:ind w:left="4025" w:hanging="363"/>
      </w:pPr>
      <w:rPr>
        <w:rFonts w:hint="default"/>
        <w:lang w:val="en-US" w:eastAsia="en-US" w:bidi="ar-SA"/>
      </w:rPr>
    </w:lvl>
    <w:lvl w:ilvl="3">
      <w:numFmt w:val="bullet"/>
      <w:lvlText w:val="•"/>
      <w:lvlJc w:val="left"/>
      <w:pPr>
        <w:ind w:left="4957" w:hanging="363"/>
      </w:pPr>
      <w:rPr>
        <w:rFonts w:hint="default"/>
        <w:lang w:val="en-US" w:eastAsia="en-US" w:bidi="ar-SA"/>
      </w:rPr>
    </w:lvl>
    <w:lvl w:ilvl="4">
      <w:numFmt w:val="bullet"/>
      <w:lvlText w:val="•"/>
      <w:lvlJc w:val="left"/>
      <w:pPr>
        <w:ind w:left="5890" w:hanging="363"/>
      </w:pPr>
      <w:rPr>
        <w:rFonts w:hint="default"/>
        <w:lang w:val="en-US" w:eastAsia="en-US" w:bidi="ar-SA"/>
      </w:rPr>
    </w:lvl>
    <w:lvl w:ilvl="5">
      <w:numFmt w:val="bullet"/>
      <w:lvlText w:val="•"/>
      <w:lvlJc w:val="left"/>
      <w:pPr>
        <w:ind w:left="6823" w:hanging="363"/>
      </w:pPr>
      <w:rPr>
        <w:rFonts w:hint="default"/>
        <w:lang w:val="en-US" w:eastAsia="en-US" w:bidi="ar-SA"/>
      </w:rPr>
    </w:lvl>
    <w:lvl w:ilvl="6">
      <w:numFmt w:val="bullet"/>
      <w:lvlText w:val="•"/>
      <w:lvlJc w:val="left"/>
      <w:pPr>
        <w:ind w:left="7755" w:hanging="363"/>
      </w:pPr>
      <w:rPr>
        <w:rFonts w:hint="default"/>
        <w:lang w:val="en-US" w:eastAsia="en-US" w:bidi="ar-SA"/>
      </w:rPr>
    </w:lvl>
    <w:lvl w:ilvl="7">
      <w:numFmt w:val="bullet"/>
      <w:lvlText w:val="•"/>
      <w:lvlJc w:val="left"/>
      <w:pPr>
        <w:ind w:left="8688" w:hanging="363"/>
      </w:pPr>
      <w:rPr>
        <w:rFonts w:hint="default"/>
        <w:lang w:val="en-US" w:eastAsia="en-US" w:bidi="ar-SA"/>
      </w:rPr>
    </w:lvl>
    <w:lvl w:ilvl="8">
      <w:numFmt w:val="bullet"/>
      <w:lvlText w:val="•"/>
      <w:lvlJc w:val="left"/>
      <w:pPr>
        <w:ind w:left="9620" w:hanging="363"/>
      </w:pPr>
      <w:rPr>
        <w:rFonts w:hint="default"/>
        <w:lang w:val="en-US" w:eastAsia="en-US" w:bidi="ar-SA"/>
      </w:rPr>
    </w:lvl>
  </w:abstractNum>
  <w:abstractNum w:abstractNumId="5" w15:restartNumberingAfterBreak="0">
    <w:nsid w:val="0053208E"/>
    <w:multiLevelType w:val="multilevel"/>
    <w:tmpl w:val="0053208E"/>
    <w:lvl w:ilvl="0">
      <w:start w:val="1"/>
      <w:numFmt w:val="decimal"/>
      <w:lvlText w:val="%1."/>
      <w:lvlJc w:val="left"/>
      <w:pPr>
        <w:ind w:left="3156" w:hanging="279"/>
      </w:pPr>
      <w:rPr>
        <w:rFonts w:ascii="Calibri" w:eastAsia="Calibri" w:hAnsi="Calibri" w:cs="Calibri" w:hint="default"/>
        <w:b w:val="0"/>
        <w:bCs w:val="0"/>
        <w:i w:val="0"/>
        <w:iCs w:val="0"/>
        <w:spacing w:val="-1"/>
        <w:w w:val="100"/>
        <w:sz w:val="28"/>
        <w:szCs w:val="28"/>
        <w:lang w:val="en-US" w:eastAsia="en-US" w:bidi="ar-SA"/>
      </w:rPr>
    </w:lvl>
    <w:lvl w:ilvl="1">
      <w:numFmt w:val="bullet"/>
      <w:lvlText w:val="•"/>
      <w:lvlJc w:val="left"/>
      <w:pPr>
        <w:ind w:left="3992" w:hanging="279"/>
      </w:pPr>
      <w:rPr>
        <w:rFonts w:hint="default"/>
        <w:lang w:val="en-US" w:eastAsia="en-US" w:bidi="ar-SA"/>
      </w:rPr>
    </w:lvl>
    <w:lvl w:ilvl="2">
      <w:numFmt w:val="bullet"/>
      <w:lvlText w:val="•"/>
      <w:lvlJc w:val="left"/>
      <w:pPr>
        <w:ind w:left="4825" w:hanging="279"/>
      </w:pPr>
      <w:rPr>
        <w:rFonts w:hint="default"/>
        <w:lang w:val="en-US" w:eastAsia="en-US" w:bidi="ar-SA"/>
      </w:rPr>
    </w:lvl>
    <w:lvl w:ilvl="3">
      <w:numFmt w:val="bullet"/>
      <w:lvlText w:val="•"/>
      <w:lvlJc w:val="left"/>
      <w:pPr>
        <w:ind w:left="5657" w:hanging="279"/>
      </w:pPr>
      <w:rPr>
        <w:rFonts w:hint="default"/>
        <w:lang w:val="en-US" w:eastAsia="en-US" w:bidi="ar-SA"/>
      </w:rPr>
    </w:lvl>
    <w:lvl w:ilvl="4">
      <w:numFmt w:val="bullet"/>
      <w:lvlText w:val="•"/>
      <w:lvlJc w:val="left"/>
      <w:pPr>
        <w:ind w:left="6490" w:hanging="279"/>
      </w:pPr>
      <w:rPr>
        <w:rFonts w:hint="default"/>
        <w:lang w:val="en-US" w:eastAsia="en-US" w:bidi="ar-SA"/>
      </w:rPr>
    </w:lvl>
    <w:lvl w:ilvl="5">
      <w:numFmt w:val="bullet"/>
      <w:lvlText w:val="•"/>
      <w:lvlJc w:val="left"/>
      <w:pPr>
        <w:ind w:left="7323" w:hanging="279"/>
      </w:pPr>
      <w:rPr>
        <w:rFonts w:hint="default"/>
        <w:lang w:val="en-US" w:eastAsia="en-US" w:bidi="ar-SA"/>
      </w:rPr>
    </w:lvl>
    <w:lvl w:ilvl="6">
      <w:numFmt w:val="bullet"/>
      <w:lvlText w:val="•"/>
      <w:lvlJc w:val="left"/>
      <w:pPr>
        <w:ind w:left="8155" w:hanging="279"/>
      </w:pPr>
      <w:rPr>
        <w:rFonts w:hint="default"/>
        <w:lang w:val="en-US" w:eastAsia="en-US" w:bidi="ar-SA"/>
      </w:rPr>
    </w:lvl>
    <w:lvl w:ilvl="7">
      <w:numFmt w:val="bullet"/>
      <w:lvlText w:val="•"/>
      <w:lvlJc w:val="left"/>
      <w:pPr>
        <w:ind w:left="8988" w:hanging="279"/>
      </w:pPr>
      <w:rPr>
        <w:rFonts w:hint="default"/>
        <w:lang w:val="en-US" w:eastAsia="en-US" w:bidi="ar-SA"/>
      </w:rPr>
    </w:lvl>
    <w:lvl w:ilvl="8">
      <w:numFmt w:val="bullet"/>
      <w:lvlText w:val="•"/>
      <w:lvlJc w:val="left"/>
      <w:pPr>
        <w:ind w:left="9820" w:hanging="279"/>
      </w:pPr>
      <w:rPr>
        <w:rFonts w:hint="default"/>
        <w:lang w:val="en-US" w:eastAsia="en-US" w:bidi="ar-SA"/>
      </w:rPr>
    </w:lvl>
  </w:abstractNum>
  <w:abstractNum w:abstractNumId="6" w15:restartNumberingAfterBreak="0">
    <w:nsid w:val="0248C179"/>
    <w:multiLevelType w:val="multilevel"/>
    <w:tmpl w:val="0248C179"/>
    <w:lvl w:ilvl="0">
      <w:numFmt w:val="bullet"/>
      <w:lvlText w:val=""/>
      <w:lvlJc w:val="left"/>
      <w:pPr>
        <w:ind w:left="2520" w:hanging="363"/>
      </w:pPr>
      <w:rPr>
        <w:rFonts w:ascii="Wingdings" w:eastAsia="Wingdings" w:hAnsi="Wingdings" w:cs="Wingdings" w:hint="default"/>
        <w:b w:val="0"/>
        <w:bCs w:val="0"/>
        <w:i w:val="0"/>
        <w:iCs w:val="0"/>
        <w:spacing w:val="0"/>
        <w:w w:val="100"/>
        <w:sz w:val="34"/>
        <w:szCs w:val="34"/>
        <w:lang w:val="en-US" w:eastAsia="en-US" w:bidi="ar-SA"/>
      </w:rPr>
    </w:lvl>
    <w:lvl w:ilvl="1">
      <w:numFmt w:val="bullet"/>
      <w:lvlText w:val="•"/>
      <w:lvlJc w:val="left"/>
      <w:pPr>
        <w:ind w:left="3416" w:hanging="363"/>
      </w:pPr>
      <w:rPr>
        <w:rFonts w:hint="default"/>
        <w:lang w:val="en-US" w:eastAsia="en-US" w:bidi="ar-SA"/>
      </w:rPr>
    </w:lvl>
    <w:lvl w:ilvl="2">
      <w:numFmt w:val="bullet"/>
      <w:lvlText w:val="•"/>
      <w:lvlJc w:val="left"/>
      <w:pPr>
        <w:ind w:left="4313" w:hanging="363"/>
      </w:pPr>
      <w:rPr>
        <w:rFonts w:hint="default"/>
        <w:lang w:val="en-US" w:eastAsia="en-US" w:bidi="ar-SA"/>
      </w:rPr>
    </w:lvl>
    <w:lvl w:ilvl="3">
      <w:numFmt w:val="bullet"/>
      <w:lvlText w:val="•"/>
      <w:lvlJc w:val="left"/>
      <w:pPr>
        <w:ind w:left="5209" w:hanging="363"/>
      </w:pPr>
      <w:rPr>
        <w:rFonts w:hint="default"/>
        <w:lang w:val="en-US" w:eastAsia="en-US" w:bidi="ar-SA"/>
      </w:rPr>
    </w:lvl>
    <w:lvl w:ilvl="4">
      <w:numFmt w:val="bullet"/>
      <w:lvlText w:val="•"/>
      <w:lvlJc w:val="left"/>
      <w:pPr>
        <w:ind w:left="6106" w:hanging="363"/>
      </w:pPr>
      <w:rPr>
        <w:rFonts w:hint="default"/>
        <w:lang w:val="en-US" w:eastAsia="en-US" w:bidi="ar-SA"/>
      </w:rPr>
    </w:lvl>
    <w:lvl w:ilvl="5">
      <w:numFmt w:val="bullet"/>
      <w:lvlText w:val="•"/>
      <w:lvlJc w:val="left"/>
      <w:pPr>
        <w:ind w:left="7003" w:hanging="363"/>
      </w:pPr>
      <w:rPr>
        <w:rFonts w:hint="default"/>
        <w:lang w:val="en-US" w:eastAsia="en-US" w:bidi="ar-SA"/>
      </w:rPr>
    </w:lvl>
    <w:lvl w:ilvl="6">
      <w:numFmt w:val="bullet"/>
      <w:lvlText w:val="•"/>
      <w:lvlJc w:val="left"/>
      <w:pPr>
        <w:ind w:left="7899" w:hanging="363"/>
      </w:pPr>
      <w:rPr>
        <w:rFonts w:hint="default"/>
        <w:lang w:val="en-US" w:eastAsia="en-US" w:bidi="ar-SA"/>
      </w:rPr>
    </w:lvl>
    <w:lvl w:ilvl="7">
      <w:numFmt w:val="bullet"/>
      <w:lvlText w:val="•"/>
      <w:lvlJc w:val="left"/>
      <w:pPr>
        <w:ind w:left="8796" w:hanging="363"/>
      </w:pPr>
      <w:rPr>
        <w:rFonts w:hint="default"/>
        <w:lang w:val="en-US" w:eastAsia="en-US" w:bidi="ar-SA"/>
      </w:rPr>
    </w:lvl>
    <w:lvl w:ilvl="8">
      <w:numFmt w:val="bullet"/>
      <w:lvlText w:val="•"/>
      <w:lvlJc w:val="left"/>
      <w:pPr>
        <w:ind w:left="9692" w:hanging="363"/>
      </w:pPr>
      <w:rPr>
        <w:rFonts w:hint="default"/>
        <w:lang w:val="en-US" w:eastAsia="en-US" w:bidi="ar-SA"/>
      </w:rPr>
    </w:lvl>
  </w:abstractNum>
  <w:abstractNum w:abstractNumId="7" w15:restartNumberingAfterBreak="0">
    <w:nsid w:val="03D62ECE"/>
    <w:multiLevelType w:val="multilevel"/>
    <w:tmpl w:val="03D62ECE"/>
    <w:lvl w:ilvl="0">
      <w:numFmt w:val="bullet"/>
      <w:lvlText w:val=""/>
      <w:lvlJc w:val="left"/>
      <w:pPr>
        <w:ind w:left="2562" w:hanging="363"/>
      </w:pPr>
      <w:rPr>
        <w:rFonts w:ascii="Wingdings" w:eastAsia="Wingdings" w:hAnsi="Wingdings" w:cs="Wingdings" w:hint="default"/>
        <w:spacing w:val="0"/>
        <w:w w:val="99"/>
        <w:lang w:val="en-US" w:eastAsia="en-US" w:bidi="ar-SA"/>
      </w:rPr>
    </w:lvl>
    <w:lvl w:ilvl="1">
      <w:numFmt w:val="bullet"/>
      <w:lvlText w:val=""/>
      <w:lvlJc w:val="left"/>
      <w:pPr>
        <w:ind w:left="2381" w:hanging="363"/>
      </w:pPr>
      <w:rPr>
        <w:rFonts w:ascii="Symbol" w:eastAsia="Symbol" w:hAnsi="Symbol" w:cs="Symbol" w:hint="default"/>
        <w:b w:val="0"/>
        <w:bCs w:val="0"/>
        <w:i w:val="0"/>
        <w:iCs w:val="0"/>
        <w:spacing w:val="0"/>
        <w:w w:val="100"/>
        <w:sz w:val="36"/>
        <w:szCs w:val="36"/>
        <w:lang w:val="en-US" w:eastAsia="en-US" w:bidi="ar-SA"/>
      </w:rPr>
    </w:lvl>
    <w:lvl w:ilvl="2">
      <w:numFmt w:val="bullet"/>
      <w:lvlText w:val="•"/>
      <w:lvlJc w:val="left"/>
      <w:pPr>
        <w:ind w:left="3240" w:hanging="363"/>
      </w:pPr>
      <w:rPr>
        <w:rFonts w:hint="default"/>
        <w:lang w:val="en-US" w:eastAsia="en-US" w:bidi="ar-SA"/>
      </w:rPr>
    </w:lvl>
    <w:lvl w:ilvl="3">
      <w:numFmt w:val="bullet"/>
      <w:lvlText w:val="•"/>
      <w:lvlJc w:val="left"/>
      <w:pPr>
        <w:ind w:left="4270" w:hanging="363"/>
      </w:pPr>
      <w:rPr>
        <w:rFonts w:hint="default"/>
        <w:lang w:val="en-US" w:eastAsia="en-US" w:bidi="ar-SA"/>
      </w:rPr>
    </w:lvl>
    <w:lvl w:ilvl="4">
      <w:numFmt w:val="bullet"/>
      <w:lvlText w:val="•"/>
      <w:lvlJc w:val="left"/>
      <w:pPr>
        <w:ind w:left="5301" w:hanging="363"/>
      </w:pPr>
      <w:rPr>
        <w:rFonts w:hint="default"/>
        <w:lang w:val="en-US" w:eastAsia="en-US" w:bidi="ar-SA"/>
      </w:rPr>
    </w:lvl>
    <w:lvl w:ilvl="5">
      <w:numFmt w:val="bullet"/>
      <w:lvlText w:val="•"/>
      <w:lvlJc w:val="left"/>
      <w:pPr>
        <w:ind w:left="6332" w:hanging="363"/>
      </w:pPr>
      <w:rPr>
        <w:rFonts w:hint="default"/>
        <w:lang w:val="en-US" w:eastAsia="en-US" w:bidi="ar-SA"/>
      </w:rPr>
    </w:lvl>
    <w:lvl w:ilvl="6">
      <w:numFmt w:val="bullet"/>
      <w:lvlText w:val="•"/>
      <w:lvlJc w:val="left"/>
      <w:pPr>
        <w:ind w:left="7363" w:hanging="363"/>
      </w:pPr>
      <w:rPr>
        <w:rFonts w:hint="default"/>
        <w:lang w:val="en-US" w:eastAsia="en-US" w:bidi="ar-SA"/>
      </w:rPr>
    </w:lvl>
    <w:lvl w:ilvl="7">
      <w:numFmt w:val="bullet"/>
      <w:lvlText w:val="•"/>
      <w:lvlJc w:val="left"/>
      <w:pPr>
        <w:ind w:left="8393" w:hanging="363"/>
      </w:pPr>
      <w:rPr>
        <w:rFonts w:hint="default"/>
        <w:lang w:val="en-US" w:eastAsia="en-US" w:bidi="ar-SA"/>
      </w:rPr>
    </w:lvl>
    <w:lvl w:ilvl="8">
      <w:numFmt w:val="bullet"/>
      <w:lvlText w:val="•"/>
      <w:lvlJc w:val="left"/>
      <w:pPr>
        <w:ind w:left="9424" w:hanging="363"/>
      </w:pPr>
      <w:rPr>
        <w:rFonts w:hint="default"/>
        <w:lang w:val="en-US" w:eastAsia="en-US" w:bidi="ar-SA"/>
      </w:rPr>
    </w:lvl>
  </w:abstractNum>
  <w:abstractNum w:abstractNumId="8" w15:restartNumberingAfterBreak="0">
    <w:nsid w:val="2470EC97"/>
    <w:multiLevelType w:val="multilevel"/>
    <w:tmpl w:val="2470EC97"/>
    <w:lvl w:ilvl="0">
      <w:start w:val="1"/>
      <w:numFmt w:val="decimal"/>
      <w:lvlText w:val="%1."/>
      <w:lvlJc w:val="left"/>
      <w:pPr>
        <w:ind w:left="4321" w:hanging="360"/>
      </w:pPr>
      <w:rPr>
        <w:rFonts w:ascii="Calibri" w:eastAsia="Calibri" w:hAnsi="Calibri" w:cs="Calibri" w:hint="default"/>
        <w:b/>
        <w:bCs/>
        <w:i w:val="0"/>
        <w:iCs w:val="0"/>
        <w:spacing w:val="-2"/>
        <w:w w:val="98"/>
        <w:sz w:val="32"/>
        <w:szCs w:val="32"/>
        <w:lang w:val="en-US" w:eastAsia="en-US" w:bidi="ar-SA"/>
      </w:rPr>
    </w:lvl>
    <w:lvl w:ilvl="1">
      <w:numFmt w:val="bullet"/>
      <w:lvlText w:val=""/>
      <w:lvlJc w:val="left"/>
      <w:pPr>
        <w:ind w:left="4681" w:hanging="360"/>
      </w:pPr>
      <w:rPr>
        <w:rFonts w:ascii="Symbol" w:eastAsia="Symbol" w:hAnsi="Symbol" w:cs="Symbol" w:hint="default"/>
        <w:b w:val="0"/>
        <w:bCs w:val="0"/>
        <w:i w:val="0"/>
        <w:iCs w:val="0"/>
        <w:spacing w:val="0"/>
        <w:w w:val="98"/>
        <w:sz w:val="32"/>
        <w:szCs w:val="32"/>
        <w:lang w:val="en-US" w:eastAsia="en-US" w:bidi="ar-SA"/>
      </w:rPr>
    </w:lvl>
    <w:lvl w:ilvl="2">
      <w:numFmt w:val="bullet"/>
      <w:lvlText w:val="•"/>
      <w:lvlJc w:val="left"/>
      <w:pPr>
        <w:ind w:left="5436" w:hanging="360"/>
      </w:pPr>
      <w:rPr>
        <w:rFonts w:hint="default"/>
        <w:lang w:val="en-US" w:eastAsia="en-US" w:bidi="ar-SA"/>
      </w:rPr>
    </w:lvl>
    <w:lvl w:ilvl="3">
      <w:numFmt w:val="bullet"/>
      <w:lvlText w:val="•"/>
      <w:lvlJc w:val="left"/>
      <w:pPr>
        <w:ind w:left="6192" w:hanging="360"/>
      </w:pPr>
      <w:rPr>
        <w:rFonts w:hint="default"/>
        <w:lang w:val="en-US" w:eastAsia="en-US" w:bidi="ar-SA"/>
      </w:rPr>
    </w:lvl>
    <w:lvl w:ilvl="4">
      <w:numFmt w:val="bullet"/>
      <w:lvlText w:val="•"/>
      <w:lvlJc w:val="left"/>
      <w:pPr>
        <w:ind w:left="6948" w:hanging="360"/>
      </w:pPr>
      <w:rPr>
        <w:rFonts w:hint="default"/>
        <w:lang w:val="en-US" w:eastAsia="en-US" w:bidi="ar-SA"/>
      </w:rPr>
    </w:lvl>
    <w:lvl w:ilvl="5">
      <w:numFmt w:val="bullet"/>
      <w:lvlText w:val="•"/>
      <w:lvlJc w:val="left"/>
      <w:pPr>
        <w:ind w:left="7704" w:hanging="360"/>
      </w:pPr>
      <w:rPr>
        <w:rFonts w:hint="default"/>
        <w:lang w:val="en-US" w:eastAsia="en-US" w:bidi="ar-SA"/>
      </w:rPr>
    </w:lvl>
    <w:lvl w:ilvl="6">
      <w:numFmt w:val="bullet"/>
      <w:lvlText w:val="•"/>
      <w:lvlJc w:val="left"/>
      <w:pPr>
        <w:ind w:left="8461" w:hanging="360"/>
      </w:pPr>
      <w:rPr>
        <w:rFonts w:hint="default"/>
        <w:lang w:val="en-US" w:eastAsia="en-US" w:bidi="ar-SA"/>
      </w:rPr>
    </w:lvl>
    <w:lvl w:ilvl="7">
      <w:numFmt w:val="bullet"/>
      <w:lvlText w:val="•"/>
      <w:lvlJc w:val="left"/>
      <w:pPr>
        <w:ind w:left="9217" w:hanging="360"/>
      </w:pPr>
      <w:rPr>
        <w:rFonts w:hint="default"/>
        <w:lang w:val="en-US" w:eastAsia="en-US" w:bidi="ar-SA"/>
      </w:rPr>
    </w:lvl>
    <w:lvl w:ilvl="8">
      <w:numFmt w:val="bullet"/>
      <w:lvlText w:val="•"/>
      <w:lvlJc w:val="left"/>
      <w:pPr>
        <w:ind w:left="9973" w:hanging="360"/>
      </w:pPr>
      <w:rPr>
        <w:rFonts w:hint="default"/>
        <w:lang w:val="en-US" w:eastAsia="en-US" w:bidi="ar-SA"/>
      </w:rPr>
    </w:lvl>
  </w:abstractNum>
  <w:abstractNum w:abstractNumId="9" w15:restartNumberingAfterBreak="0">
    <w:nsid w:val="25B654F3"/>
    <w:multiLevelType w:val="multilevel"/>
    <w:tmpl w:val="25B654F3"/>
    <w:lvl w:ilvl="0">
      <w:numFmt w:val="bullet"/>
      <w:lvlText w:val=""/>
      <w:lvlJc w:val="left"/>
      <w:pPr>
        <w:ind w:left="2345" w:hanging="444"/>
      </w:pPr>
      <w:rPr>
        <w:rFonts w:ascii="Symbol" w:eastAsia="Symbol" w:hAnsi="Symbol" w:cs="Symbol" w:hint="default"/>
        <w:b w:val="0"/>
        <w:bCs w:val="0"/>
        <w:i w:val="0"/>
        <w:iCs w:val="0"/>
        <w:spacing w:val="0"/>
        <w:w w:val="100"/>
        <w:sz w:val="36"/>
        <w:szCs w:val="36"/>
        <w:lang w:val="en-US" w:eastAsia="en-US" w:bidi="ar-SA"/>
      </w:rPr>
    </w:lvl>
    <w:lvl w:ilvl="1">
      <w:numFmt w:val="bullet"/>
      <w:lvlText w:val="•"/>
      <w:lvlJc w:val="left"/>
      <w:pPr>
        <w:ind w:left="3254" w:hanging="444"/>
      </w:pPr>
      <w:rPr>
        <w:rFonts w:hint="default"/>
        <w:lang w:val="en-US" w:eastAsia="en-US" w:bidi="ar-SA"/>
      </w:rPr>
    </w:lvl>
    <w:lvl w:ilvl="2">
      <w:numFmt w:val="bullet"/>
      <w:lvlText w:val="•"/>
      <w:lvlJc w:val="left"/>
      <w:pPr>
        <w:ind w:left="4169" w:hanging="444"/>
      </w:pPr>
      <w:rPr>
        <w:rFonts w:hint="default"/>
        <w:lang w:val="en-US" w:eastAsia="en-US" w:bidi="ar-SA"/>
      </w:rPr>
    </w:lvl>
    <w:lvl w:ilvl="3">
      <w:numFmt w:val="bullet"/>
      <w:lvlText w:val="•"/>
      <w:lvlJc w:val="left"/>
      <w:pPr>
        <w:ind w:left="5083" w:hanging="444"/>
      </w:pPr>
      <w:rPr>
        <w:rFonts w:hint="default"/>
        <w:lang w:val="en-US" w:eastAsia="en-US" w:bidi="ar-SA"/>
      </w:rPr>
    </w:lvl>
    <w:lvl w:ilvl="4">
      <w:numFmt w:val="bullet"/>
      <w:lvlText w:val="•"/>
      <w:lvlJc w:val="left"/>
      <w:pPr>
        <w:ind w:left="5998" w:hanging="444"/>
      </w:pPr>
      <w:rPr>
        <w:rFonts w:hint="default"/>
        <w:lang w:val="en-US" w:eastAsia="en-US" w:bidi="ar-SA"/>
      </w:rPr>
    </w:lvl>
    <w:lvl w:ilvl="5">
      <w:numFmt w:val="bullet"/>
      <w:lvlText w:val="•"/>
      <w:lvlJc w:val="left"/>
      <w:pPr>
        <w:ind w:left="6913" w:hanging="444"/>
      </w:pPr>
      <w:rPr>
        <w:rFonts w:hint="default"/>
        <w:lang w:val="en-US" w:eastAsia="en-US" w:bidi="ar-SA"/>
      </w:rPr>
    </w:lvl>
    <w:lvl w:ilvl="6">
      <w:numFmt w:val="bullet"/>
      <w:lvlText w:val="•"/>
      <w:lvlJc w:val="left"/>
      <w:pPr>
        <w:ind w:left="7827" w:hanging="444"/>
      </w:pPr>
      <w:rPr>
        <w:rFonts w:hint="default"/>
        <w:lang w:val="en-US" w:eastAsia="en-US" w:bidi="ar-SA"/>
      </w:rPr>
    </w:lvl>
    <w:lvl w:ilvl="7">
      <w:numFmt w:val="bullet"/>
      <w:lvlText w:val="•"/>
      <w:lvlJc w:val="left"/>
      <w:pPr>
        <w:ind w:left="8742" w:hanging="444"/>
      </w:pPr>
      <w:rPr>
        <w:rFonts w:hint="default"/>
        <w:lang w:val="en-US" w:eastAsia="en-US" w:bidi="ar-SA"/>
      </w:rPr>
    </w:lvl>
    <w:lvl w:ilvl="8">
      <w:numFmt w:val="bullet"/>
      <w:lvlText w:val="•"/>
      <w:lvlJc w:val="left"/>
      <w:pPr>
        <w:ind w:left="9656" w:hanging="444"/>
      </w:pPr>
      <w:rPr>
        <w:rFonts w:hint="default"/>
        <w:lang w:val="en-US" w:eastAsia="en-US" w:bidi="ar-SA"/>
      </w:rPr>
    </w:lvl>
  </w:abstractNum>
  <w:abstractNum w:abstractNumId="10" w15:restartNumberingAfterBreak="0">
    <w:nsid w:val="2A6A4CF7"/>
    <w:multiLevelType w:val="singleLevel"/>
    <w:tmpl w:val="2A6A4CF7"/>
    <w:lvl w:ilvl="0">
      <w:start w:val="15"/>
      <w:numFmt w:val="decimal"/>
      <w:lvlText w:val="%1"/>
      <w:lvlJc w:val="left"/>
    </w:lvl>
  </w:abstractNum>
  <w:abstractNum w:abstractNumId="11" w15:restartNumberingAfterBreak="0">
    <w:nsid w:val="4D0916D6"/>
    <w:multiLevelType w:val="multilevel"/>
    <w:tmpl w:val="A4968E0A"/>
    <w:lvl w:ilvl="0">
      <w:start w:val="1"/>
      <w:numFmt w:val="decimal"/>
      <w:lvlText w:val="%1."/>
      <w:lvlJc w:val="left"/>
      <w:pPr>
        <w:tabs>
          <w:tab w:val="num" w:pos="1800"/>
        </w:tabs>
        <w:ind w:left="1800" w:hanging="360"/>
      </w:pPr>
    </w:lvl>
    <w:lvl w:ilvl="1" w:tentative="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12" w15:restartNumberingAfterBreak="0">
    <w:nsid w:val="4D4DC07F"/>
    <w:multiLevelType w:val="multilevel"/>
    <w:tmpl w:val="4D4DC07F"/>
    <w:lvl w:ilvl="0">
      <w:numFmt w:val="bullet"/>
      <w:lvlText w:val=""/>
      <w:lvlJc w:val="left"/>
      <w:pPr>
        <w:ind w:left="2160" w:hanging="363"/>
      </w:pPr>
      <w:rPr>
        <w:rFonts w:ascii="Symbol" w:eastAsia="Symbol" w:hAnsi="Symbol" w:cs="Symbol" w:hint="default"/>
        <w:b w:val="0"/>
        <w:bCs w:val="0"/>
        <w:i w:val="0"/>
        <w:iCs w:val="0"/>
        <w:spacing w:val="0"/>
        <w:w w:val="100"/>
        <w:sz w:val="36"/>
        <w:szCs w:val="36"/>
        <w:lang w:val="en-US" w:eastAsia="en-US" w:bidi="ar-SA"/>
      </w:rPr>
    </w:lvl>
    <w:lvl w:ilvl="1">
      <w:numFmt w:val="bullet"/>
      <w:lvlText w:val="•"/>
      <w:lvlJc w:val="left"/>
      <w:pPr>
        <w:ind w:left="3092" w:hanging="363"/>
      </w:pPr>
      <w:rPr>
        <w:rFonts w:hint="default"/>
        <w:lang w:val="en-US" w:eastAsia="en-US" w:bidi="ar-SA"/>
      </w:rPr>
    </w:lvl>
    <w:lvl w:ilvl="2">
      <w:numFmt w:val="bullet"/>
      <w:lvlText w:val="•"/>
      <w:lvlJc w:val="left"/>
      <w:pPr>
        <w:ind w:left="4025" w:hanging="363"/>
      </w:pPr>
      <w:rPr>
        <w:rFonts w:hint="default"/>
        <w:lang w:val="en-US" w:eastAsia="en-US" w:bidi="ar-SA"/>
      </w:rPr>
    </w:lvl>
    <w:lvl w:ilvl="3">
      <w:numFmt w:val="bullet"/>
      <w:lvlText w:val="•"/>
      <w:lvlJc w:val="left"/>
      <w:pPr>
        <w:ind w:left="4957" w:hanging="363"/>
      </w:pPr>
      <w:rPr>
        <w:rFonts w:hint="default"/>
        <w:lang w:val="en-US" w:eastAsia="en-US" w:bidi="ar-SA"/>
      </w:rPr>
    </w:lvl>
    <w:lvl w:ilvl="4">
      <w:numFmt w:val="bullet"/>
      <w:lvlText w:val="•"/>
      <w:lvlJc w:val="left"/>
      <w:pPr>
        <w:ind w:left="5890" w:hanging="363"/>
      </w:pPr>
      <w:rPr>
        <w:rFonts w:hint="default"/>
        <w:lang w:val="en-US" w:eastAsia="en-US" w:bidi="ar-SA"/>
      </w:rPr>
    </w:lvl>
    <w:lvl w:ilvl="5">
      <w:numFmt w:val="bullet"/>
      <w:lvlText w:val="•"/>
      <w:lvlJc w:val="left"/>
      <w:pPr>
        <w:ind w:left="6823" w:hanging="363"/>
      </w:pPr>
      <w:rPr>
        <w:rFonts w:hint="default"/>
        <w:lang w:val="en-US" w:eastAsia="en-US" w:bidi="ar-SA"/>
      </w:rPr>
    </w:lvl>
    <w:lvl w:ilvl="6">
      <w:numFmt w:val="bullet"/>
      <w:lvlText w:val="•"/>
      <w:lvlJc w:val="left"/>
      <w:pPr>
        <w:ind w:left="7755" w:hanging="363"/>
      </w:pPr>
      <w:rPr>
        <w:rFonts w:hint="default"/>
        <w:lang w:val="en-US" w:eastAsia="en-US" w:bidi="ar-SA"/>
      </w:rPr>
    </w:lvl>
    <w:lvl w:ilvl="7">
      <w:numFmt w:val="bullet"/>
      <w:lvlText w:val="•"/>
      <w:lvlJc w:val="left"/>
      <w:pPr>
        <w:ind w:left="8688" w:hanging="363"/>
      </w:pPr>
      <w:rPr>
        <w:rFonts w:hint="default"/>
        <w:lang w:val="en-US" w:eastAsia="en-US" w:bidi="ar-SA"/>
      </w:rPr>
    </w:lvl>
    <w:lvl w:ilvl="8">
      <w:numFmt w:val="bullet"/>
      <w:lvlText w:val="•"/>
      <w:lvlJc w:val="left"/>
      <w:pPr>
        <w:ind w:left="9620" w:hanging="363"/>
      </w:pPr>
      <w:rPr>
        <w:rFonts w:hint="default"/>
        <w:lang w:val="en-US" w:eastAsia="en-US" w:bidi="ar-SA"/>
      </w:rPr>
    </w:lvl>
  </w:abstractNum>
  <w:abstractNum w:abstractNumId="13" w15:restartNumberingAfterBreak="0">
    <w:nsid w:val="59ADCABA"/>
    <w:multiLevelType w:val="multilevel"/>
    <w:tmpl w:val="59ADCABA"/>
    <w:lvl w:ilvl="0">
      <w:numFmt w:val="bullet"/>
      <w:lvlText w:val=""/>
      <w:lvlJc w:val="left"/>
      <w:pPr>
        <w:ind w:left="2880" w:hanging="363"/>
      </w:pPr>
      <w:rPr>
        <w:rFonts w:ascii="Symbol" w:eastAsia="Symbol" w:hAnsi="Symbol" w:cs="Symbol" w:hint="default"/>
        <w:b w:val="0"/>
        <w:bCs w:val="0"/>
        <w:i w:val="0"/>
        <w:iCs w:val="0"/>
        <w:spacing w:val="0"/>
        <w:w w:val="100"/>
        <w:sz w:val="28"/>
        <w:szCs w:val="28"/>
        <w:lang w:val="en-US" w:eastAsia="en-US" w:bidi="ar-SA"/>
      </w:rPr>
    </w:lvl>
    <w:lvl w:ilvl="1">
      <w:numFmt w:val="bullet"/>
      <w:lvlText w:val="•"/>
      <w:lvlJc w:val="left"/>
      <w:pPr>
        <w:ind w:left="3740" w:hanging="363"/>
      </w:pPr>
      <w:rPr>
        <w:rFonts w:hint="default"/>
        <w:lang w:val="en-US" w:eastAsia="en-US" w:bidi="ar-SA"/>
      </w:rPr>
    </w:lvl>
    <w:lvl w:ilvl="2">
      <w:numFmt w:val="bullet"/>
      <w:lvlText w:val="•"/>
      <w:lvlJc w:val="left"/>
      <w:pPr>
        <w:ind w:left="4601" w:hanging="363"/>
      </w:pPr>
      <w:rPr>
        <w:rFonts w:hint="default"/>
        <w:lang w:val="en-US" w:eastAsia="en-US" w:bidi="ar-SA"/>
      </w:rPr>
    </w:lvl>
    <w:lvl w:ilvl="3">
      <w:numFmt w:val="bullet"/>
      <w:lvlText w:val="•"/>
      <w:lvlJc w:val="left"/>
      <w:pPr>
        <w:ind w:left="5461" w:hanging="363"/>
      </w:pPr>
      <w:rPr>
        <w:rFonts w:hint="default"/>
        <w:lang w:val="en-US" w:eastAsia="en-US" w:bidi="ar-SA"/>
      </w:rPr>
    </w:lvl>
    <w:lvl w:ilvl="4">
      <w:numFmt w:val="bullet"/>
      <w:lvlText w:val="•"/>
      <w:lvlJc w:val="left"/>
      <w:pPr>
        <w:ind w:left="6322" w:hanging="363"/>
      </w:pPr>
      <w:rPr>
        <w:rFonts w:hint="default"/>
        <w:lang w:val="en-US" w:eastAsia="en-US" w:bidi="ar-SA"/>
      </w:rPr>
    </w:lvl>
    <w:lvl w:ilvl="5">
      <w:numFmt w:val="bullet"/>
      <w:lvlText w:val="•"/>
      <w:lvlJc w:val="left"/>
      <w:pPr>
        <w:ind w:left="7183" w:hanging="363"/>
      </w:pPr>
      <w:rPr>
        <w:rFonts w:hint="default"/>
        <w:lang w:val="en-US" w:eastAsia="en-US" w:bidi="ar-SA"/>
      </w:rPr>
    </w:lvl>
    <w:lvl w:ilvl="6">
      <w:numFmt w:val="bullet"/>
      <w:lvlText w:val="•"/>
      <w:lvlJc w:val="left"/>
      <w:pPr>
        <w:ind w:left="8043" w:hanging="363"/>
      </w:pPr>
      <w:rPr>
        <w:rFonts w:hint="default"/>
        <w:lang w:val="en-US" w:eastAsia="en-US" w:bidi="ar-SA"/>
      </w:rPr>
    </w:lvl>
    <w:lvl w:ilvl="7">
      <w:numFmt w:val="bullet"/>
      <w:lvlText w:val="•"/>
      <w:lvlJc w:val="left"/>
      <w:pPr>
        <w:ind w:left="8904" w:hanging="363"/>
      </w:pPr>
      <w:rPr>
        <w:rFonts w:hint="default"/>
        <w:lang w:val="en-US" w:eastAsia="en-US" w:bidi="ar-SA"/>
      </w:rPr>
    </w:lvl>
    <w:lvl w:ilvl="8">
      <w:numFmt w:val="bullet"/>
      <w:lvlText w:val="•"/>
      <w:lvlJc w:val="left"/>
      <w:pPr>
        <w:ind w:left="9764" w:hanging="363"/>
      </w:pPr>
      <w:rPr>
        <w:rFonts w:hint="default"/>
        <w:lang w:val="en-US" w:eastAsia="en-US" w:bidi="ar-SA"/>
      </w:rPr>
    </w:lvl>
  </w:abstractNum>
  <w:abstractNum w:abstractNumId="14" w15:restartNumberingAfterBreak="0">
    <w:nsid w:val="5A241D34"/>
    <w:multiLevelType w:val="multilevel"/>
    <w:tmpl w:val="5A241D34"/>
    <w:lvl w:ilvl="0">
      <w:start w:val="1"/>
      <w:numFmt w:val="decimal"/>
      <w:lvlText w:val="%1."/>
      <w:lvlJc w:val="left"/>
      <w:pPr>
        <w:ind w:left="1800" w:hanging="363"/>
      </w:pPr>
      <w:rPr>
        <w:rFonts w:hint="default"/>
        <w:spacing w:val="-1"/>
        <w:w w:val="100"/>
        <w:lang w:val="en-US" w:eastAsia="en-US" w:bidi="ar-SA"/>
      </w:rPr>
    </w:lvl>
    <w:lvl w:ilvl="1">
      <w:numFmt w:val="bullet"/>
      <w:lvlText w:val=""/>
      <w:lvlJc w:val="left"/>
      <w:pPr>
        <w:ind w:left="2160" w:hanging="363"/>
      </w:pPr>
      <w:rPr>
        <w:rFonts w:ascii="Wingdings" w:eastAsia="Wingdings" w:hAnsi="Wingdings" w:cs="Wingdings" w:hint="default"/>
        <w:b w:val="0"/>
        <w:bCs w:val="0"/>
        <w:i w:val="0"/>
        <w:iCs w:val="0"/>
        <w:spacing w:val="0"/>
        <w:w w:val="100"/>
        <w:sz w:val="36"/>
        <w:szCs w:val="36"/>
        <w:lang w:val="en-US" w:eastAsia="en-US" w:bidi="ar-SA"/>
      </w:rPr>
    </w:lvl>
    <w:lvl w:ilvl="2">
      <w:numFmt w:val="bullet"/>
      <w:lvlText w:val="•"/>
      <w:lvlJc w:val="left"/>
      <w:pPr>
        <w:ind w:left="3196" w:hanging="363"/>
      </w:pPr>
      <w:rPr>
        <w:rFonts w:hint="default"/>
        <w:lang w:val="en-US" w:eastAsia="en-US" w:bidi="ar-SA"/>
      </w:rPr>
    </w:lvl>
    <w:lvl w:ilvl="3">
      <w:numFmt w:val="bullet"/>
      <w:lvlText w:val="•"/>
      <w:lvlJc w:val="left"/>
      <w:pPr>
        <w:ind w:left="4232" w:hanging="363"/>
      </w:pPr>
      <w:rPr>
        <w:rFonts w:hint="default"/>
        <w:lang w:val="en-US" w:eastAsia="en-US" w:bidi="ar-SA"/>
      </w:rPr>
    </w:lvl>
    <w:lvl w:ilvl="4">
      <w:numFmt w:val="bullet"/>
      <w:lvlText w:val="•"/>
      <w:lvlJc w:val="left"/>
      <w:pPr>
        <w:ind w:left="5268" w:hanging="363"/>
      </w:pPr>
      <w:rPr>
        <w:rFonts w:hint="default"/>
        <w:lang w:val="en-US" w:eastAsia="en-US" w:bidi="ar-SA"/>
      </w:rPr>
    </w:lvl>
    <w:lvl w:ilvl="5">
      <w:numFmt w:val="bullet"/>
      <w:lvlText w:val="•"/>
      <w:lvlJc w:val="left"/>
      <w:pPr>
        <w:ind w:left="6304" w:hanging="363"/>
      </w:pPr>
      <w:rPr>
        <w:rFonts w:hint="default"/>
        <w:lang w:val="en-US" w:eastAsia="en-US" w:bidi="ar-SA"/>
      </w:rPr>
    </w:lvl>
    <w:lvl w:ilvl="6">
      <w:numFmt w:val="bullet"/>
      <w:lvlText w:val="•"/>
      <w:lvlJc w:val="left"/>
      <w:pPr>
        <w:ind w:left="7341" w:hanging="363"/>
      </w:pPr>
      <w:rPr>
        <w:rFonts w:hint="default"/>
        <w:lang w:val="en-US" w:eastAsia="en-US" w:bidi="ar-SA"/>
      </w:rPr>
    </w:lvl>
    <w:lvl w:ilvl="7">
      <w:numFmt w:val="bullet"/>
      <w:lvlText w:val="•"/>
      <w:lvlJc w:val="left"/>
      <w:pPr>
        <w:ind w:left="8377" w:hanging="363"/>
      </w:pPr>
      <w:rPr>
        <w:rFonts w:hint="default"/>
        <w:lang w:val="en-US" w:eastAsia="en-US" w:bidi="ar-SA"/>
      </w:rPr>
    </w:lvl>
    <w:lvl w:ilvl="8">
      <w:numFmt w:val="bullet"/>
      <w:lvlText w:val="•"/>
      <w:lvlJc w:val="left"/>
      <w:pPr>
        <w:ind w:left="9413" w:hanging="363"/>
      </w:pPr>
      <w:rPr>
        <w:rFonts w:hint="default"/>
        <w:lang w:val="en-US" w:eastAsia="en-US" w:bidi="ar-SA"/>
      </w:rPr>
    </w:lvl>
  </w:abstractNum>
  <w:abstractNum w:abstractNumId="15" w15:restartNumberingAfterBreak="0">
    <w:nsid w:val="72183CF9"/>
    <w:multiLevelType w:val="multilevel"/>
    <w:tmpl w:val="72183CF9"/>
    <w:lvl w:ilvl="0">
      <w:numFmt w:val="bullet"/>
      <w:lvlText w:val=""/>
      <w:lvlJc w:val="left"/>
      <w:pPr>
        <w:ind w:left="2160" w:hanging="363"/>
      </w:pPr>
      <w:rPr>
        <w:rFonts w:ascii="Symbol" w:eastAsia="Symbol" w:hAnsi="Symbol" w:cs="Symbol" w:hint="default"/>
        <w:b w:val="0"/>
        <w:bCs w:val="0"/>
        <w:i w:val="0"/>
        <w:iCs w:val="0"/>
        <w:spacing w:val="0"/>
        <w:w w:val="100"/>
        <w:sz w:val="36"/>
        <w:szCs w:val="36"/>
        <w:lang w:val="en-US" w:eastAsia="en-US" w:bidi="ar-SA"/>
      </w:rPr>
    </w:lvl>
    <w:lvl w:ilvl="1">
      <w:numFmt w:val="bullet"/>
      <w:lvlText w:val=""/>
      <w:lvlJc w:val="left"/>
      <w:pPr>
        <w:ind w:left="2520" w:hanging="363"/>
      </w:pPr>
      <w:rPr>
        <w:rFonts w:ascii="Symbol" w:eastAsia="Symbol" w:hAnsi="Symbol" w:cs="Symbol" w:hint="default"/>
        <w:b w:val="0"/>
        <w:bCs w:val="0"/>
        <w:i w:val="0"/>
        <w:iCs w:val="0"/>
        <w:spacing w:val="0"/>
        <w:w w:val="100"/>
        <w:sz w:val="36"/>
        <w:szCs w:val="36"/>
        <w:lang w:val="en-US" w:eastAsia="en-US" w:bidi="ar-SA"/>
      </w:rPr>
    </w:lvl>
    <w:lvl w:ilvl="2">
      <w:numFmt w:val="bullet"/>
      <w:lvlText w:val="•"/>
      <w:lvlJc w:val="left"/>
      <w:pPr>
        <w:ind w:left="3516" w:hanging="363"/>
      </w:pPr>
      <w:rPr>
        <w:rFonts w:hint="default"/>
        <w:lang w:val="en-US" w:eastAsia="en-US" w:bidi="ar-SA"/>
      </w:rPr>
    </w:lvl>
    <w:lvl w:ilvl="3">
      <w:numFmt w:val="bullet"/>
      <w:lvlText w:val="•"/>
      <w:lvlJc w:val="left"/>
      <w:pPr>
        <w:ind w:left="4512" w:hanging="363"/>
      </w:pPr>
      <w:rPr>
        <w:rFonts w:hint="default"/>
        <w:lang w:val="en-US" w:eastAsia="en-US" w:bidi="ar-SA"/>
      </w:rPr>
    </w:lvl>
    <w:lvl w:ilvl="4">
      <w:numFmt w:val="bullet"/>
      <w:lvlText w:val="•"/>
      <w:lvlJc w:val="left"/>
      <w:pPr>
        <w:ind w:left="5508" w:hanging="363"/>
      </w:pPr>
      <w:rPr>
        <w:rFonts w:hint="default"/>
        <w:lang w:val="en-US" w:eastAsia="en-US" w:bidi="ar-SA"/>
      </w:rPr>
    </w:lvl>
    <w:lvl w:ilvl="5">
      <w:numFmt w:val="bullet"/>
      <w:lvlText w:val="•"/>
      <w:lvlJc w:val="left"/>
      <w:pPr>
        <w:ind w:left="6504" w:hanging="363"/>
      </w:pPr>
      <w:rPr>
        <w:rFonts w:hint="default"/>
        <w:lang w:val="en-US" w:eastAsia="en-US" w:bidi="ar-SA"/>
      </w:rPr>
    </w:lvl>
    <w:lvl w:ilvl="6">
      <w:numFmt w:val="bullet"/>
      <w:lvlText w:val="•"/>
      <w:lvlJc w:val="left"/>
      <w:pPr>
        <w:ind w:left="7501" w:hanging="363"/>
      </w:pPr>
      <w:rPr>
        <w:rFonts w:hint="default"/>
        <w:lang w:val="en-US" w:eastAsia="en-US" w:bidi="ar-SA"/>
      </w:rPr>
    </w:lvl>
    <w:lvl w:ilvl="7">
      <w:numFmt w:val="bullet"/>
      <w:lvlText w:val="•"/>
      <w:lvlJc w:val="left"/>
      <w:pPr>
        <w:ind w:left="8497" w:hanging="363"/>
      </w:pPr>
      <w:rPr>
        <w:rFonts w:hint="default"/>
        <w:lang w:val="en-US" w:eastAsia="en-US" w:bidi="ar-SA"/>
      </w:rPr>
    </w:lvl>
    <w:lvl w:ilvl="8">
      <w:numFmt w:val="bullet"/>
      <w:lvlText w:val="•"/>
      <w:lvlJc w:val="left"/>
      <w:pPr>
        <w:ind w:left="9493" w:hanging="363"/>
      </w:pPr>
      <w:rPr>
        <w:rFonts w:hint="default"/>
        <w:lang w:val="en-US" w:eastAsia="en-US" w:bidi="ar-SA"/>
      </w:rPr>
    </w:lvl>
  </w:abstractNum>
  <w:num w:numId="1" w16cid:durableId="325675439">
    <w:abstractNumId w:val="5"/>
  </w:num>
  <w:num w:numId="2" w16cid:durableId="1404640379">
    <w:abstractNumId w:val="3"/>
  </w:num>
  <w:num w:numId="3" w16cid:durableId="1875314092">
    <w:abstractNumId w:val="13"/>
  </w:num>
  <w:num w:numId="4" w16cid:durableId="1584560477">
    <w:abstractNumId w:val="1"/>
  </w:num>
  <w:num w:numId="5" w16cid:durableId="1527211418">
    <w:abstractNumId w:val="0"/>
  </w:num>
  <w:num w:numId="6" w16cid:durableId="1123497171">
    <w:abstractNumId w:val="7"/>
  </w:num>
  <w:num w:numId="7" w16cid:durableId="1877961481">
    <w:abstractNumId w:val="9"/>
  </w:num>
  <w:num w:numId="8" w16cid:durableId="244190229">
    <w:abstractNumId w:val="15"/>
  </w:num>
  <w:num w:numId="9" w16cid:durableId="529294541">
    <w:abstractNumId w:val="10"/>
  </w:num>
  <w:num w:numId="10" w16cid:durableId="548306255">
    <w:abstractNumId w:val="6"/>
  </w:num>
  <w:num w:numId="11" w16cid:durableId="1993557698">
    <w:abstractNumId w:val="14"/>
  </w:num>
  <w:num w:numId="12" w16cid:durableId="734087380">
    <w:abstractNumId w:val="2"/>
  </w:num>
  <w:num w:numId="13" w16cid:durableId="1278174244">
    <w:abstractNumId w:val="12"/>
  </w:num>
  <w:num w:numId="14" w16cid:durableId="1988781550">
    <w:abstractNumId w:val="4"/>
  </w:num>
  <w:num w:numId="15" w16cid:durableId="773938499">
    <w:abstractNumId w:val="8"/>
  </w:num>
  <w:num w:numId="16" w16cid:durableId="148539013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077"/>
    <w:rsid w:val="00042674"/>
    <w:rsid w:val="000A28D7"/>
    <w:rsid w:val="000B351A"/>
    <w:rsid w:val="000B45BB"/>
    <w:rsid w:val="00130BD2"/>
    <w:rsid w:val="001320C6"/>
    <w:rsid w:val="001A1AFB"/>
    <w:rsid w:val="001A71CC"/>
    <w:rsid w:val="00284B03"/>
    <w:rsid w:val="00294A66"/>
    <w:rsid w:val="002F5607"/>
    <w:rsid w:val="003311A5"/>
    <w:rsid w:val="00345555"/>
    <w:rsid w:val="00433118"/>
    <w:rsid w:val="00433A03"/>
    <w:rsid w:val="004F1A9F"/>
    <w:rsid w:val="00546E53"/>
    <w:rsid w:val="005B3C97"/>
    <w:rsid w:val="005B63E1"/>
    <w:rsid w:val="005D49E0"/>
    <w:rsid w:val="006520CB"/>
    <w:rsid w:val="006A32FA"/>
    <w:rsid w:val="00707847"/>
    <w:rsid w:val="0075216D"/>
    <w:rsid w:val="00783FCC"/>
    <w:rsid w:val="007B6707"/>
    <w:rsid w:val="00813CFD"/>
    <w:rsid w:val="0087186D"/>
    <w:rsid w:val="009809F1"/>
    <w:rsid w:val="009847FC"/>
    <w:rsid w:val="00A73B57"/>
    <w:rsid w:val="00A93582"/>
    <w:rsid w:val="00AC45B0"/>
    <w:rsid w:val="00AC6077"/>
    <w:rsid w:val="00AE1F3C"/>
    <w:rsid w:val="00BC2D87"/>
    <w:rsid w:val="00BC61D5"/>
    <w:rsid w:val="00BD5534"/>
    <w:rsid w:val="00C15386"/>
    <w:rsid w:val="00C80BD4"/>
    <w:rsid w:val="00C81CAA"/>
    <w:rsid w:val="00C9762D"/>
    <w:rsid w:val="00DC1670"/>
    <w:rsid w:val="00DD2B3C"/>
    <w:rsid w:val="00DD33FF"/>
    <w:rsid w:val="00E035C4"/>
    <w:rsid w:val="00E15DBA"/>
    <w:rsid w:val="00E47149"/>
    <w:rsid w:val="00E54A99"/>
    <w:rsid w:val="00F07B62"/>
    <w:rsid w:val="00FE2D2A"/>
    <w:rsid w:val="02173F91"/>
    <w:rsid w:val="337C6E21"/>
    <w:rsid w:val="34BF483B"/>
    <w:rsid w:val="490D47CA"/>
    <w:rsid w:val="56D255C2"/>
    <w:rsid w:val="5A1A00ED"/>
    <w:rsid w:val="78104E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C28D564"/>
  <w15:docId w15:val="{52F247B4-A534-447B-9533-13D55FB97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uiPriority="99"/>
    <w:lsdException w:name="caption" w:semiHidden="1" w:unhideWhenUsed="1" w:qFormat="1"/>
    <w:lsdException w:name="Title" w:qFormat="1"/>
    <w:lsdException w:name="Default Paragraph Font" w:semiHidden="1" w:uiPriority="1" w:unhideWhenUsed="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ascii="Calibri" w:eastAsia="Calibri" w:hAnsi="Calibri" w:cs="Calibri"/>
      <w:sz w:val="22"/>
      <w:szCs w:val="22"/>
      <w:lang w:val="en-US" w:eastAsia="en-US"/>
    </w:rPr>
  </w:style>
  <w:style w:type="paragraph" w:styleId="Heading1">
    <w:name w:val="heading 1"/>
    <w:basedOn w:val="Normal"/>
    <w:uiPriority w:val="1"/>
    <w:qFormat/>
    <w:pPr>
      <w:ind w:left="1440"/>
      <w:outlineLvl w:val="0"/>
    </w:pPr>
    <w:rPr>
      <w:b/>
      <w:bCs/>
      <w:sz w:val="48"/>
      <w:szCs w:val="48"/>
      <w:u w:val="single" w:color="000000"/>
    </w:rPr>
  </w:style>
  <w:style w:type="paragraph" w:styleId="Heading2">
    <w:name w:val="heading 2"/>
    <w:basedOn w:val="Normal"/>
    <w:uiPriority w:val="1"/>
    <w:qFormat/>
    <w:pPr>
      <w:ind w:left="2159" w:hanging="361"/>
      <w:outlineLvl w:val="1"/>
    </w:pPr>
    <w:rPr>
      <w:b/>
      <w:bCs/>
      <w:sz w:val="40"/>
      <w:szCs w:val="40"/>
      <w:u w:val="single" w:color="000000"/>
    </w:rPr>
  </w:style>
  <w:style w:type="paragraph" w:styleId="Heading3">
    <w:name w:val="heading 3"/>
    <w:basedOn w:val="Normal"/>
    <w:uiPriority w:val="1"/>
    <w:qFormat/>
    <w:pPr>
      <w:ind w:left="2159" w:hanging="361"/>
      <w:outlineLvl w:val="2"/>
    </w:pPr>
    <w:rPr>
      <w:b/>
      <w:bCs/>
      <w:sz w:val="32"/>
      <w:szCs w:val="32"/>
    </w:rPr>
  </w:style>
  <w:style w:type="paragraph" w:styleId="Heading4">
    <w:name w:val="heading 4"/>
    <w:basedOn w:val="Normal"/>
    <w:uiPriority w:val="1"/>
    <w:qFormat/>
    <w:pPr>
      <w:spacing w:line="368" w:lineRule="exact"/>
      <w:ind w:left="1891"/>
      <w:outlineLvl w:val="3"/>
    </w:pPr>
    <w:rPr>
      <w:rFonts w:ascii="Times New Roman" w:eastAsia="Times New Roman" w:hAnsi="Times New Roman" w:cs="Times New Roman"/>
      <w:sz w:val="32"/>
      <w:szCs w:val="32"/>
    </w:rPr>
  </w:style>
  <w:style w:type="paragraph" w:styleId="Heading5">
    <w:name w:val="heading 5"/>
    <w:basedOn w:val="Normal"/>
    <w:uiPriority w:val="1"/>
    <w:qFormat/>
    <w:pPr>
      <w:ind w:left="1440"/>
      <w:outlineLvl w:val="4"/>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2159" w:hanging="361"/>
    </w:pPr>
  </w:style>
  <w:style w:type="paragraph" w:customStyle="1" w:styleId="TableParagraph">
    <w:name w:val="Table Paragraph"/>
    <w:basedOn w:val="Normal"/>
    <w:uiPriority w:val="1"/>
    <w:qFormat/>
  </w:style>
  <w:style w:type="character" w:styleId="Hyperlink">
    <w:name w:val="Hyperlink"/>
    <w:basedOn w:val="DefaultParagraphFont"/>
    <w:rsid w:val="001A1AFB"/>
    <w:rPr>
      <w:color w:val="0000FF" w:themeColor="hyperlink"/>
      <w:u w:val="single"/>
    </w:rPr>
  </w:style>
  <w:style w:type="character" w:styleId="UnresolvedMention">
    <w:name w:val="Unresolved Mention"/>
    <w:basedOn w:val="DefaultParagraphFont"/>
    <w:uiPriority w:val="99"/>
    <w:semiHidden/>
    <w:unhideWhenUsed/>
    <w:rsid w:val="001A1AFB"/>
    <w:rPr>
      <w:color w:val="605E5C"/>
      <w:shd w:val="clear" w:color="auto" w:fill="E1DFDD"/>
    </w:rPr>
  </w:style>
  <w:style w:type="character" w:customStyle="1" w:styleId="FooterChar">
    <w:name w:val="Footer Char"/>
    <w:basedOn w:val="DefaultParagraphFont"/>
    <w:link w:val="Footer"/>
    <w:uiPriority w:val="99"/>
    <w:rsid w:val="00546E53"/>
    <w:rPr>
      <w:rFonts w:ascii="Calibri" w:eastAsia="Calibri" w:hAnsi="Calibri" w:cs="Calibr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105.png"/><Relationship Id="rId21" Type="http://schemas.openxmlformats.org/officeDocument/2006/relationships/image" Target="media/image13.png"/><Relationship Id="rId42" Type="http://schemas.openxmlformats.org/officeDocument/2006/relationships/image" Target="media/image32.png"/><Relationship Id="rId63" Type="http://schemas.openxmlformats.org/officeDocument/2006/relationships/image" Target="media/image53.png"/><Relationship Id="rId84" Type="http://schemas.openxmlformats.org/officeDocument/2006/relationships/image" Target="media/image71.png"/><Relationship Id="rId138" Type="http://schemas.openxmlformats.org/officeDocument/2006/relationships/image" Target="media/image119.png"/><Relationship Id="rId159" Type="http://schemas.openxmlformats.org/officeDocument/2006/relationships/image" Target="media/image140.png"/><Relationship Id="rId170" Type="http://schemas.openxmlformats.org/officeDocument/2006/relationships/theme" Target="theme/theme1.xml"/><Relationship Id="rId107" Type="http://schemas.openxmlformats.org/officeDocument/2006/relationships/image" Target="media/image92.jpeg"/><Relationship Id="rId11" Type="http://schemas.openxmlformats.org/officeDocument/2006/relationships/image" Target="media/image4.png"/><Relationship Id="rId32" Type="http://schemas.openxmlformats.org/officeDocument/2006/relationships/image" Target="media/image23.png"/><Relationship Id="rId53" Type="http://schemas.openxmlformats.org/officeDocument/2006/relationships/image" Target="media/image43.png"/><Relationship Id="rId74" Type="http://schemas.openxmlformats.org/officeDocument/2006/relationships/image" Target="media/image64.png"/><Relationship Id="rId128" Type="http://schemas.openxmlformats.org/officeDocument/2006/relationships/image" Target="media/image112.png"/><Relationship Id="rId149" Type="http://schemas.openxmlformats.org/officeDocument/2006/relationships/image" Target="media/image132.png"/><Relationship Id="rId5" Type="http://schemas.openxmlformats.org/officeDocument/2006/relationships/webSettings" Target="webSettings.xml"/><Relationship Id="rId95" Type="http://schemas.openxmlformats.org/officeDocument/2006/relationships/footer" Target="footer5.xml"/><Relationship Id="rId160" Type="http://schemas.openxmlformats.org/officeDocument/2006/relationships/image" Target="media/image141.png"/><Relationship Id="rId22" Type="http://schemas.openxmlformats.org/officeDocument/2006/relationships/image" Target="media/image14.png"/><Relationship Id="rId43" Type="http://schemas.openxmlformats.org/officeDocument/2006/relationships/image" Target="media/image30.png"/><Relationship Id="rId64" Type="http://schemas.openxmlformats.org/officeDocument/2006/relationships/image" Target="media/image51.png"/><Relationship Id="rId118" Type="http://schemas.openxmlformats.org/officeDocument/2006/relationships/image" Target="media/image99.png"/><Relationship Id="rId139" Type="http://schemas.openxmlformats.org/officeDocument/2006/relationships/image" Target="media/image120.png"/><Relationship Id="rId85" Type="http://schemas.openxmlformats.org/officeDocument/2006/relationships/image" Target="media/image74.png"/><Relationship Id="rId150" Type="http://schemas.openxmlformats.org/officeDocument/2006/relationships/image" Target="media/image133.png"/><Relationship Id="rId12" Type="http://schemas.openxmlformats.org/officeDocument/2006/relationships/image" Target="media/image5.png"/><Relationship Id="rId33" Type="http://schemas.openxmlformats.org/officeDocument/2006/relationships/footer" Target="footer3.xml"/><Relationship Id="rId108" Type="http://schemas.openxmlformats.org/officeDocument/2006/relationships/image" Target="media/image93.jpeg"/><Relationship Id="rId129" Type="http://schemas.openxmlformats.org/officeDocument/2006/relationships/image" Target="media/image113.png"/><Relationship Id="rId54" Type="http://schemas.openxmlformats.org/officeDocument/2006/relationships/image" Target="media/image44.png"/><Relationship Id="rId70" Type="http://schemas.openxmlformats.org/officeDocument/2006/relationships/image" Target="media/image60.png"/><Relationship Id="rId75" Type="http://schemas.openxmlformats.org/officeDocument/2006/relationships/image" Target="media/image65.png"/><Relationship Id="rId91" Type="http://schemas.openxmlformats.org/officeDocument/2006/relationships/image" Target="media/image79.png"/><Relationship Id="rId96" Type="http://schemas.openxmlformats.org/officeDocument/2006/relationships/image" Target="media/image83.png"/><Relationship Id="rId140" Type="http://schemas.openxmlformats.org/officeDocument/2006/relationships/image" Target="media/image123.png"/><Relationship Id="rId145" Type="http://schemas.openxmlformats.org/officeDocument/2006/relationships/image" Target="media/image128.png"/><Relationship Id="rId161" Type="http://schemas.openxmlformats.org/officeDocument/2006/relationships/image" Target="media/image147.png"/><Relationship Id="rId166" Type="http://schemas.openxmlformats.org/officeDocument/2006/relationships/hyperlink" Target="https://www.apachefriends.org/download.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5.png"/><Relationship Id="rId28" Type="http://schemas.openxmlformats.org/officeDocument/2006/relationships/footer" Target="footer2.xml"/><Relationship Id="rId49" Type="http://schemas.openxmlformats.org/officeDocument/2006/relationships/image" Target="media/image38.png"/><Relationship Id="rId114" Type="http://schemas.openxmlformats.org/officeDocument/2006/relationships/image" Target="media/image97.png"/><Relationship Id="rId119" Type="http://schemas.openxmlformats.org/officeDocument/2006/relationships/image" Target="media/image102.png"/><Relationship Id="rId44" Type="http://schemas.openxmlformats.org/officeDocument/2006/relationships/image" Target="media/image33.png"/><Relationship Id="rId60" Type="http://schemas.openxmlformats.org/officeDocument/2006/relationships/image" Target="media/image49.png"/><Relationship Id="rId65" Type="http://schemas.openxmlformats.org/officeDocument/2006/relationships/image" Target="media/image54.png"/><Relationship Id="rId81" Type="http://schemas.openxmlformats.org/officeDocument/2006/relationships/image" Target="media/image70.png"/><Relationship Id="rId86" Type="http://schemas.openxmlformats.org/officeDocument/2006/relationships/image" Target="media/image76.png"/><Relationship Id="rId130" Type="http://schemas.openxmlformats.org/officeDocument/2006/relationships/image" Target="media/image117.png"/><Relationship Id="rId135" Type="http://schemas.openxmlformats.org/officeDocument/2006/relationships/image" Target="media/image122.png"/><Relationship Id="rId151" Type="http://schemas.openxmlformats.org/officeDocument/2006/relationships/image" Target="media/image134.png"/><Relationship Id="rId156" Type="http://schemas.openxmlformats.org/officeDocument/2006/relationships/image" Target="media/image142.png"/><Relationship Id="rId13" Type="http://schemas.openxmlformats.org/officeDocument/2006/relationships/image" Target="media/image6.png"/><Relationship Id="rId18" Type="http://schemas.openxmlformats.org/officeDocument/2006/relationships/image" Target="media/image10.png"/><Relationship Id="rId39" Type="http://schemas.openxmlformats.org/officeDocument/2006/relationships/image" Target="media/image26.png"/><Relationship Id="rId109" Type="http://schemas.openxmlformats.org/officeDocument/2006/relationships/image" Target="media/image94.jpeg"/><Relationship Id="rId34" Type="http://schemas.openxmlformats.org/officeDocument/2006/relationships/image" Target="media/image22.jpeg"/><Relationship Id="rId50" Type="http://schemas.openxmlformats.org/officeDocument/2006/relationships/image" Target="media/image39.png"/><Relationship Id="rId55" Type="http://schemas.openxmlformats.org/officeDocument/2006/relationships/image" Target="media/image40.png"/><Relationship Id="rId76" Type="http://schemas.openxmlformats.org/officeDocument/2006/relationships/image" Target="media/image63.png"/><Relationship Id="rId97" Type="http://schemas.openxmlformats.org/officeDocument/2006/relationships/image" Target="media/image84.png"/><Relationship Id="rId104" Type="http://schemas.openxmlformats.org/officeDocument/2006/relationships/image" Target="media/image92.png"/><Relationship Id="rId120" Type="http://schemas.openxmlformats.org/officeDocument/2006/relationships/image" Target="media/image103.png"/><Relationship Id="rId125" Type="http://schemas.openxmlformats.org/officeDocument/2006/relationships/image" Target="media/image110.png"/><Relationship Id="rId141" Type="http://schemas.openxmlformats.org/officeDocument/2006/relationships/image" Target="media/image124.png"/><Relationship Id="rId146" Type="http://schemas.openxmlformats.org/officeDocument/2006/relationships/image" Target="media/image129.png"/><Relationship Id="rId167" Type="http://schemas.openxmlformats.org/officeDocument/2006/relationships/image" Target="media/image144.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1.png"/><Relationship Id="rId162" Type="http://schemas.openxmlformats.org/officeDocument/2006/relationships/image" Target="media/image148.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6.png"/><Relationship Id="rId40" Type="http://schemas.openxmlformats.org/officeDocument/2006/relationships/image" Target="media/image29.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110" Type="http://schemas.openxmlformats.org/officeDocument/2006/relationships/image" Target="media/image95.png"/><Relationship Id="rId115" Type="http://schemas.openxmlformats.org/officeDocument/2006/relationships/image" Target="media/image98.png"/><Relationship Id="rId131" Type="http://schemas.openxmlformats.org/officeDocument/2006/relationships/image" Target="media/image118.png"/><Relationship Id="rId136" Type="http://schemas.openxmlformats.org/officeDocument/2006/relationships/image" Target="media/image116.png"/><Relationship Id="rId157" Type="http://schemas.openxmlformats.org/officeDocument/2006/relationships/image" Target="media/image143.png"/><Relationship Id="rId61" Type="http://schemas.openxmlformats.org/officeDocument/2006/relationships/image" Target="media/image50.png"/><Relationship Id="rId82" Type="http://schemas.openxmlformats.org/officeDocument/2006/relationships/image" Target="media/image72.png"/><Relationship Id="rId152" Type="http://schemas.openxmlformats.org/officeDocument/2006/relationships/image" Target="media/image135.png"/><Relationship Id="rId19" Type="http://schemas.openxmlformats.org/officeDocument/2006/relationships/image" Target="media/image11.png"/><Relationship Id="rId14" Type="http://schemas.openxmlformats.org/officeDocument/2006/relationships/image" Target="media/image7.png"/><Relationship Id="rId30" Type="http://schemas.openxmlformats.org/officeDocument/2006/relationships/image" Target="media/image21.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image" Target="media/image87.png"/><Relationship Id="rId105" Type="http://schemas.openxmlformats.org/officeDocument/2006/relationships/image" Target="media/image93.png"/><Relationship Id="rId126" Type="http://schemas.openxmlformats.org/officeDocument/2006/relationships/footer" Target="footer6.xml"/><Relationship Id="rId147" Type="http://schemas.openxmlformats.org/officeDocument/2006/relationships/image" Target="media/image130.png"/><Relationship Id="rId168" Type="http://schemas.openxmlformats.org/officeDocument/2006/relationships/image" Target="media/image145.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59.png"/><Relationship Id="rId93" Type="http://schemas.openxmlformats.org/officeDocument/2006/relationships/image" Target="media/image82.png"/><Relationship Id="rId98" Type="http://schemas.openxmlformats.org/officeDocument/2006/relationships/image" Target="media/image85.png"/><Relationship Id="rId121" Type="http://schemas.openxmlformats.org/officeDocument/2006/relationships/image" Target="media/image106.png"/><Relationship Id="rId142" Type="http://schemas.openxmlformats.org/officeDocument/2006/relationships/image" Target="media/image125.png"/><Relationship Id="rId163" Type="http://schemas.openxmlformats.org/officeDocument/2006/relationships/hyperlink" Target="https://getbootstrap.com/" TargetMode="External"/><Relationship Id="rId3" Type="http://schemas.openxmlformats.org/officeDocument/2006/relationships/styles" Target="styles.xml"/><Relationship Id="rId25" Type="http://schemas.openxmlformats.org/officeDocument/2006/relationships/image" Target="media/image17.png"/><Relationship Id="rId46" Type="http://schemas.openxmlformats.org/officeDocument/2006/relationships/image" Target="media/image36.png"/><Relationship Id="rId67" Type="http://schemas.openxmlformats.org/officeDocument/2006/relationships/image" Target="media/image57.png"/><Relationship Id="rId116" Type="http://schemas.openxmlformats.org/officeDocument/2006/relationships/image" Target="media/image104.png"/><Relationship Id="rId137" Type="http://schemas.openxmlformats.org/officeDocument/2006/relationships/footer" Target="footer7.xml"/><Relationship Id="rId158" Type="http://schemas.openxmlformats.org/officeDocument/2006/relationships/image" Target="media/image139.jpeg"/><Relationship Id="rId20" Type="http://schemas.openxmlformats.org/officeDocument/2006/relationships/image" Target="media/image12.png"/><Relationship Id="rId41" Type="http://schemas.openxmlformats.org/officeDocument/2006/relationships/image" Target="media/image31.png"/><Relationship Id="rId62" Type="http://schemas.openxmlformats.org/officeDocument/2006/relationships/image" Target="media/image52.png"/><Relationship Id="rId83" Type="http://schemas.openxmlformats.org/officeDocument/2006/relationships/image" Target="media/image73.png"/><Relationship Id="rId88" Type="http://schemas.openxmlformats.org/officeDocument/2006/relationships/image" Target="media/image75.jpeg"/><Relationship Id="rId111" Type="http://schemas.openxmlformats.org/officeDocument/2006/relationships/image" Target="media/image96.png"/><Relationship Id="rId132" Type="http://schemas.openxmlformats.org/officeDocument/2006/relationships/image" Target="media/image114.png"/><Relationship Id="rId153" Type="http://schemas.openxmlformats.org/officeDocument/2006/relationships/image" Target="media/image136.png"/><Relationship Id="rId15" Type="http://schemas.openxmlformats.org/officeDocument/2006/relationships/footer" Target="footer1.xml"/><Relationship Id="rId36" Type="http://schemas.openxmlformats.org/officeDocument/2006/relationships/image" Target="media/image25.png"/><Relationship Id="rId57" Type="http://schemas.openxmlformats.org/officeDocument/2006/relationships/image" Target="media/image47.png"/><Relationship Id="rId106" Type="http://schemas.openxmlformats.org/officeDocument/2006/relationships/image" Target="media/image91.jpeg"/><Relationship Id="rId127" Type="http://schemas.openxmlformats.org/officeDocument/2006/relationships/image" Target="media/image111.png"/><Relationship Id="rId10" Type="http://schemas.openxmlformats.org/officeDocument/2006/relationships/image" Target="media/image3.png"/><Relationship Id="rId31" Type="http://schemas.openxmlformats.org/officeDocument/2006/relationships/image" Target="media/image22.png"/><Relationship Id="rId52" Type="http://schemas.openxmlformats.org/officeDocument/2006/relationships/image" Target="media/image42.png"/><Relationship Id="rId73" Type="http://schemas.openxmlformats.org/officeDocument/2006/relationships/image" Target="media/image62.png"/><Relationship Id="rId78" Type="http://schemas.openxmlformats.org/officeDocument/2006/relationships/image" Target="media/image67.png"/><Relationship Id="rId94" Type="http://schemas.openxmlformats.org/officeDocument/2006/relationships/image" Target="media/image80.png"/><Relationship Id="rId99" Type="http://schemas.openxmlformats.org/officeDocument/2006/relationships/image" Target="media/image86.png"/><Relationship Id="rId101" Type="http://schemas.openxmlformats.org/officeDocument/2006/relationships/image" Target="media/image88.png"/><Relationship Id="rId122" Type="http://schemas.openxmlformats.org/officeDocument/2006/relationships/image" Target="media/image107.png"/><Relationship Id="rId143" Type="http://schemas.openxmlformats.org/officeDocument/2006/relationships/image" Target="media/image126.png"/><Relationship Id="rId148" Type="http://schemas.openxmlformats.org/officeDocument/2006/relationships/image" Target="media/image131.png"/><Relationship Id="rId164" Type="http://schemas.openxmlformats.org/officeDocument/2006/relationships/hyperlink" Target="https://www.mysql.com/" TargetMode="External"/><Relationship Id="rId16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6" Type="http://schemas.openxmlformats.org/officeDocument/2006/relationships/image" Target="media/image18.png"/><Relationship Id="rId47" Type="http://schemas.openxmlformats.org/officeDocument/2006/relationships/image" Target="media/image34.png"/><Relationship Id="rId68" Type="http://schemas.openxmlformats.org/officeDocument/2006/relationships/image" Target="media/image55.png"/><Relationship Id="rId89" Type="http://schemas.openxmlformats.org/officeDocument/2006/relationships/footer" Target="footer4.xml"/><Relationship Id="rId112" Type="http://schemas.openxmlformats.org/officeDocument/2006/relationships/image" Target="media/image100.png"/><Relationship Id="rId133" Type="http://schemas.openxmlformats.org/officeDocument/2006/relationships/image" Target="media/image115.png"/><Relationship Id="rId154" Type="http://schemas.openxmlformats.org/officeDocument/2006/relationships/image" Target="media/image137.png"/><Relationship Id="rId16" Type="http://schemas.openxmlformats.org/officeDocument/2006/relationships/image" Target="media/image8.png"/><Relationship Id="rId37" Type="http://schemas.openxmlformats.org/officeDocument/2006/relationships/image" Target="media/image27.png"/><Relationship Id="rId58" Type="http://schemas.openxmlformats.org/officeDocument/2006/relationships/image" Target="media/image48.png"/><Relationship Id="rId79" Type="http://schemas.openxmlformats.org/officeDocument/2006/relationships/image" Target="media/image68.png"/><Relationship Id="rId102" Type="http://schemas.openxmlformats.org/officeDocument/2006/relationships/image" Target="media/image89.png"/><Relationship Id="rId123" Type="http://schemas.openxmlformats.org/officeDocument/2006/relationships/image" Target="media/image108.png"/><Relationship Id="rId144" Type="http://schemas.openxmlformats.org/officeDocument/2006/relationships/image" Target="media/image127.png"/><Relationship Id="rId90" Type="http://schemas.openxmlformats.org/officeDocument/2006/relationships/image" Target="media/image78.png"/><Relationship Id="rId165" Type="http://schemas.openxmlformats.org/officeDocument/2006/relationships/hyperlink" Target="https://code.visualstudio.com/" TargetMode="External"/><Relationship Id="rId27" Type="http://schemas.openxmlformats.org/officeDocument/2006/relationships/image" Target="media/image19.png"/><Relationship Id="rId48" Type="http://schemas.openxmlformats.org/officeDocument/2006/relationships/image" Target="media/image37.png"/><Relationship Id="rId69" Type="http://schemas.openxmlformats.org/officeDocument/2006/relationships/image" Target="media/image58.png"/><Relationship Id="rId113" Type="http://schemas.openxmlformats.org/officeDocument/2006/relationships/image" Target="media/image101.png"/><Relationship Id="rId134" Type="http://schemas.openxmlformats.org/officeDocument/2006/relationships/image" Target="media/image121.png"/><Relationship Id="rId80" Type="http://schemas.openxmlformats.org/officeDocument/2006/relationships/image" Target="media/image69.png"/><Relationship Id="rId155" Type="http://schemas.openxmlformats.org/officeDocument/2006/relationships/image" Target="media/image138.png"/><Relationship Id="rId17" Type="http://schemas.openxmlformats.org/officeDocument/2006/relationships/image" Target="media/image9.png"/><Relationship Id="rId38" Type="http://schemas.openxmlformats.org/officeDocument/2006/relationships/image" Target="media/image28.png"/><Relationship Id="rId59" Type="http://schemas.openxmlformats.org/officeDocument/2006/relationships/image" Target="media/image46.png"/><Relationship Id="rId103" Type="http://schemas.openxmlformats.org/officeDocument/2006/relationships/image" Target="media/image90.png"/><Relationship Id="rId124" Type="http://schemas.openxmlformats.org/officeDocument/2006/relationships/image" Target="media/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49</Pages>
  <Words>3355</Words>
  <Characters>19128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Radhe Furniture</vt:lpstr>
    </vt:vector>
  </TitlesOfParts>
  <Company/>
  <LinksUpToDate>false</LinksUpToDate>
  <CharactersWithSpaces>22439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Radhe Furniture</dc:title>
  <dc:creator>Tadhani Denisha</dc:creator>
  <cp:lastModifiedBy>Amit Patoliya</cp:lastModifiedBy>
  <cp:revision>9</cp:revision>
  <cp:lastPrinted>2025-11-04T17:01:00Z</cp:lastPrinted>
  <dcterms:created xsi:type="dcterms:W3CDTF">2025-11-02T18:01:00Z</dcterms:created>
  <dcterms:modified xsi:type="dcterms:W3CDTF">2025-11-04T17:09:00Z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2024-10-13T00:00:00Z</vt:filetime>
  </property>
  <property fmtid="{D5CDD505-2E9C-101B-9397-08002B2CF9AE}" pid="3" name="Creator">
    <vt:lpwstr>Microsoft® Word 2019</vt:lpwstr>
  </property>
  <property fmtid="{D5CDD505-2E9C-101B-9397-08002B2CF9AE}" pid="4" name="LastSaved">
    <vt:filetime>2025-10-06T00:00:00Z</vt:filetime>
  </property>
  <property fmtid="{D5CDD505-2E9C-101B-9397-08002B2CF9AE}" pid="5" name="Producer">
    <vt:lpwstr>Microsoft® Word 2019</vt:lpwstr>
  </property>
  <property fmtid="{D5CDD505-2E9C-101B-9397-08002B2CF9AE}" pid="6" name="KSOProductBuildVer">
    <vt:lpwstr>1033-12.2.0.23131</vt:lpwstr>
  </property>
  <property fmtid="{D5CDD505-2E9C-101B-9397-08002B2CF9AE}" pid="7" name="ICV">
    <vt:lpwstr>12308363747141FB86B49264B998808B_13</vt:lpwstr>
  </property>
</Properties>
</file>