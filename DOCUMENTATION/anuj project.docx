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FC525">
      <w:pPr>
        <w:spacing w:before="59"/>
        <w:ind w:left="1156" w:right="775" w:firstLine="0"/>
        <w:jc w:val="center"/>
        <w:rPr>
          <w:rFonts w:ascii="Times New Roman"/>
          <w:sz w:val="36"/>
        </w:rPr>
      </w:pPr>
      <w:r>
        <w:rPr>
          <w:rFonts w:ascii="Times New Roman"/>
          <w:sz w:val="36"/>
        </w:rPr>
        <w:t>A Project</w:t>
      </w:r>
      <w:r>
        <w:rPr>
          <w:rFonts w:ascii="Times New Roman"/>
          <w:spacing w:val="1"/>
          <w:sz w:val="36"/>
        </w:rPr>
        <w:t xml:space="preserve"> </w:t>
      </w:r>
      <w:r>
        <w:rPr>
          <w:rFonts w:ascii="Times New Roman"/>
          <w:sz w:val="36"/>
        </w:rPr>
        <w:t>Report</w:t>
      </w:r>
      <w:r>
        <w:rPr>
          <w:rFonts w:ascii="Times New Roman"/>
          <w:spacing w:val="1"/>
          <w:sz w:val="36"/>
        </w:rPr>
        <w:t xml:space="preserve"> </w:t>
      </w:r>
      <w:r>
        <w:rPr>
          <w:rFonts w:ascii="Times New Roman"/>
          <w:spacing w:val="-5"/>
          <w:sz w:val="36"/>
        </w:rPr>
        <w:t>On</w:t>
      </w:r>
    </w:p>
    <w:p w14:paraId="7B7F7B23">
      <w:pPr>
        <w:pStyle w:val="3"/>
        <w:ind w:left="1156" w:right="771" w:firstLine="0"/>
        <w:jc w:val="center"/>
        <w:rPr>
          <w:rFonts w:ascii="Times New Roman"/>
          <w:u w:val="none"/>
        </w:rPr>
      </w:pPr>
      <w:r>
        <w:rPr>
          <w:rFonts w:hint="default" w:ascii="Times New Roman"/>
          <w:spacing w:val="-2"/>
          <w:u w:val="single"/>
          <w:lang w:val="en-US"/>
        </w:rPr>
        <w:t>[Premium Store</w:t>
      </w:r>
      <w:r>
        <w:rPr>
          <w:rFonts w:ascii="Times New Roman"/>
          <w:spacing w:val="-2"/>
          <w:u w:val="single"/>
        </w:rPr>
        <w:t>]</w:t>
      </w:r>
    </w:p>
    <w:p w14:paraId="2862E6B9">
      <w:pPr>
        <w:pStyle w:val="5"/>
        <w:spacing w:before="1"/>
        <w:ind w:left="2957"/>
      </w:pPr>
      <w:r>
        <w:t>Submitted</w:t>
      </w:r>
      <w:r>
        <w:rPr>
          <w:spacing w:val="-7"/>
        </w:rPr>
        <w:t xml:space="preserve"> </w:t>
      </w:r>
      <w:r>
        <w:t>for</w:t>
      </w:r>
      <w:r>
        <w:rPr>
          <w:spacing w:val="-9"/>
        </w:rPr>
        <w:t xml:space="preserve"> </w:t>
      </w:r>
      <w:r>
        <w:t>the</w:t>
      </w:r>
      <w:r>
        <w:rPr>
          <w:spacing w:val="-8"/>
        </w:rPr>
        <w:t xml:space="preserve"> </w:t>
      </w:r>
      <w:r>
        <w:t>partial</w:t>
      </w:r>
      <w:r>
        <w:rPr>
          <w:spacing w:val="-6"/>
        </w:rPr>
        <w:t xml:space="preserve"> </w:t>
      </w:r>
      <w:r>
        <w:t>fulfil</w:t>
      </w:r>
      <w:r>
        <w:rPr>
          <w:rFonts w:hint="default"/>
          <w:lang w:val="en-US"/>
        </w:rPr>
        <w:t>l</w:t>
      </w:r>
      <w:r>
        <w:t>ment</w:t>
      </w:r>
      <w:r>
        <w:rPr>
          <w:spacing w:val="-8"/>
        </w:rPr>
        <w:t xml:space="preserve"> </w:t>
      </w:r>
      <w:r>
        <w:t>of</w:t>
      </w:r>
      <w:r>
        <w:rPr>
          <w:spacing w:val="-8"/>
        </w:rPr>
        <w:t xml:space="preserve"> </w:t>
      </w:r>
      <w:r>
        <w:t>Project</w:t>
      </w:r>
      <w:r>
        <w:rPr>
          <w:spacing w:val="-8"/>
        </w:rPr>
        <w:t xml:space="preserve"> </w:t>
      </w:r>
      <w:r>
        <w:rPr>
          <w:spacing w:val="-5"/>
        </w:rPr>
        <w:t>in</w:t>
      </w:r>
    </w:p>
    <w:p w14:paraId="1FEB1C0E">
      <w:pPr>
        <w:spacing w:before="0" w:line="368" w:lineRule="exact"/>
        <w:ind w:left="4071" w:right="0" w:firstLine="0"/>
        <w:jc w:val="left"/>
        <w:rPr>
          <w:rFonts w:ascii="Times New Roman" w:hAnsi="Times New Roman"/>
          <w:spacing w:val="-2"/>
          <w:sz w:val="32"/>
          <w:vertAlign w:val="baseline"/>
        </w:rPr>
      </w:pPr>
      <w:r>
        <w:rPr>
          <w:rFonts w:ascii="Times New Roman" w:hAnsi="Times New Roman"/>
          <w:sz w:val="32"/>
        </w:rPr>
        <w:t>B.C.A.</w:t>
      </w:r>
      <w:r>
        <w:rPr>
          <w:rFonts w:ascii="Times New Roman" w:hAnsi="Times New Roman"/>
          <w:spacing w:val="-7"/>
          <w:sz w:val="32"/>
        </w:rPr>
        <w:t xml:space="preserve"> </w:t>
      </w:r>
      <w:r>
        <w:rPr>
          <w:rFonts w:ascii="Times New Roman" w:hAnsi="Times New Roman"/>
          <w:sz w:val="32"/>
        </w:rPr>
        <w:t>–</w:t>
      </w:r>
      <w:r>
        <w:rPr>
          <w:rFonts w:ascii="Times New Roman" w:hAnsi="Times New Roman"/>
          <w:spacing w:val="-6"/>
          <w:sz w:val="32"/>
        </w:rPr>
        <w:t xml:space="preserve"> </w:t>
      </w:r>
      <w:r>
        <w:rPr>
          <w:rFonts w:ascii="Times New Roman" w:hAnsi="Times New Roman"/>
          <w:sz w:val="32"/>
        </w:rPr>
        <w:t>5</w:t>
      </w:r>
      <w:r>
        <w:rPr>
          <w:rFonts w:ascii="Times New Roman" w:hAnsi="Times New Roman"/>
          <w:sz w:val="32"/>
          <w:vertAlign w:val="superscript"/>
        </w:rPr>
        <w:t>th</w:t>
      </w:r>
      <w:r>
        <w:rPr>
          <w:rFonts w:ascii="Times New Roman" w:hAnsi="Times New Roman"/>
          <w:spacing w:val="-7"/>
          <w:sz w:val="32"/>
          <w:vertAlign w:val="baseline"/>
        </w:rPr>
        <w:t xml:space="preserve"> </w:t>
      </w:r>
      <w:r>
        <w:rPr>
          <w:rFonts w:ascii="Times New Roman" w:hAnsi="Times New Roman"/>
          <w:sz w:val="32"/>
          <w:vertAlign w:val="baseline"/>
        </w:rPr>
        <w:t>Semester</w:t>
      </w:r>
      <w:r>
        <w:rPr>
          <w:rFonts w:ascii="Times New Roman" w:hAnsi="Times New Roman"/>
          <w:spacing w:val="-7"/>
          <w:sz w:val="32"/>
          <w:vertAlign w:val="baseline"/>
        </w:rPr>
        <w:t xml:space="preserve"> </w:t>
      </w:r>
      <w:r>
        <w:rPr>
          <w:rFonts w:ascii="Times New Roman" w:hAnsi="Times New Roman"/>
          <w:spacing w:val="-2"/>
          <w:sz w:val="32"/>
          <w:vertAlign w:val="baseline"/>
        </w:rPr>
        <w:t>[202</w:t>
      </w:r>
      <w:r>
        <w:rPr>
          <w:rFonts w:hint="default" w:ascii="Times New Roman" w:hAnsi="Times New Roman"/>
          <w:spacing w:val="-2"/>
          <w:sz w:val="32"/>
          <w:vertAlign w:val="baseline"/>
          <w:lang w:val="en-US"/>
        </w:rPr>
        <w:t>5</w:t>
      </w:r>
      <w:r>
        <w:rPr>
          <w:rFonts w:ascii="Times New Roman" w:hAnsi="Times New Roman"/>
          <w:spacing w:val="-2"/>
          <w:sz w:val="32"/>
          <w:vertAlign w:val="baseline"/>
        </w:rPr>
        <w:t>]</w:t>
      </w:r>
    </w:p>
    <w:p w14:paraId="20B14867">
      <w:pPr>
        <w:spacing w:before="0" w:line="368" w:lineRule="exact"/>
        <w:ind w:left="4071" w:right="0" w:firstLine="0"/>
        <w:jc w:val="left"/>
        <w:rPr>
          <w:rFonts w:ascii="Times New Roman" w:hAnsi="Times New Roman"/>
          <w:spacing w:val="-2"/>
          <w:sz w:val="32"/>
          <w:vertAlign w:val="baseline"/>
        </w:rPr>
      </w:pPr>
    </w:p>
    <w:p w14:paraId="53F6917C">
      <w:pPr>
        <w:spacing w:before="1"/>
        <w:ind w:left="1156" w:right="772" w:firstLine="0"/>
        <w:jc w:val="center"/>
        <w:rPr>
          <w:rFonts w:ascii="Times New Roman"/>
          <w:b/>
          <w:sz w:val="36"/>
        </w:rPr>
      </w:pPr>
    </w:p>
    <w:p w14:paraId="74EC0C6D">
      <w:pPr>
        <w:spacing w:before="1"/>
        <w:ind w:left="1156" w:right="772" w:firstLine="0"/>
        <w:jc w:val="center"/>
        <w:rPr>
          <w:rFonts w:ascii="Times New Roman"/>
          <w:b/>
          <w:sz w:val="36"/>
        </w:rPr>
      </w:pPr>
      <w:r>
        <w:rPr>
          <w:rFonts w:ascii="Times New Roman"/>
          <w:b/>
          <w:sz w:val="36"/>
        </w:rPr>
        <w:drawing>
          <wp:anchor distT="0" distB="0" distL="0" distR="0" simplePos="0" relativeHeight="251691008" behindDoc="1" locked="0" layoutInCell="1" allowOverlap="1">
            <wp:simplePos x="0" y="0"/>
            <wp:positionH relativeFrom="page">
              <wp:posOffset>3007360</wp:posOffset>
            </wp:positionH>
            <wp:positionV relativeFrom="paragraph">
              <wp:posOffset>301625</wp:posOffset>
            </wp:positionV>
            <wp:extent cx="1531620" cy="1372870"/>
            <wp:effectExtent l="0" t="0" r="0" b="0"/>
            <wp:wrapTopAndBottom/>
            <wp:docPr id="1" name="Image 1" descr="college-logo.png"/>
            <wp:cNvGraphicFramePr/>
            <a:graphic xmlns:a="http://schemas.openxmlformats.org/drawingml/2006/main">
              <a:graphicData uri="http://schemas.openxmlformats.org/drawingml/2006/picture">
                <pic:pic xmlns:pic="http://schemas.openxmlformats.org/drawingml/2006/picture">
                  <pic:nvPicPr>
                    <pic:cNvPr id="1" name="Image 1" descr="college-logo.png"/>
                    <pic:cNvPicPr/>
                  </pic:nvPicPr>
                  <pic:blipFill>
                    <a:blip r:embed="rId13" cstate="print"/>
                    <a:stretch>
                      <a:fillRect/>
                    </a:stretch>
                  </pic:blipFill>
                  <pic:spPr>
                    <a:xfrm>
                      <a:off x="0" y="0"/>
                      <a:ext cx="1531761" cy="1373124"/>
                    </a:xfrm>
                    <a:prstGeom prst="rect">
                      <a:avLst/>
                    </a:prstGeom>
                  </pic:spPr>
                </pic:pic>
              </a:graphicData>
            </a:graphic>
          </wp:anchor>
        </w:drawing>
      </w:r>
      <w:r>
        <w:rPr>
          <w:rFonts w:ascii="Times New Roman"/>
          <w:b/>
          <w:sz w:val="36"/>
        </w:rPr>
        <w:t>-:Submitted</w:t>
      </w:r>
      <w:r>
        <w:rPr>
          <w:rFonts w:ascii="Times New Roman"/>
          <w:b/>
          <w:spacing w:val="-2"/>
          <w:sz w:val="36"/>
        </w:rPr>
        <w:t xml:space="preserve"> </w:t>
      </w:r>
      <w:r>
        <w:rPr>
          <w:rFonts w:ascii="Times New Roman"/>
          <w:b/>
          <w:spacing w:val="-4"/>
          <w:sz w:val="36"/>
        </w:rPr>
        <w:t>To:-</w:t>
      </w:r>
    </w:p>
    <w:p w14:paraId="567F16EA">
      <w:pPr>
        <w:spacing w:before="0"/>
        <w:ind w:left="1156" w:right="776" w:firstLine="0"/>
        <w:jc w:val="center"/>
        <w:rPr>
          <w:rFonts w:ascii="Times New Roman"/>
          <w:b/>
          <w:sz w:val="36"/>
        </w:rPr>
      </w:pPr>
    </w:p>
    <w:p w14:paraId="5A893B97">
      <w:pPr>
        <w:spacing w:before="0"/>
        <w:ind w:left="1156" w:right="776" w:firstLine="0"/>
        <w:jc w:val="center"/>
        <w:rPr>
          <w:rFonts w:ascii="Times New Roman"/>
          <w:b/>
          <w:sz w:val="36"/>
        </w:rPr>
      </w:pPr>
    </w:p>
    <w:p w14:paraId="2982B223">
      <w:pPr>
        <w:spacing w:before="0"/>
        <w:ind w:left="1156" w:right="776" w:firstLine="0"/>
        <w:jc w:val="center"/>
        <w:rPr>
          <w:rFonts w:ascii="Times New Roman"/>
          <w:b/>
          <w:sz w:val="36"/>
        </w:rPr>
      </w:pPr>
      <w:r>
        <w:rPr>
          <w:rFonts w:ascii="Times New Roman"/>
          <w:b/>
          <w:sz w:val="36"/>
        </w:rPr>
        <w:t>Department</w:t>
      </w:r>
      <w:r>
        <w:rPr>
          <w:rFonts w:ascii="Times New Roman"/>
          <w:b/>
          <w:spacing w:val="-7"/>
          <w:sz w:val="36"/>
        </w:rPr>
        <w:t xml:space="preserve"> </w:t>
      </w:r>
      <w:r>
        <w:rPr>
          <w:rFonts w:ascii="Times New Roman"/>
          <w:b/>
          <w:sz w:val="36"/>
        </w:rPr>
        <w:t>of</w:t>
      </w:r>
      <w:r>
        <w:rPr>
          <w:rFonts w:ascii="Times New Roman"/>
          <w:b/>
          <w:spacing w:val="-7"/>
          <w:sz w:val="36"/>
        </w:rPr>
        <w:t xml:space="preserve"> </w:t>
      </w:r>
      <w:r>
        <w:rPr>
          <w:rFonts w:ascii="Times New Roman"/>
          <w:b/>
          <w:sz w:val="36"/>
        </w:rPr>
        <w:t>Bachelor</w:t>
      </w:r>
      <w:r>
        <w:rPr>
          <w:rFonts w:ascii="Times New Roman"/>
          <w:b/>
          <w:spacing w:val="-7"/>
          <w:sz w:val="36"/>
        </w:rPr>
        <w:t xml:space="preserve"> </w:t>
      </w:r>
      <w:r>
        <w:rPr>
          <w:rFonts w:ascii="Times New Roman"/>
          <w:b/>
          <w:sz w:val="36"/>
        </w:rPr>
        <w:t>of</w:t>
      </w:r>
      <w:r>
        <w:rPr>
          <w:rFonts w:ascii="Times New Roman"/>
          <w:b/>
          <w:spacing w:val="-6"/>
          <w:sz w:val="36"/>
        </w:rPr>
        <w:t xml:space="preserve"> </w:t>
      </w:r>
      <w:r>
        <w:rPr>
          <w:rFonts w:ascii="Times New Roman"/>
          <w:b/>
          <w:sz w:val="36"/>
        </w:rPr>
        <w:t>Computer</w:t>
      </w:r>
      <w:r>
        <w:rPr>
          <w:rFonts w:ascii="Times New Roman"/>
          <w:b/>
          <w:spacing w:val="-5"/>
          <w:sz w:val="36"/>
        </w:rPr>
        <w:t xml:space="preserve"> </w:t>
      </w:r>
      <w:r>
        <w:rPr>
          <w:rFonts w:ascii="Times New Roman"/>
          <w:b/>
          <w:sz w:val="36"/>
        </w:rPr>
        <w:t>Application Harivandana College - Rajkot</w:t>
      </w:r>
    </w:p>
    <w:p w14:paraId="2965CC01">
      <w:pPr>
        <w:spacing w:before="0"/>
        <w:ind w:left="1156" w:right="776" w:firstLine="0"/>
        <w:jc w:val="center"/>
        <w:rPr>
          <w:rFonts w:ascii="Times New Roman"/>
          <w:b/>
          <w:sz w:val="36"/>
        </w:rPr>
      </w:pPr>
    </w:p>
    <w:p w14:paraId="3D552A3E">
      <w:pPr>
        <w:pStyle w:val="3"/>
        <w:ind w:left="1524" w:right="738" w:firstLine="0"/>
        <w:jc w:val="center"/>
        <w:rPr>
          <w:rFonts w:ascii="Times New Roman"/>
          <w:u w:val="none"/>
        </w:rPr>
      </w:pPr>
      <w:r>
        <w:rPr>
          <w:rFonts w:ascii="Times New Roman"/>
          <w:u w:val="none"/>
        </w:rPr>
        <w:t>-:Affiliated</w:t>
      </w:r>
      <w:r>
        <w:rPr>
          <w:rFonts w:ascii="Times New Roman"/>
          <w:spacing w:val="-9"/>
          <w:u w:val="none"/>
        </w:rPr>
        <w:t xml:space="preserve"> </w:t>
      </w:r>
      <w:r>
        <w:rPr>
          <w:rFonts w:ascii="Times New Roman"/>
          <w:spacing w:val="-4"/>
          <w:u w:val="none"/>
        </w:rPr>
        <w:t>To:-</w:t>
      </w:r>
    </w:p>
    <w:p w14:paraId="62FD0192">
      <w:pPr>
        <w:pStyle w:val="9"/>
        <w:spacing w:before="50"/>
        <w:rPr>
          <w:rFonts w:ascii="Times New Roman"/>
          <w:b/>
          <w:sz w:val="20"/>
        </w:rPr>
      </w:pPr>
      <w:r>
        <w:rPr>
          <w:rFonts w:ascii="Times New Roman"/>
          <w:b/>
          <w:sz w:val="20"/>
        </w:rPr>
        <w:drawing>
          <wp:anchor distT="0" distB="0" distL="0" distR="0" simplePos="0" relativeHeight="251691008" behindDoc="1" locked="0" layoutInCell="1" allowOverlap="1">
            <wp:simplePos x="0" y="0"/>
            <wp:positionH relativeFrom="page">
              <wp:posOffset>3238500</wp:posOffset>
            </wp:positionH>
            <wp:positionV relativeFrom="paragraph">
              <wp:posOffset>193040</wp:posOffset>
            </wp:positionV>
            <wp:extent cx="1285875" cy="12858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1285875" cy="1285875"/>
                    </a:xfrm>
                    <a:prstGeom prst="rect">
                      <a:avLst/>
                    </a:prstGeom>
                  </pic:spPr>
                </pic:pic>
              </a:graphicData>
            </a:graphic>
          </wp:anchor>
        </w:drawing>
      </w:r>
    </w:p>
    <w:p w14:paraId="766D379D">
      <w:pPr>
        <w:spacing w:before="0"/>
        <w:ind w:left="3481" w:right="0" w:firstLine="0"/>
        <w:jc w:val="left"/>
        <w:rPr>
          <w:rFonts w:ascii="Times New Roman"/>
          <w:b/>
          <w:sz w:val="40"/>
        </w:rPr>
      </w:pPr>
    </w:p>
    <w:p w14:paraId="29B3E0B4">
      <w:pPr>
        <w:spacing w:before="0"/>
        <w:ind w:left="3481" w:right="0" w:firstLine="0"/>
        <w:jc w:val="left"/>
        <w:rPr>
          <w:rFonts w:ascii="Times New Roman"/>
          <w:b/>
          <w:sz w:val="40"/>
        </w:rPr>
      </w:pPr>
      <w:r>
        <w:rPr>
          <w:rFonts w:ascii="Times New Roman"/>
          <w:b/>
          <w:sz w:val="40"/>
        </w:rPr>
        <w:t>Saurashtra</w:t>
      </w:r>
      <w:r>
        <w:rPr>
          <w:rFonts w:ascii="Times New Roman"/>
          <w:b/>
          <w:spacing w:val="-6"/>
          <w:sz w:val="40"/>
        </w:rPr>
        <w:t xml:space="preserve"> </w:t>
      </w:r>
      <w:r>
        <w:rPr>
          <w:rFonts w:ascii="Times New Roman"/>
          <w:b/>
          <w:sz w:val="40"/>
        </w:rPr>
        <w:t>University,</w:t>
      </w:r>
      <w:r>
        <w:rPr>
          <w:rFonts w:ascii="Times New Roman"/>
          <w:b/>
          <w:spacing w:val="-5"/>
          <w:sz w:val="40"/>
        </w:rPr>
        <w:t xml:space="preserve"> </w:t>
      </w:r>
      <w:r>
        <w:rPr>
          <w:rFonts w:ascii="Times New Roman"/>
          <w:b/>
          <w:spacing w:val="-2"/>
          <w:sz w:val="40"/>
        </w:rPr>
        <w:t>Rajkot</w:t>
      </w:r>
    </w:p>
    <w:p w14:paraId="59AF2165">
      <w:pPr>
        <w:spacing w:before="447" w:line="413" w:lineRule="exact"/>
        <w:ind w:left="4549" w:right="0" w:firstLine="0"/>
        <w:jc w:val="left"/>
        <w:rPr>
          <w:rFonts w:ascii="Times New Roman"/>
          <w:b/>
          <w:sz w:val="36"/>
        </w:rPr>
      </w:pPr>
      <w:r>
        <w:rPr>
          <w:rFonts w:ascii="Times New Roman"/>
          <w:b/>
          <w:sz w:val="36"/>
        </w:rPr>
        <w:t>-: Submitted</w:t>
      </w:r>
      <w:r>
        <w:rPr>
          <w:rFonts w:ascii="Times New Roman"/>
          <w:b/>
          <w:spacing w:val="-1"/>
          <w:sz w:val="36"/>
        </w:rPr>
        <w:t xml:space="preserve"> </w:t>
      </w:r>
      <w:r>
        <w:rPr>
          <w:rFonts w:ascii="Times New Roman"/>
          <w:b/>
          <w:sz w:val="36"/>
        </w:rPr>
        <w:t xml:space="preserve">By </w:t>
      </w:r>
      <w:r>
        <w:rPr>
          <w:rFonts w:ascii="Times New Roman"/>
          <w:b/>
          <w:spacing w:val="-5"/>
          <w:sz w:val="36"/>
        </w:rPr>
        <w:t>:-</w:t>
      </w:r>
    </w:p>
    <w:p w14:paraId="42266636">
      <w:pPr>
        <w:spacing w:before="0"/>
        <w:ind w:left="4733" w:right="2260" w:hanging="891"/>
        <w:jc w:val="left"/>
        <w:rPr>
          <w:rFonts w:hint="default" w:ascii="Times New Roman"/>
          <w:spacing w:val="-2"/>
          <w:sz w:val="36"/>
          <w:lang w:val="en-US"/>
        </w:rPr>
      </w:pPr>
      <w:r>
        <w:rPr>
          <w:rFonts w:hint="default" w:ascii="Times New Roman"/>
          <w:spacing w:val="-2"/>
          <w:sz w:val="36"/>
          <w:lang w:val="en-US"/>
        </w:rPr>
        <w:t>Umaretiya Anuj Mansukhbhai</w:t>
      </w:r>
    </w:p>
    <w:p w14:paraId="5E8D50C7">
      <w:pPr>
        <w:spacing w:before="0"/>
        <w:ind w:left="4871" w:leftChars="2214" w:right="2260" w:firstLine="0" w:firstLineChars="0"/>
        <w:jc w:val="left"/>
        <w:rPr>
          <w:rFonts w:ascii="Times New Roman"/>
          <w:spacing w:val="-2"/>
          <w:sz w:val="36"/>
        </w:rPr>
      </w:pPr>
      <w:r>
        <w:rPr>
          <w:rFonts w:ascii="Times New Roman"/>
          <w:spacing w:val="-2"/>
          <w:sz w:val="36"/>
        </w:rPr>
        <w:t>(</w:t>
      </w:r>
      <w:r>
        <w:rPr>
          <w:rFonts w:hint="default" w:ascii="Times New Roman"/>
          <w:spacing w:val="-2"/>
          <w:sz w:val="36"/>
          <w:lang w:val="en-US"/>
        </w:rPr>
        <w:t>23SI002UG00201</w:t>
      </w:r>
      <w:r>
        <w:rPr>
          <w:rFonts w:ascii="Times New Roman"/>
          <w:spacing w:val="-2"/>
          <w:sz w:val="36"/>
        </w:rPr>
        <w:t>)</w:t>
      </w:r>
    </w:p>
    <w:p w14:paraId="230FDF6F">
      <w:pPr>
        <w:spacing w:before="0"/>
        <w:ind w:left="4871" w:leftChars="2214" w:right="2260" w:firstLine="0" w:firstLineChars="0"/>
        <w:jc w:val="left"/>
        <w:rPr>
          <w:rFonts w:ascii="Times New Roman"/>
          <w:spacing w:val="-2"/>
          <w:sz w:val="36"/>
        </w:rPr>
      </w:pPr>
    </w:p>
    <w:p w14:paraId="018BD2F7">
      <w:pPr>
        <w:spacing w:before="0" w:line="413" w:lineRule="exact"/>
        <w:ind w:left="3620" w:right="0" w:firstLine="0"/>
        <w:jc w:val="left"/>
        <w:rPr>
          <w:rFonts w:ascii="Times New Roman"/>
          <w:b/>
          <w:sz w:val="36"/>
        </w:rPr>
      </w:pPr>
      <w:r>
        <w:rPr>
          <w:rFonts w:ascii="Times New Roman"/>
          <w:b/>
          <w:sz w:val="36"/>
        </w:rPr>
        <w:t>-: Under the</w:t>
      </w:r>
      <w:r>
        <w:rPr>
          <w:rFonts w:ascii="Times New Roman"/>
          <w:b/>
          <w:spacing w:val="-3"/>
          <w:sz w:val="36"/>
        </w:rPr>
        <w:t xml:space="preserve"> </w:t>
      </w:r>
      <w:r>
        <w:rPr>
          <w:rFonts w:ascii="Times New Roman"/>
          <w:b/>
          <w:sz w:val="36"/>
        </w:rPr>
        <w:t>Guidance</w:t>
      </w:r>
      <w:r>
        <w:rPr>
          <w:rFonts w:ascii="Times New Roman"/>
          <w:b/>
          <w:spacing w:val="1"/>
          <w:sz w:val="36"/>
        </w:rPr>
        <w:t xml:space="preserve"> </w:t>
      </w:r>
      <w:r>
        <w:rPr>
          <w:rFonts w:ascii="Times New Roman"/>
          <w:b/>
          <w:sz w:val="36"/>
        </w:rPr>
        <w:t>of</w:t>
      </w:r>
      <w:r>
        <w:rPr>
          <w:rFonts w:ascii="Times New Roman"/>
          <w:b/>
          <w:spacing w:val="1"/>
          <w:sz w:val="36"/>
        </w:rPr>
        <w:t xml:space="preserve"> </w:t>
      </w:r>
      <w:r>
        <w:rPr>
          <w:rFonts w:ascii="Times New Roman"/>
          <w:b/>
          <w:spacing w:val="-5"/>
          <w:sz w:val="36"/>
        </w:rPr>
        <w:t>:-</w:t>
      </w:r>
    </w:p>
    <w:p w14:paraId="5F8F94BB">
      <w:pPr>
        <w:pStyle w:val="4"/>
        <w:ind w:left="3036" w:right="2260" w:firstLine="16"/>
        <w:rPr>
          <w:rFonts w:ascii="Times New Roman"/>
        </w:rPr>
      </w:pPr>
      <w:r>
        <w:rPr>
          <w:rFonts w:ascii="Times New Roman"/>
        </w:rPr>
        <w:t>Dr.</w:t>
      </w:r>
      <w:r>
        <w:rPr>
          <w:rFonts w:ascii="Times New Roman"/>
          <w:spacing w:val="-5"/>
        </w:rPr>
        <w:t xml:space="preserve"> </w:t>
      </w:r>
      <w:r>
        <w:rPr>
          <w:rFonts w:ascii="Times New Roman"/>
        </w:rPr>
        <w:t>Ashwin</w:t>
      </w:r>
      <w:r>
        <w:rPr>
          <w:rFonts w:ascii="Times New Roman"/>
          <w:spacing w:val="-2"/>
        </w:rPr>
        <w:t xml:space="preserve"> </w:t>
      </w:r>
      <w:r>
        <w:rPr>
          <w:rFonts w:ascii="Times New Roman"/>
        </w:rPr>
        <w:t>Rathod</w:t>
      </w:r>
      <w:r>
        <w:rPr>
          <w:rFonts w:ascii="Times New Roman"/>
          <w:spacing w:val="-4"/>
        </w:rPr>
        <w:t xml:space="preserve"> </w:t>
      </w:r>
      <w:r>
        <w:rPr>
          <w:rFonts w:ascii="Times New Roman"/>
        </w:rPr>
        <w:t>(Head</w:t>
      </w:r>
      <w:r>
        <w:rPr>
          <w:rFonts w:ascii="Times New Roman"/>
          <w:spacing w:val="-1"/>
        </w:rPr>
        <w:t xml:space="preserve"> </w:t>
      </w:r>
      <w:r>
        <w:rPr>
          <w:rFonts w:ascii="Times New Roman"/>
        </w:rPr>
        <w:t>of</w:t>
      </w:r>
      <w:r>
        <w:rPr>
          <w:rFonts w:ascii="Times New Roman"/>
          <w:spacing w:val="-4"/>
        </w:rPr>
        <w:t xml:space="preserve"> </w:t>
      </w:r>
      <w:r>
        <w:rPr>
          <w:rFonts w:ascii="Times New Roman"/>
        </w:rPr>
        <w:t>Department) Prof.</w:t>
      </w:r>
      <w:r>
        <w:rPr>
          <w:rFonts w:ascii="Times New Roman"/>
          <w:spacing w:val="-11"/>
        </w:rPr>
        <w:t xml:space="preserve"> </w:t>
      </w:r>
      <w:r>
        <w:rPr>
          <w:rFonts w:ascii="Times New Roman"/>
        </w:rPr>
        <w:t>Bhavesh</w:t>
      </w:r>
      <w:r>
        <w:rPr>
          <w:rFonts w:ascii="Times New Roman"/>
          <w:spacing w:val="-6"/>
        </w:rPr>
        <w:t xml:space="preserve"> </w:t>
      </w:r>
      <w:r>
        <w:rPr>
          <w:rFonts w:ascii="Times New Roman"/>
        </w:rPr>
        <w:t>Chavda</w:t>
      </w:r>
      <w:r>
        <w:rPr>
          <w:rFonts w:ascii="Times New Roman"/>
          <w:spacing w:val="-9"/>
        </w:rPr>
        <w:t xml:space="preserve"> </w:t>
      </w:r>
      <w:r>
        <w:rPr>
          <w:rFonts w:ascii="Times New Roman"/>
        </w:rPr>
        <w:t>(Project</w:t>
      </w:r>
      <w:r>
        <w:rPr>
          <w:rFonts w:ascii="Times New Roman"/>
          <w:spacing w:val="-8"/>
        </w:rPr>
        <w:t xml:space="preserve"> </w:t>
      </w:r>
      <w:r>
        <w:rPr>
          <w:rFonts w:ascii="Times New Roman"/>
        </w:rPr>
        <w:t>in</w:t>
      </w:r>
      <w:r>
        <w:rPr>
          <w:rFonts w:ascii="Times New Roman"/>
          <w:spacing w:val="-8"/>
        </w:rPr>
        <w:t xml:space="preserve"> </w:t>
      </w:r>
      <w:r>
        <w:rPr>
          <w:rFonts w:ascii="Times New Roman"/>
          <w:spacing w:val="-2"/>
        </w:rPr>
        <w:t>Charge)</w:t>
      </w:r>
    </w:p>
    <w:p w14:paraId="53B07BA6">
      <w:pPr>
        <w:pStyle w:val="4"/>
        <w:spacing w:after="0"/>
        <w:rPr>
          <w:rFonts w:ascii="Times New Roman"/>
        </w:rPr>
        <w:sectPr>
          <w:type w:val="continuous"/>
          <w:pgSz w:w="11920" w:h="16850"/>
          <w:pgMar w:top="1440" w:right="425" w:bottom="280" w:left="0" w:header="720" w:footer="720" w:gutter="0"/>
          <w:pgBorders>
            <w:top w:val="none" w:sz="0" w:space="0"/>
            <w:left w:val="none" w:sz="0" w:space="0"/>
            <w:bottom w:val="none" w:sz="0" w:space="0"/>
            <w:right w:val="none" w:sz="0" w:space="0"/>
          </w:pgBorders>
          <w:cols w:space="720" w:num="1"/>
        </w:sectPr>
      </w:pPr>
    </w:p>
    <w:tbl>
      <w:tblPr>
        <w:tblStyle w:val="8"/>
        <w:tblW w:w="0" w:type="auto"/>
        <w:tblInd w:w="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5"/>
        <w:gridCol w:w="795"/>
        <w:gridCol w:w="175"/>
        <w:gridCol w:w="163"/>
        <w:gridCol w:w="975"/>
        <w:gridCol w:w="5897"/>
        <w:gridCol w:w="1805"/>
        <w:gridCol w:w="177"/>
        <w:gridCol w:w="955"/>
      </w:tblGrid>
      <w:tr w14:paraId="6BA19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 w:hRule="atLeast"/>
        </w:trPr>
        <w:tc>
          <w:tcPr>
            <w:tcW w:w="485" w:type="dxa"/>
            <w:tcBorders>
              <w:top w:val="nil"/>
              <w:left w:val="nil"/>
              <w:bottom w:val="nil"/>
            </w:tcBorders>
          </w:tcPr>
          <w:p w14:paraId="2A8D759C">
            <w:pPr>
              <w:pStyle w:val="14"/>
              <w:rPr>
                <w:rFonts w:ascii="Times New Roman"/>
                <w:sz w:val="6"/>
              </w:rPr>
            </w:pPr>
          </w:p>
        </w:tc>
        <w:tc>
          <w:tcPr>
            <w:tcW w:w="10942" w:type="dxa"/>
            <w:gridSpan w:val="8"/>
            <w:tcBorders>
              <w:bottom w:val="nil"/>
            </w:tcBorders>
          </w:tcPr>
          <w:p w14:paraId="6ECCB24F">
            <w:pPr>
              <w:pStyle w:val="14"/>
              <w:rPr>
                <w:rFonts w:ascii="Times New Roman"/>
                <w:sz w:val="6"/>
              </w:rPr>
            </w:pPr>
          </w:p>
        </w:tc>
      </w:tr>
      <w:tr w14:paraId="50114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85" w:type="dxa"/>
            <w:tcBorders>
              <w:top w:val="nil"/>
              <w:left w:val="nil"/>
              <w:bottom w:val="nil"/>
            </w:tcBorders>
            <w:shd w:val="clear" w:color="auto" w:fill="F9C090"/>
          </w:tcPr>
          <w:p w14:paraId="6A3D3CE5">
            <w:pPr>
              <w:pStyle w:val="14"/>
              <w:rPr>
                <w:rFonts w:ascii="Times New Roman"/>
                <w:sz w:val="18"/>
              </w:rPr>
            </w:pPr>
          </w:p>
        </w:tc>
        <w:tc>
          <w:tcPr>
            <w:tcW w:w="795" w:type="dxa"/>
            <w:tcBorders>
              <w:top w:val="nil"/>
              <w:bottom w:val="nil"/>
              <w:right w:val="nil"/>
            </w:tcBorders>
            <w:shd w:val="clear" w:color="auto" w:fill="F9C090"/>
          </w:tcPr>
          <w:p w14:paraId="56C6DF99">
            <w:pPr>
              <w:pStyle w:val="14"/>
              <w:spacing w:line="249" w:lineRule="exact"/>
              <w:ind w:right="141"/>
              <w:jc w:val="right"/>
              <w:rPr>
                <w:sz w:val="22"/>
              </w:rPr>
            </w:pPr>
            <w:r>
              <w:rPr>
                <w:color w:val="FFFFFF"/>
                <w:spacing w:val="-10"/>
                <w:sz w:val="22"/>
              </w:rPr>
              <w:t>2</w:t>
            </w:r>
          </w:p>
        </w:tc>
        <w:tc>
          <w:tcPr>
            <w:tcW w:w="10147" w:type="dxa"/>
            <w:gridSpan w:val="7"/>
            <w:tcBorders>
              <w:top w:val="nil"/>
              <w:left w:val="nil"/>
              <w:bottom w:val="nil"/>
            </w:tcBorders>
          </w:tcPr>
          <w:p w14:paraId="4BE09A9D">
            <w:pPr>
              <w:pStyle w:val="14"/>
              <w:spacing w:line="249" w:lineRule="exact"/>
              <w:ind w:left="143"/>
              <w:rPr>
                <w:rFonts w:hint="default"/>
                <w:sz w:val="22"/>
                <w:lang w:val="en-US"/>
              </w:rPr>
            </w:pPr>
            <w:r>
              <w:rPr>
                <w:rFonts w:hint="default"/>
                <w:sz w:val="22"/>
                <w:lang w:val="en-US"/>
              </w:rPr>
              <w:t>Premium store</w:t>
            </w:r>
          </w:p>
        </w:tc>
      </w:tr>
      <w:tr w14:paraId="4373B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7" w:hRule="atLeast"/>
        </w:trPr>
        <w:tc>
          <w:tcPr>
            <w:tcW w:w="485" w:type="dxa"/>
            <w:vMerge w:val="restart"/>
            <w:tcBorders>
              <w:top w:val="nil"/>
              <w:left w:val="nil"/>
              <w:bottom w:val="nil"/>
            </w:tcBorders>
          </w:tcPr>
          <w:p w14:paraId="32A4A3F7">
            <w:pPr>
              <w:pStyle w:val="14"/>
              <w:rPr>
                <w:rFonts w:ascii="Times New Roman"/>
                <w:sz w:val="28"/>
              </w:rPr>
            </w:pPr>
          </w:p>
        </w:tc>
        <w:tc>
          <w:tcPr>
            <w:tcW w:w="795" w:type="dxa"/>
            <w:tcBorders>
              <w:top w:val="nil"/>
              <w:bottom w:val="nil"/>
              <w:right w:val="nil"/>
            </w:tcBorders>
          </w:tcPr>
          <w:p w14:paraId="35CDD623">
            <w:pPr>
              <w:pStyle w:val="14"/>
              <w:rPr>
                <w:rFonts w:ascii="Times New Roman"/>
                <w:sz w:val="28"/>
              </w:rPr>
            </w:pPr>
          </w:p>
        </w:tc>
        <w:tc>
          <w:tcPr>
            <w:tcW w:w="10147" w:type="dxa"/>
            <w:gridSpan w:val="7"/>
            <w:tcBorders>
              <w:top w:val="nil"/>
              <w:left w:val="nil"/>
              <w:bottom w:val="nil"/>
            </w:tcBorders>
          </w:tcPr>
          <w:p w14:paraId="1F95357D">
            <w:pPr>
              <w:pStyle w:val="14"/>
              <w:ind w:left="3904"/>
              <w:rPr>
                <w:rFonts w:ascii="Times New Roman"/>
                <w:sz w:val="20"/>
              </w:rPr>
            </w:pPr>
          </w:p>
          <w:p w14:paraId="690DDCC7">
            <w:pPr>
              <w:pStyle w:val="14"/>
              <w:ind w:left="3904"/>
              <w:rPr>
                <w:rFonts w:ascii="Times New Roman"/>
                <w:sz w:val="20"/>
              </w:rPr>
            </w:pPr>
          </w:p>
          <w:p w14:paraId="25703698">
            <w:pPr>
              <w:pStyle w:val="14"/>
              <w:ind w:left="3904"/>
              <w:rPr>
                <w:rFonts w:ascii="Times New Roman"/>
                <w:sz w:val="20"/>
              </w:rPr>
            </w:pPr>
          </w:p>
          <w:p w14:paraId="30789F22">
            <w:pPr>
              <w:pStyle w:val="14"/>
              <w:ind w:left="3904"/>
              <w:rPr>
                <w:rFonts w:ascii="Times New Roman"/>
                <w:sz w:val="20"/>
              </w:rPr>
            </w:pPr>
          </w:p>
          <w:p w14:paraId="59E1B2D4">
            <w:pPr>
              <w:pStyle w:val="14"/>
              <w:ind w:left="3904"/>
              <w:rPr>
                <w:rFonts w:ascii="Times New Roman"/>
                <w:sz w:val="20"/>
              </w:rPr>
            </w:pPr>
            <w:r>
              <w:rPr>
                <w:rFonts w:ascii="Times New Roman"/>
                <w:sz w:val="20"/>
              </w:rPr>
              <mc:AlternateContent>
                <mc:Choice Requires="wpg">
                  <w:drawing>
                    <wp:inline distT="0" distB="0" distL="0" distR="0">
                      <wp:extent cx="1308735" cy="449580"/>
                      <wp:effectExtent l="0" t="0" r="0" b="7620"/>
                      <wp:docPr id="3" name="Group 3"/>
                      <wp:cNvGraphicFramePr/>
                      <a:graphic xmlns:a="http://schemas.openxmlformats.org/drawingml/2006/main">
                        <a:graphicData uri="http://schemas.microsoft.com/office/word/2010/wordprocessingGroup">
                          <wpg:wgp>
                            <wpg:cNvGrpSpPr/>
                            <wpg:grpSpPr>
                              <a:xfrm>
                                <a:off x="0" y="0"/>
                                <a:ext cx="1308735" cy="449580"/>
                                <a:chOff x="0" y="0"/>
                                <a:chExt cx="1308735" cy="449580"/>
                              </a:xfrm>
                            </wpg:grpSpPr>
                            <pic:pic xmlns:pic="http://schemas.openxmlformats.org/drawingml/2006/picture">
                              <pic:nvPicPr>
                                <pic:cNvPr id="4" name="Image 4"/>
                                <pic:cNvPicPr/>
                              </pic:nvPicPr>
                              <pic:blipFill>
                                <a:blip r:embed="rId15" cstate="print"/>
                                <a:stretch>
                                  <a:fillRect/>
                                </a:stretch>
                              </pic:blipFill>
                              <pic:spPr>
                                <a:xfrm>
                                  <a:off x="36194" y="24129"/>
                                  <a:ext cx="1272539" cy="425450"/>
                                </a:xfrm>
                                <a:prstGeom prst="rect">
                                  <a:avLst/>
                                </a:prstGeom>
                              </pic:spPr>
                            </pic:pic>
                            <wps:wsp>
                              <wps:cNvPr id="5" name="Graphic 5"/>
                              <wps:cNvSpPr/>
                              <wps:spPr>
                                <a:xfrm>
                                  <a:off x="0" y="0"/>
                                  <a:ext cx="1269365" cy="422275"/>
                                </a:xfrm>
                                <a:custGeom>
                                  <a:avLst/>
                                  <a:gdLst/>
                                  <a:ahLst/>
                                  <a:cxnLst/>
                                  <a:rect l="l" t="t" r="r" b="b"/>
                                  <a:pathLst>
                                    <a:path w="1269365" h="422275">
                                      <a:moveTo>
                                        <a:pt x="543560" y="0"/>
                                      </a:moveTo>
                                      <a:lnTo>
                                        <a:pt x="432435" y="0"/>
                                      </a:lnTo>
                                      <a:lnTo>
                                        <a:pt x="432435" y="11429"/>
                                      </a:lnTo>
                                      <a:lnTo>
                                        <a:pt x="442595" y="11429"/>
                                      </a:lnTo>
                                      <a:lnTo>
                                        <a:pt x="450214" y="12064"/>
                                      </a:lnTo>
                                      <a:lnTo>
                                        <a:pt x="471170" y="55879"/>
                                      </a:lnTo>
                                      <a:lnTo>
                                        <a:pt x="471805" y="68579"/>
                                      </a:lnTo>
                                      <a:lnTo>
                                        <a:pt x="471805" y="358139"/>
                                      </a:lnTo>
                                      <a:lnTo>
                                        <a:pt x="470535" y="370839"/>
                                      </a:lnTo>
                                      <a:lnTo>
                                        <a:pt x="442595" y="403859"/>
                                      </a:lnTo>
                                      <a:lnTo>
                                        <a:pt x="432435" y="403859"/>
                                      </a:lnTo>
                                      <a:lnTo>
                                        <a:pt x="432435" y="415289"/>
                                      </a:lnTo>
                                      <a:lnTo>
                                        <a:pt x="554355" y="415289"/>
                                      </a:lnTo>
                                      <a:lnTo>
                                        <a:pt x="591820" y="411479"/>
                                      </a:lnTo>
                                      <a:lnTo>
                                        <a:pt x="624205" y="399414"/>
                                      </a:lnTo>
                                      <a:lnTo>
                                        <a:pt x="631189" y="393700"/>
                                      </a:lnTo>
                                      <a:lnTo>
                                        <a:pt x="544195" y="393700"/>
                                      </a:lnTo>
                                      <a:lnTo>
                                        <a:pt x="534035" y="391794"/>
                                      </a:lnTo>
                                      <a:lnTo>
                                        <a:pt x="522605" y="389254"/>
                                      </a:lnTo>
                                      <a:lnTo>
                                        <a:pt x="510539" y="385444"/>
                                      </a:lnTo>
                                      <a:lnTo>
                                        <a:pt x="510539" y="32384"/>
                                      </a:lnTo>
                                      <a:lnTo>
                                        <a:pt x="521970" y="28575"/>
                                      </a:lnTo>
                                      <a:lnTo>
                                        <a:pt x="532130" y="25400"/>
                                      </a:lnTo>
                                      <a:lnTo>
                                        <a:pt x="542289" y="23494"/>
                                      </a:lnTo>
                                      <a:lnTo>
                                        <a:pt x="639445" y="23494"/>
                                      </a:lnTo>
                                      <a:lnTo>
                                        <a:pt x="636905" y="20954"/>
                                      </a:lnTo>
                                      <a:lnTo>
                                        <a:pt x="619125" y="12064"/>
                                      </a:lnTo>
                                      <a:lnTo>
                                        <a:pt x="597535" y="5079"/>
                                      </a:lnTo>
                                      <a:lnTo>
                                        <a:pt x="572770" y="1269"/>
                                      </a:lnTo>
                                      <a:lnTo>
                                        <a:pt x="543560" y="0"/>
                                      </a:lnTo>
                                      <a:close/>
                                    </a:path>
                                    <a:path w="1269365" h="422275">
                                      <a:moveTo>
                                        <a:pt x="639445" y="23494"/>
                                      </a:moveTo>
                                      <a:lnTo>
                                        <a:pt x="551814" y="23494"/>
                                      </a:lnTo>
                                      <a:lnTo>
                                        <a:pt x="574675" y="26669"/>
                                      </a:lnTo>
                                      <a:lnTo>
                                        <a:pt x="595630" y="35559"/>
                                      </a:lnTo>
                                      <a:lnTo>
                                        <a:pt x="631189" y="73025"/>
                                      </a:lnTo>
                                      <a:lnTo>
                                        <a:pt x="654050" y="131444"/>
                                      </a:lnTo>
                                      <a:lnTo>
                                        <a:pt x="661670" y="208914"/>
                                      </a:lnTo>
                                      <a:lnTo>
                                        <a:pt x="659855" y="247014"/>
                                      </a:lnTo>
                                      <a:lnTo>
                                        <a:pt x="654050" y="285114"/>
                                      </a:lnTo>
                                      <a:lnTo>
                                        <a:pt x="631189" y="344169"/>
                                      </a:lnTo>
                                      <a:lnTo>
                                        <a:pt x="596264" y="381634"/>
                                      </a:lnTo>
                                      <a:lnTo>
                                        <a:pt x="553720" y="393700"/>
                                      </a:lnTo>
                                      <a:lnTo>
                                        <a:pt x="631189" y="393700"/>
                                      </a:lnTo>
                                      <a:lnTo>
                                        <a:pt x="673100" y="350519"/>
                                      </a:lnTo>
                                      <a:lnTo>
                                        <a:pt x="699135" y="285114"/>
                                      </a:lnTo>
                                      <a:lnTo>
                                        <a:pt x="705485" y="247014"/>
                                      </a:lnTo>
                                      <a:lnTo>
                                        <a:pt x="708025" y="205739"/>
                                      </a:lnTo>
                                      <a:lnTo>
                                        <a:pt x="706755" y="173989"/>
                                      </a:lnTo>
                                      <a:lnTo>
                                        <a:pt x="696595" y="117475"/>
                                      </a:lnTo>
                                      <a:lnTo>
                                        <a:pt x="677545" y="68579"/>
                                      </a:lnTo>
                                      <a:lnTo>
                                        <a:pt x="652145" y="33654"/>
                                      </a:lnTo>
                                      <a:lnTo>
                                        <a:pt x="639445" y="23494"/>
                                      </a:lnTo>
                                      <a:close/>
                                    </a:path>
                                    <a:path w="1269365" h="422275">
                                      <a:moveTo>
                                        <a:pt x="1111250" y="0"/>
                                      </a:moveTo>
                                      <a:lnTo>
                                        <a:pt x="984885" y="0"/>
                                      </a:lnTo>
                                      <a:lnTo>
                                        <a:pt x="984885" y="11429"/>
                                      </a:lnTo>
                                      <a:lnTo>
                                        <a:pt x="994410" y="12700"/>
                                      </a:lnTo>
                                      <a:lnTo>
                                        <a:pt x="1003300" y="15875"/>
                                      </a:lnTo>
                                      <a:lnTo>
                                        <a:pt x="1036955" y="50800"/>
                                      </a:lnTo>
                                      <a:lnTo>
                                        <a:pt x="1057275" y="91439"/>
                                      </a:lnTo>
                                      <a:lnTo>
                                        <a:pt x="1111250" y="210819"/>
                                      </a:lnTo>
                                      <a:lnTo>
                                        <a:pt x="1039495" y="347979"/>
                                      </a:lnTo>
                                      <a:lnTo>
                                        <a:pt x="1015364" y="382269"/>
                                      </a:lnTo>
                                      <a:lnTo>
                                        <a:pt x="979170" y="403859"/>
                                      </a:lnTo>
                                      <a:lnTo>
                                        <a:pt x="979170" y="415289"/>
                                      </a:lnTo>
                                      <a:lnTo>
                                        <a:pt x="1076325" y="415289"/>
                                      </a:lnTo>
                                      <a:lnTo>
                                        <a:pt x="1076325" y="403859"/>
                                      </a:lnTo>
                                      <a:lnTo>
                                        <a:pt x="1066164" y="403225"/>
                                      </a:lnTo>
                                      <a:lnTo>
                                        <a:pt x="1059180" y="401319"/>
                                      </a:lnTo>
                                      <a:lnTo>
                                        <a:pt x="1051560" y="392429"/>
                                      </a:lnTo>
                                      <a:lnTo>
                                        <a:pt x="1050289" y="386714"/>
                                      </a:lnTo>
                                      <a:lnTo>
                                        <a:pt x="1050289" y="375919"/>
                                      </a:lnTo>
                                      <a:lnTo>
                                        <a:pt x="1051560" y="368300"/>
                                      </a:lnTo>
                                      <a:lnTo>
                                        <a:pt x="1053464" y="364489"/>
                                      </a:lnTo>
                                      <a:lnTo>
                                        <a:pt x="1055370" y="359409"/>
                                      </a:lnTo>
                                      <a:lnTo>
                                        <a:pt x="1058545" y="352425"/>
                                      </a:lnTo>
                                      <a:lnTo>
                                        <a:pt x="1062989" y="344169"/>
                                      </a:lnTo>
                                      <a:lnTo>
                                        <a:pt x="1120139" y="233044"/>
                                      </a:lnTo>
                                      <a:lnTo>
                                        <a:pt x="1165860" y="233044"/>
                                      </a:lnTo>
                                      <a:lnTo>
                                        <a:pt x="1144905" y="185419"/>
                                      </a:lnTo>
                                      <a:lnTo>
                                        <a:pt x="1156335" y="163194"/>
                                      </a:lnTo>
                                      <a:lnTo>
                                        <a:pt x="1134745" y="163194"/>
                                      </a:lnTo>
                                      <a:lnTo>
                                        <a:pt x="1092835" y="67944"/>
                                      </a:lnTo>
                                      <a:lnTo>
                                        <a:pt x="1088389" y="57784"/>
                                      </a:lnTo>
                                      <a:lnTo>
                                        <a:pt x="1085214" y="48894"/>
                                      </a:lnTo>
                                      <a:lnTo>
                                        <a:pt x="1083945" y="41275"/>
                                      </a:lnTo>
                                      <a:lnTo>
                                        <a:pt x="1083310" y="35559"/>
                                      </a:lnTo>
                                      <a:lnTo>
                                        <a:pt x="1083310" y="29209"/>
                                      </a:lnTo>
                                      <a:lnTo>
                                        <a:pt x="1085214" y="24129"/>
                                      </a:lnTo>
                                      <a:lnTo>
                                        <a:pt x="1092835" y="14604"/>
                                      </a:lnTo>
                                      <a:lnTo>
                                        <a:pt x="1100455" y="12064"/>
                                      </a:lnTo>
                                      <a:lnTo>
                                        <a:pt x="1111250" y="11429"/>
                                      </a:lnTo>
                                      <a:lnTo>
                                        <a:pt x="1111250" y="0"/>
                                      </a:lnTo>
                                      <a:close/>
                                    </a:path>
                                    <a:path w="1269365" h="422275">
                                      <a:moveTo>
                                        <a:pt x="1165860" y="233044"/>
                                      </a:moveTo>
                                      <a:lnTo>
                                        <a:pt x="1120139" y="233044"/>
                                      </a:lnTo>
                                      <a:lnTo>
                                        <a:pt x="1131570" y="259714"/>
                                      </a:lnTo>
                                      <a:lnTo>
                                        <a:pt x="1170939" y="349250"/>
                                      </a:lnTo>
                                      <a:lnTo>
                                        <a:pt x="1174114" y="356869"/>
                                      </a:lnTo>
                                      <a:lnTo>
                                        <a:pt x="1177289" y="366394"/>
                                      </a:lnTo>
                                      <a:lnTo>
                                        <a:pt x="1178560" y="370839"/>
                                      </a:lnTo>
                                      <a:lnTo>
                                        <a:pt x="1179195" y="375919"/>
                                      </a:lnTo>
                                      <a:lnTo>
                                        <a:pt x="1179195" y="384175"/>
                                      </a:lnTo>
                                      <a:lnTo>
                                        <a:pt x="1160145" y="403859"/>
                                      </a:lnTo>
                                      <a:lnTo>
                                        <a:pt x="1152525" y="403859"/>
                                      </a:lnTo>
                                      <a:lnTo>
                                        <a:pt x="1152525" y="415289"/>
                                      </a:lnTo>
                                      <a:lnTo>
                                        <a:pt x="1269364" y="415289"/>
                                      </a:lnTo>
                                      <a:lnTo>
                                        <a:pt x="1269364" y="403859"/>
                                      </a:lnTo>
                                      <a:lnTo>
                                        <a:pt x="1261110" y="402589"/>
                                      </a:lnTo>
                                      <a:lnTo>
                                        <a:pt x="1252855" y="399414"/>
                                      </a:lnTo>
                                      <a:lnTo>
                                        <a:pt x="1245870" y="394334"/>
                                      </a:lnTo>
                                      <a:lnTo>
                                        <a:pt x="1239520" y="387984"/>
                                      </a:lnTo>
                                      <a:lnTo>
                                        <a:pt x="1232535" y="378459"/>
                                      </a:lnTo>
                                      <a:lnTo>
                                        <a:pt x="1224914" y="363219"/>
                                      </a:lnTo>
                                      <a:lnTo>
                                        <a:pt x="1214755" y="343534"/>
                                      </a:lnTo>
                                      <a:lnTo>
                                        <a:pt x="1203325" y="318134"/>
                                      </a:lnTo>
                                      <a:lnTo>
                                        <a:pt x="1165860" y="233044"/>
                                      </a:lnTo>
                                      <a:close/>
                                    </a:path>
                                    <a:path w="1269365" h="422275">
                                      <a:moveTo>
                                        <a:pt x="1263014" y="0"/>
                                      </a:moveTo>
                                      <a:lnTo>
                                        <a:pt x="1166495" y="0"/>
                                      </a:lnTo>
                                      <a:lnTo>
                                        <a:pt x="1166495" y="11429"/>
                                      </a:lnTo>
                                      <a:lnTo>
                                        <a:pt x="1176020" y="11429"/>
                                      </a:lnTo>
                                      <a:lnTo>
                                        <a:pt x="1182370" y="12700"/>
                                      </a:lnTo>
                                      <a:lnTo>
                                        <a:pt x="1195705" y="30479"/>
                                      </a:lnTo>
                                      <a:lnTo>
                                        <a:pt x="1195705" y="38734"/>
                                      </a:lnTo>
                                      <a:lnTo>
                                        <a:pt x="1195070" y="43179"/>
                                      </a:lnTo>
                                      <a:lnTo>
                                        <a:pt x="1193800" y="46989"/>
                                      </a:lnTo>
                                      <a:lnTo>
                                        <a:pt x="1192530" y="51434"/>
                                      </a:lnTo>
                                      <a:lnTo>
                                        <a:pt x="1188720" y="59054"/>
                                      </a:lnTo>
                                      <a:lnTo>
                                        <a:pt x="1183005" y="69850"/>
                                      </a:lnTo>
                                      <a:lnTo>
                                        <a:pt x="1134745" y="163194"/>
                                      </a:lnTo>
                                      <a:lnTo>
                                        <a:pt x="1156335" y="163194"/>
                                      </a:lnTo>
                                      <a:lnTo>
                                        <a:pt x="1198880" y="80009"/>
                                      </a:lnTo>
                                      <a:lnTo>
                                        <a:pt x="1206500" y="65404"/>
                                      </a:lnTo>
                                      <a:lnTo>
                                        <a:pt x="1213485" y="52704"/>
                                      </a:lnTo>
                                      <a:lnTo>
                                        <a:pt x="1219835" y="43179"/>
                                      </a:lnTo>
                                      <a:lnTo>
                                        <a:pt x="1224280" y="35559"/>
                                      </a:lnTo>
                                      <a:lnTo>
                                        <a:pt x="1229360" y="30479"/>
                                      </a:lnTo>
                                      <a:lnTo>
                                        <a:pt x="1233805" y="25400"/>
                                      </a:lnTo>
                                      <a:lnTo>
                                        <a:pt x="1238885" y="20954"/>
                                      </a:lnTo>
                                      <a:lnTo>
                                        <a:pt x="1244600" y="17144"/>
                                      </a:lnTo>
                                      <a:lnTo>
                                        <a:pt x="1249045" y="13969"/>
                                      </a:lnTo>
                                      <a:lnTo>
                                        <a:pt x="1255395" y="12064"/>
                                      </a:lnTo>
                                      <a:lnTo>
                                        <a:pt x="1263014" y="11429"/>
                                      </a:lnTo>
                                      <a:lnTo>
                                        <a:pt x="1263014" y="0"/>
                                      </a:lnTo>
                                      <a:close/>
                                    </a:path>
                                    <a:path w="1269365" h="422275">
                                      <a:moveTo>
                                        <a:pt x="942339" y="0"/>
                                      </a:moveTo>
                                      <a:lnTo>
                                        <a:pt x="731520" y="0"/>
                                      </a:lnTo>
                                      <a:lnTo>
                                        <a:pt x="731520" y="11429"/>
                                      </a:lnTo>
                                      <a:lnTo>
                                        <a:pt x="741045" y="11429"/>
                                      </a:lnTo>
                                      <a:lnTo>
                                        <a:pt x="749300" y="12064"/>
                                      </a:lnTo>
                                      <a:lnTo>
                                        <a:pt x="770139" y="53339"/>
                                      </a:lnTo>
                                      <a:lnTo>
                                        <a:pt x="770157" y="368300"/>
                                      </a:lnTo>
                                      <a:lnTo>
                                        <a:pt x="769082" y="375284"/>
                                      </a:lnTo>
                                      <a:lnTo>
                                        <a:pt x="768985" y="375919"/>
                                      </a:lnTo>
                                      <a:lnTo>
                                        <a:pt x="768350" y="382269"/>
                                      </a:lnTo>
                                      <a:lnTo>
                                        <a:pt x="766445" y="388619"/>
                                      </a:lnTo>
                                      <a:lnTo>
                                        <a:pt x="763905" y="393700"/>
                                      </a:lnTo>
                                      <a:lnTo>
                                        <a:pt x="759460" y="396875"/>
                                      </a:lnTo>
                                      <a:lnTo>
                                        <a:pt x="753745" y="401954"/>
                                      </a:lnTo>
                                      <a:lnTo>
                                        <a:pt x="747395" y="403859"/>
                                      </a:lnTo>
                                      <a:lnTo>
                                        <a:pt x="731520" y="403859"/>
                                      </a:lnTo>
                                      <a:lnTo>
                                        <a:pt x="731520" y="415289"/>
                                      </a:lnTo>
                                      <a:lnTo>
                                        <a:pt x="942339" y="415289"/>
                                      </a:lnTo>
                                      <a:lnTo>
                                        <a:pt x="947420" y="392429"/>
                                      </a:lnTo>
                                      <a:lnTo>
                                        <a:pt x="824230" y="392429"/>
                                      </a:lnTo>
                                      <a:lnTo>
                                        <a:pt x="819150" y="391794"/>
                                      </a:lnTo>
                                      <a:lnTo>
                                        <a:pt x="814070" y="386714"/>
                                      </a:lnTo>
                                      <a:lnTo>
                                        <a:pt x="812164" y="383539"/>
                                      </a:lnTo>
                                      <a:lnTo>
                                        <a:pt x="810895" y="379729"/>
                                      </a:lnTo>
                                      <a:lnTo>
                                        <a:pt x="810350" y="375919"/>
                                      </a:lnTo>
                                      <a:lnTo>
                                        <a:pt x="810260" y="375284"/>
                                      </a:lnTo>
                                      <a:lnTo>
                                        <a:pt x="809625" y="368300"/>
                                      </a:lnTo>
                                      <a:lnTo>
                                        <a:pt x="809498" y="328929"/>
                                      </a:lnTo>
                                      <a:lnTo>
                                        <a:pt x="809252" y="271144"/>
                                      </a:lnTo>
                                      <a:lnTo>
                                        <a:pt x="809146" y="246379"/>
                                      </a:lnTo>
                                      <a:lnTo>
                                        <a:pt x="809033" y="219709"/>
                                      </a:lnTo>
                                      <a:lnTo>
                                        <a:pt x="808989" y="209550"/>
                                      </a:lnTo>
                                      <a:lnTo>
                                        <a:pt x="919480" y="209550"/>
                                      </a:lnTo>
                                      <a:lnTo>
                                        <a:pt x="919480" y="186689"/>
                                      </a:lnTo>
                                      <a:lnTo>
                                        <a:pt x="808989" y="186689"/>
                                      </a:lnTo>
                                      <a:lnTo>
                                        <a:pt x="808989" y="22859"/>
                                      </a:lnTo>
                                      <a:lnTo>
                                        <a:pt x="942975" y="22859"/>
                                      </a:lnTo>
                                      <a:lnTo>
                                        <a:pt x="942339" y="0"/>
                                      </a:lnTo>
                                      <a:close/>
                                    </a:path>
                                    <a:path w="1269365" h="422275">
                                      <a:moveTo>
                                        <a:pt x="965835" y="311150"/>
                                      </a:moveTo>
                                      <a:lnTo>
                                        <a:pt x="957580" y="311150"/>
                                      </a:lnTo>
                                      <a:lnTo>
                                        <a:pt x="951230" y="328929"/>
                                      </a:lnTo>
                                      <a:lnTo>
                                        <a:pt x="944880" y="344804"/>
                                      </a:lnTo>
                                      <a:lnTo>
                                        <a:pt x="922020" y="380364"/>
                                      </a:lnTo>
                                      <a:lnTo>
                                        <a:pt x="889000" y="392429"/>
                                      </a:lnTo>
                                      <a:lnTo>
                                        <a:pt x="947420" y="392429"/>
                                      </a:lnTo>
                                      <a:lnTo>
                                        <a:pt x="959485" y="337184"/>
                                      </a:lnTo>
                                      <a:lnTo>
                                        <a:pt x="965835" y="311150"/>
                                      </a:lnTo>
                                      <a:close/>
                                    </a:path>
                                    <a:path w="1269365" h="422275">
                                      <a:moveTo>
                                        <a:pt x="919480" y="209550"/>
                                      </a:moveTo>
                                      <a:lnTo>
                                        <a:pt x="877570" y="209550"/>
                                      </a:lnTo>
                                      <a:lnTo>
                                        <a:pt x="883920" y="210819"/>
                                      </a:lnTo>
                                      <a:lnTo>
                                        <a:pt x="890270" y="212725"/>
                                      </a:lnTo>
                                      <a:lnTo>
                                        <a:pt x="909320" y="246379"/>
                                      </a:lnTo>
                                      <a:lnTo>
                                        <a:pt x="910589" y="257175"/>
                                      </a:lnTo>
                                      <a:lnTo>
                                        <a:pt x="912495" y="271144"/>
                                      </a:lnTo>
                                      <a:lnTo>
                                        <a:pt x="919480" y="271144"/>
                                      </a:lnTo>
                                      <a:lnTo>
                                        <a:pt x="919480" y="209550"/>
                                      </a:lnTo>
                                      <a:close/>
                                    </a:path>
                                    <a:path w="1269365" h="422275">
                                      <a:moveTo>
                                        <a:pt x="919480" y="126364"/>
                                      </a:moveTo>
                                      <a:lnTo>
                                        <a:pt x="912495" y="126364"/>
                                      </a:lnTo>
                                      <a:lnTo>
                                        <a:pt x="911225" y="142875"/>
                                      </a:lnTo>
                                      <a:lnTo>
                                        <a:pt x="908685" y="156844"/>
                                      </a:lnTo>
                                      <a:lnTo>
                                        <a:pt x="880110" y="186054"/>
                                      </a:lnTo>
                                      <a:lnTo>
                                        <a:pt x="869314" y="186689"/>
                                      </a:lnTo>
                                      <a:lnTo>
                                        <a:pt x="919480" y="186689"/>
                                      </a:lnTo>
                                      <a:lnTo>
                                        <a:pt x="919480" y="126364"/>
                                      </a:lnTo>
                                      <a:close/>
                                    </a:path>
                                    <a:path w="1269365" h="422275">
                                      <a:moveTo>
                                        <a:pt x="942975" y="22859"/>
                                      </a:moveTo>
                                      <a:lnTo>
                                        <a:pt x="893445" y="22859"/>
                                      </a:lnTo>
                                      <a:lnTo>
                                        <a:pt x="901700" y="24129"/>
                                      </a:lnTo>
                                      <a:lnTo>
                                        <a:pt x="908050" y="25400"/>
                                      </a:lnTo>
                                      <a:lnTo>
                                        <a:pt x="932814" y="63500"/>
                                      </a:lnTo>
                                      <a:lnTo>
                                        <a:pt x="937260" y="90804"/>
                                      </a:lnTo>
                                      <a:lnTo>
                                        <a:pt x="944880" y="90804"/>
                                      </a:lnTo>
                                      <a:lnTo>
                                        <a:pt x="943224" y="31750"/>
                                      </a:lnTo>
                                      <a:lnTo>
                                        <a:pt x="943099" y="27304"/>
                                      </a:lnTo>
                                      <a:lnTo>
                                        <a:pt x="942975" y="22859"/>
                                      </a:lnTo>
                                      <a:close/>
                                    </a:path>
                                    <a:path w="1269365" h="422275">
                                      <a:moveTo>
                                        <a:pt x="243839" y="87629"/>
                                      </a:moveTo>
                                      <a:lnTo>
                                        <a:pt x="193675" y="87629"/>
                                      </a:lnTo>
                                      <a:lnTo>
                                        <a:pt x="374014" y="422275"/>
                                      </a:lnTo>
                                      <a:lnTo>
                                        <a:pt x="381635" y="422275"/>
                                      </a:lnTo>
                                      <a:lnTo>
                                        <a:pt x="381635" y="311784"/>
                                      </a:lnTo>
                                      <a:lnTo>
                                        <a:pt x="363855" y="311784"/>
                                      </a:lnTo>
                                      <a:lnTo>
                                        <a:pt x="243839" y="87629"/>
                                      </a:lnTo>
                                      <a:close/>
                                    </a:path>
                                    <a:path w="1269365" h="422275">
                                      <a:moveTo>
                                        <a:pt x="232410" y="403859"/>
                                      </a:moveTo>
                                      <a:lnTo>
                                        <a:pt x="137795" y="403859"/>
                                      </a:lnTo>
                                      <a:lnTo>
                                        <a:pt x="137795" y="415289"/>
                                      </a:lnTo>
                                      <a:lnTo>
                                        <a:pt x="232410" y="415289"/>
                                      </a:lnTo>
                                      <a:lnTo>
                                        <a:pt x="232410" y="403859"/>
                                      </a:lnTo>
                                      <a:close/>
                                    </a:path>
                                    <a:path w="1269365" h="422275">
                                      <a:moveTo>
                                        <a:pt x="196850" y="0"/>
                                      </a:moveTo>
                                      <a:lnTo>
                                        <a:pt x="122555" y="0"/>
                                      </a:lnTo>
                                      <a:lnTo>
                                        <a:pt x="122555" y="11429"/>
                                      </a:lnTo>
                                      <a:lnTo>
                                        <a:pt x="130175" y="11429"/>
                                      </a:lnTo>
                                      <a:lnTo>
                                        <a:pt x="136525" y="12064"/>
                                      </a:lnTo>
                                      <a:lnTo>
                                        <a:pt x="165735" y="36829"/>
                                      </a:lnTo>
                                      <a:lnTo>
                                        <a:pt x="176530" y="54609"/>
                                      </a:lnTo>
                                      <a:lnTo>
                                        <a:pt x="176530" y="343534"/>
                                      </a:lnTo>
                                      <a:lnTo>
                                        <a:pt x="173989" y="381634"/>
                                      </a:lnTo>
                                      <a:lnTo>
                                        <a:pt x="147320" y="403859"/>
                                      </a:lnTo>
                                      <a:lnTo>
                                        <a:pt x="222885" y="403859"/>
                                      </a:lnTo>
                                      <a:lnTo>
                                        <a:pt x="195580" y="374650"/>
                                      </a:lnTo>
                                      <a:lnTo>
                                        <a:pt x="193675" y="343534"/>
                                      </a:lnTo>
                                      <a:lnTo>
                                        <a:pt x="193675" y="87629"/>
                                      </a:lnTo>
                                      <a:lnTo>
                                        <a:pt x="243839" y="87629"/>
                                      </a:lnTo>
                                      <a:lnTo>
                                        <a:pt x="196850" y="0"/>
                                      </a:lnTo>
                                      <a:close/>
                                    </a:path>
                                    <a:path w="1269365" h="422275">
                                      <a:moveTo>
                                        <a:pt x="410210" y="11429"/>
                                      </a:moveTo>
                                      <a:lnTo>
                                        <a:pt x="334645" y="11429"/>
                                      </a:lnTo>
                                      <a:lnTo>
                                        <a:pt x="341630" y="12064"/>
                                      </a:lnTo>
                                      <a:lnTo>
                                        <a:pt x="348614" y="14604"/>
                                      </a:lnTo>
                                      <a:lnTo>
                                        <a:pt x="363220" y="54609"/>
                                      </a:lnTo>
                                      <a:lnTo>
                                        <a:pt x="363855" y="71754"/>
                                      </a:lnTo>
                                      <a:lnTo>
                                        <a:pt x="363855" y="311784"/>
                                      </a:lnTo>
                                      <a:lnTo>
                                        <a:pt x="381635" y="311784"/>
                                      </a:lnTo>
                                      <a:lnTo>
                                        <a:pt x="381698" y="54609"/>
                                      </a:lnTo>
                                      <a:lnTo>
                                        <a:pt x="382174" y="45084"/>
                                      </a:lnTo>
                                      <a:lnTo>
                                        <a:pt x="382270" y="43179"/>
                                      </a:lnTo>
                                      <a:lnTo>
                                        <a:pt x="402589" y="12064"/>
                                      </a:lnTo>
                                      <a:lnTo>
                                        <a:pt x="410210" y="11429"/>
                                      </a:lnTo>
                                      <a:close/>
                                    </a:path>
                                    <a:path w="1269365" h="422275">
                                      <a:moveTo>
                                        <a:pt x="420370" y="0"/>
                                      </a:moveTo>
                                      <a:lnTo>
                                        <a:pt x="325120" y="0"/>
                                      </a:lnTo>
                                      <a:lnTo>
                                        <a:pt x="325120" y="11429"/>
                                      </a:lnTo>
                                      <a:lnTo>
                                        <a:pt x="420370" y="11429"/>
                                      </a:lnTo>
                                      <a:lnTo>
                                        <a:pt x="420370" y="0"/>
                                      </a:lnTo>
                                      <a:close/>
                                    </a:path>
                                    <a:path w="1269365" h="422275">
                                      <a:moveTo>
                                        <a:pt x="116839" y="403859"/>
                                      </a:moveTo>
                                      <a:lnTo>
                                        <a:pt x="0" y="403859"/>
                                      </a:lnTo>
                                      <a:lnTo>
                                        <a:pt x="0" y="415289"/>
                                      </a:lnTo>
                                      <a:lnTo>
                                        <a:pt x="116839" y="415289"/>
                                      </a:lnTo>
                                      <a:lnTo>
                                        <a:pt x="116839" y="403859"/>
                                      </a:lnTo>
                                      <a:close/>
                                    </a:path>
                                    <a:path w="1269365" h="422275">
                                      <a:moveTo>
                                        <a:pt x="107314" y="11429"/>
                                      </a:moveTo>
                                      <a:lnTo>
                                        <a:pt x="15875" y="11429"/>
                                      </a:lnTo>
                                      <a:lnTo>
                                        <a:pt x="22225" y="13969"/>
                                      </a:lnTo>
                                      <a:lnTo>
                                        <a:pt x="27939" y="18414"/>
                                      </a:lnTo>
                                      <a:lnTo>
                                        <a:pt x="38735" y="47625"/>
                                      </a:lnTo>
                                      <a:lnTo>
                                        <a:pt x="38735" y="59054"/>
                                      </a:lnTo>
                                      <a:lnTo>
                                        <a:pt x="39370" y="73659"/>
                                      </a:lnTo>
                                      <a:lnTo>
                                        <a:pt x="39370" y="341629"/>
                                      </a:lnTo>
                                      <a:lnTo>
                                        <a:pt x="38829" y="356234"/>
                                      </a:lnTo>
                                      <a:lnTo>
                                        <a:pt x="29845" y="395604"/>
                                      </a:lnTo>
                                      <a:lnTo>
                                        <a:pt x="9525" y="403859"/>
                                      </a:lnTo>
                                      <a:lnTo>
                                        <a:pt x="100964" y="403859"/>
                                      </a:lnTo>
                                      <a:lnTo>
                                        <a:pt x="78105" y="368300"/>
                                      </a:lnTo>
                                      <a:lnTo>
                                        <a:pt x="78105" y="356234"/>
                                      </a:lnTo>
                                      <a:lnTo>
                                        <a:pt x="77470" y="341629"/>
                                      </a:lnTo>
                                      <a:lnTo>
                                        <a:pt x="77470" y="73659"/>
                                      </a:lnTo>
                                      <a:lnTo>
                                        <a:pt x="78010" y="59054"/>
                                      </a:lnTo>
                                      <a:lnTo>
                                        <a:pt x="86995" y="19684"/>
                                      </a:lnTo>
                                      <a:lnTo>
                                        <a:pt x="99060" y="12064"/>
                                      </a:lnTo>
                                      <a:lnTo>
                                        <a:pt x="107314" y="11429"/>
                                      </a:lnTo>
                                      <a:close/>
                                    </a:path>
                                    <a:path w="1269365" h="422275">
                                      <a:moveTo>
                                        <a:pt x="116839" y="0"/>
                                      </a:moveTo>
                                      <a:lnTo>
                                        <a:pt x="0" y="0"/>
                                      </a:lnTo>
                                      <a:lnTo>
                                        <a:pt x="0" y="11429"/>
                                      </a:lnTo>
                                      <a:lnTo>
                                        <a:pt x="116839" y="11429"/>
                                      </a:lnTo>
                                      <a:lnTo>
                                        <a:pt x="116839" y="0"/>
                                      </a:lnTo>
                                      <a:close/>
                                    </a:path>
                                  </a:pathLst>
                                </a:custGeom>
                                <a:solidFill>
                                  <a:srgbClr val="306699"/>
                                </a:solidFill>
                              </wps:spPr>
                              <wps:bodyPr wrap="square" lIns="0" tIns="0" rIns="0" bIns="0" rtlCol="0">
                                <a:noAutofit/>
                              </wps:bodyPr>
                            </wps:wsp>
                          </wpg:wgp>
                        </a:graphicData>
                      </a:graphic>
                    </wp:inline>
                  </w:drawing>
                </mc:Choice>
                <mc:Fallback>
                  <w:pict>
                    <v:group id="_x0000_s1026" o:spid="_x0000_s1026" o:spt="203" style="height:35.4pt;width:103.05pt;" coordsize="1308735,449580" o:gfxdata="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">
                      <o:lock v:ext="edit" aspectratio="f"/>
                      <v:shape id="Image 4" o:spid="_x0000_s1026" o:spt="75" type="#_x0000_t75" style="position:absolute;left:36194;top:24129;height:425450;width:1272539;" filled="f" o:preferrelative="t" stroked="f" coordsize="21600,21600" o:gfxdata="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tudu8AAAA&#10;2gAAAA8AAAAAAAAAAQAgAAAAIgAAAGRycy9kb3ducmV2LnhtbFBLAQIUABQAAAAIAIdO4kAzLwWe&#10;OwAAADkAAAAQAAAAAAAAAAEAIAAAAAsBAABkcnMvc2hhcGV4bWwueG1sUEsFBgAAAAAGAAYAWwEA&#10;ALUDAAAAAA==&#10;">
                        <v:fill on="f" focussize="0,0"/>
                        <v:stroke on="f"/>
                        <v:imagedata r:id="rId15" o:title=""/>
                        <o:lock v:ext="edit" aspectratio="f"/>
                      </v:shape>
                      <v:shape id="Graphic 5" o:spid="_x0000_s1026" o:spt="100" style="position:absolute;left:0;top:0;height:422275;width:1269365;" fillcolor="#306699" filled="t" stroked="f" coordsize="1269365,422275" o:gfxdata="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MFoK8AAAA&#10;2gAAAA8AAAAAAAAAAQAgAAAAIgAAAGRycy9kb3ducmV2LnhtbFBLAQIUABQAAAAIAIdO4kAzLwWe&#10;OwAAADkAAAAQAAAAAAAAAAEAIAAAAAsBAABkcnMvc2hhcGV4bWwueG1sUEsFBgAAAAAGAAYAWwEA&#10;ALUDAAAAAA==&#10;" path="m543560,0l432435,0,432435,11429,442595,11429,450214,12064,471170,55879,471805,68579,471805,358139,470535,370839,442595,403859,432435,403859,432435,415289,554355,415289,591820,411479,624205,399414,631189,393700,544195,393700,534035,391794,522605,389254,510539,385444,510539,32384,521970,28575,532130,25400,542289,23494,639445,23494,636905,20954,619125,12064,597535,5079,572770,1269,543560,0xem639445,23494l551814,23494,574675,26669,595630,35559,631189,73025,654050,131444,661670,208914,659855,247014,654050,285114,631189,344169,596264,381634,553720,393700,631189,393700,673100,350519,699135,285114,705485,247014,708025,205739,706755,173989,696595,117475,677545,68579,652145,33654,639445,23494xem1111250,0l984885,0,984885,11429,994410,12700,1003300,15875,1036955,50800,1057275,91439,1111250,210819,1039495,347979,1015364,382269,979170,403859,979170,415289,1076325,415289,1076325,403859,1066164,403225,1059180,401319,1051560,392429,1050289,386714,1050289,375919,1051560,368300,1053464,364489,1055370,359409,1058545,352425,1062989,344169,1120139,233044,1165860,233044,1144905,185419,1156335,163194,1134745,163194,1092835,67944,1088389,57784,1085214,48894,1083945,41275,1083310,35559,1083310,29209,1085214,24129,1092835,14604,1100455,12064,1111250,11429,1111250,0xem1165860,233044l1120139,233044,1131570,259714,1170939,349250,1174114,356869,1177289,366394,1178560,370839,1179195,375919,1179195,384175,1160145,403859,1152525,403859,1152525,415289,1269364,415289,1269364,403859,1261110,402589,1252855,399414,1245870,394334,1239520,387984,1232535,378459,1224914,363219,1214755,343534,1203325,318134,1165860,233044xem1263014,0l1166495,0,1166495,11429,1176020,11429,1182370,12700,1195705,30479,1195705,38734,1195070,43179,1193800,46989,1192530,51434,1188720,59054,1183005,69850,1134745,163194,1156335,163194,1198880,80009,1206500,65404,1213485,52704,1219835,43179,1224280,35559,1229360,30479,1233805,25400,1238885,20954,1244600,17144,1249045,13969,1255395,12064,1263014,11429,1263014,0xem942339,0l731520,0,731520,11429,741045,11429,749300,12064,770139,53339,770157,368300,769082,375284,768985,375919,768350,382269,766445,388619,763905,393700,759460,396875,753745,401954,747395,403859,731520,403859,731520,415289,942339,415289,947420,392429,824230,392429,819150,391794,814070,386714,812164,383539,810895,379729,810350,375919,810260,375284,809625,368300,809498,328929,809252,271144,809146,246379,809033,219709,808989,209550,919480,209550,919480,186689,808989,186689,808989,22859,942975,22859,942339,0xem965835,311150l957580,311150,951230,328929,944880,344804,922020,380364,889000,392429,947420,392429,959485,337184,965835,311150xem919480,209550l877570,209550,883920,210819,890270,212725,909320,246379,910589,257175,912495,271144,919480,271144,919480,209550xem919480,126364l912495,126364,911225,142875,908685,156844,880110,186054,869314,186689,919480,186689,919480,126364xem942975,22859l893445,22859,901700,24129,908050,25400,932814,63500,937260,90804,944880,90804,943224,31750,943099,27304,942975,22859xem243839,87629l193675,87629,374014,422275,381635,422275,381635,311784,363855,311784,243839,87629xem232410,403859l137795,403859,137795,415289,232410,415289,232410,403859xem196850,0l122555,0,122555,11429,130175,11429,136525,12064,165735,36829,176530,54609,176530,343534,173989,381634,147320,403859,222885,403859,195580,374650,193675,343534,193675,87629,243839,87629,196850,0xem410210,11429l334645,11429,341630,12064,348614,14604,363220,54609,363855,71754,363855,311784,381635,311784,381698,54609,382174,45084,382270,43179,402589,12064,410210,11429xem420370,0l325120,0,325120,11429,420370,11429,420370,0xem116839,403859l0,403859,0,415289,116839,415289,116839,403859xem107314,11429l15875,11429,22225,13969,27939,18414,38735,47625,38735,59054,39370,73659,39370,341629,38829,356234,29845,395604,9525,403859,100964,403859,78105,368300,78105,356234,77470,341629,77470,73659,78010,59054,86995,19684,99060,12064,107314,11429xem116839,0l0,0,0,11429,116839,11429,116839,0xe">
                        <v:fill on="t" focussize="0,0"/>
                        <v:stroke on="f"/>
                        <v:imagedata o:title=""/>
                        <o:lock v:ext="edit" aspectratio="f"/>
                        <v:textbox inset="0mm,0mm,0mm,0mm"/>
                      </v:shape>
                      <w10:wrap type="none"/>
                      <w10:anchorlock/>
                    </v:group>
                  </w:pict>
                </mc:Fallback>
              </mc:AlternateContent>
            </w:r>
          </w:p>
        </w:tc>
      </w:tr>
      <w:tr w14:paraId="2FA0A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485" w:type="dxa"/>
            <w:vMerge w:val="continue"/>
            <w:tcBorders>
              <w:top w:val="nil"/>
              <w:left w:val="nil"/>
              <w:bottom w:val="nil"/>
            </w:tcBorders>
          </w:tcPr>
          <w:p w14:paraId="5536214B">
            <w:pPr>
              <w:rPr>
                <w:sz w:val="2"/>
                <w:szCs w:val="2"/>
              </w:rPr>
            </w:pPr>
          </w:p>
        </w:tc>
        <w:tc>
          <w:tcPr>
            <w:tcW w:w="970" w:type="dxa"/>
            <w:gridSpan w:val="2"/>
            <w:vMerge w:val="restart"/>
            <w:tcBorders>
              <w:top w:val="nil"/>
              <w:bottom w:val="nil"/>
            </w:tcBorders>
          </w:tcPr>
          <w:p w14:paraId="766C10AA">
            <w:pPr>
              <w:pStyle w:val="14"/>
              <w:rPr>
                <w:rFonts w:ascii="Times New Roman"/>
                <w:sz w:val="28"/>
              </w:rPr>
            </w:pPr>
          </w:p>
        </w:tc>
        <w:tc>
          <w:tcPr>
            <w:tcW w:w="163" w:type="dxa"/>
            <w:vMerge w:val="restart"/>
            <w:tcBorders>
              <w:right w:val="thickThinMediumGap" w:color="EEEEEE" w:sz="6" w:space="0"/>
            </w:tcBorders>
          </w:tcPr>
          <w:p w14:paraId="084EAC24">
            <w:pPr>
              <w:pStyle w:val="14"/>
              <w:rPr>
                <w:rFonts w:ascii="Times New Roman"/>
                <w:sz w:val="28"/>
              </w:rPr>
            </w:pPr>
          </w:p>
        </w:tc>
        <w:tc>
          <w:tcPr>
            <w:tcW w:w="975" w:type="dxa"/>
            <w:tcBorders>
              <w:top w:val="thinThickMediumGap" w:color="9F9F9F" w:sz="8" w:space="0"/>
              <w:left w:val="thinThickMediumGap" w:color="EEEEEE" w:sz="6" w:space="0"/>
              <w:bottom w:val="double" w:color="9F9F9F" w:sz="2" w:space="0"/>
              <w:right w:val="double" w:color="9F9F9F" w:sz="2" w:space="0"/>
            </w:tcBorders>
            <w:shd w:val="clear" w:color="auto" w:fill="666666"/>
          </w:tcPr>
          <w:p w14:paraId="0AFC1723">
            <w:pPr>
              <w:pStyle w:val="14"/>
              <w:spacing w:before="29" w:line="478" w:lineRule="exact"/>
              <w:ind w:left="9"/>
              <w:jc w:val="center"/>
              <w:rPr>
                <w:b/>
                <w:sz w:val="40"/>
              </w:rPr>
            </w:pPr>
            <w:r>
              <w:rPr>
                <w:b/>
                <w:color w:val="FFFFFF"/>
                <w:spacing w:val="-5"/>
                <w:sz w:val="40"/>
              </w:rPr>
              <w:t>No.</w:t>
            </w:r>
          </w:p>
        </w:tc>
        <w:tc>
          <w:tcPr>
            <w:tcW w:w="5897" w:type="dxa"/>
            <w:tcBorders>
              <w:top w:val="thinThickMediumGap" w:color="9F9F9F" w:sz="8" w:space="0"/>
              <w:left w:val="double" w:color="9F9F9F" w:sz="2" w:space="0"/>
              <w:bottom w:val="double" w:color="9F9F9F" w:sz="2" w:space="0"/>
              <w:right w:val="double" w:color="9F9F9F" w:sz="2" w:space="0"/>
            </w:tcBorders>
            <w:shd w:val="clear" w:color="auto" w:fill="666666"/>
          </w:tcPr>
          <w:p w14:paraId="5FC6B19C">
            <w:pPr>
              <w:pStyle w:val="14"/>
              <w:spacing w:before="29" w:line="478" w:lineRule="exact"/>
              <w:ind w:left="1910"/>
              <w:rPr>
                <w:b/>
                <w:sz w:val="40"/>
              </w:rPr>
            </w:pPr>
            <w:r>
              <w:rPr>
                <w:b/>
                <w:color w:val="FFFFFF"/>
                <w:spacing w:val="-2"/>
                <w:sz w:val="40"/>
              </w:rPr>
              <w:t>Description</w:t>
            </w:r>
          </w:p>
        </w:tc>
        <w:tc>
          <w:tcPr>
            <w:tcW w:w="1805" w:type="dxa"/>
            <w:tcBorders>
              <w:top w:val="thinThickMediumGap" w:color="9F9F9F" w:sz="8" w:space="0"/>
              <w:left w:val="double" w:color="9F9F9F" w:sz="2" w:space="0"/>
              <w:bottom w:val="double" w:color="9F9F9F" w:sz="2" w:space="0"/>
              <w:right w:val="thickThinMediumGap" w:color="9F9F9F" w:sz="6" w:space="0"/>
            </w:tcBorders>
            <w:shd w:val="clear" w:color="auto" w:fill="666666"/>
          </w:tcPr>
          <w:p w14:paraId="6DF3FBBA">
            <w:pPr>
              <w:pStyle w:val="14"/>
              <w:spacing w:before="29"/>
              <w:ind w:left="23"/>
              <w:jc w:val="center"/>
              <w:rPr>
                <w:b/>
                <w:sz w:val="36"/>
              </w:rPr>
            </w:pPr>
            <w:r>
              <w:rPr>
                <w:b/>
                <w:color w:val="FFFFFF"/>
                <w:sz w:val="36"/>
              </w:rPr>
              <w:t>Page</w:t>
            </w:r>
            <w:r>
              <w:rPr>
                <w:b/>
                <w:color w:val="FFFFFF"/>
                <w:spacing w:val="-4"/>
                <w:sz w:val="36"/>
              </w:rPr>
              <w:t xml:space="preserve"> </w:t>
            </w:r>
            <w:r>
              <w:rPr>
                <w:b/>
                <w:color w:val="FFFFFF"/>
                <w:spacing w:val="-5"/>
                <w:sz w:val="36"/>
              </w:rPr>
              <w:t>No.</w:t>
            </w:r>
          </w:p>
        </w:tc>
        <w:tc>
          <w:tcPr>
            <w:tcW w:w="177" w:type="dxa"/>
            <w:vMerge w:val="restart"/>
            <w:tcBorders>
              <w:left w:val="thinThickMediumGap" w:color="9F9F9F" w:sz="6" w:space="0"/>
            </w:tcBorders>
          </w:tcPr>
          <w:p w14:paraId="476CFBB7">
            <w:pPr>
              <w:pStyle w:val="14"/>
              <w:rPr>
                <w:rFonts w:ascii="Times New Roman"/>
                <w:sz w:val="28"/>
              </w:rPr>
            </w:pPr>
          </w:p>
        </w:tc>
        <w:tc>
          <w:tcPr>
            <w:tcW w:w="955" w:type="dxa"/>
            <w:vMerge w:val="restart"/>
            <w:tcBorders>
              <w:top w:val="nil"/>
              <w:bottom w:val="nil"/>
            </w:tcBorders>
          </w:tcPr>
          <w:p w14:paraId="66D4F9E0">
            <w:pPr>
              <w:pStyle w:val="14"/>
              <w:rPr>
                <w:rFonts w:ascii="Times New Roman"/>
                <w:sz w:val="28"/>
              </w:rPr>
            </w:pPr>
          </w:p>
        </w:tc>
      </w:tr>
      <w:tr w14:paraId="14FE0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238A6DB4">
            <w:pPr>
              <w:rPr>
                <w:sz w:val="2"/>
                <w:szCs w:val="2"/>
              </w:rPr>
            </w:pPr>
          </w:p>
        </w:tc>
        <w:tc>
          <w:tcPr>
            <w:tcW w:w="970" w:type="dxa"/>
            <w:gridSpan w:val="2"/>
            <w:vMerge w:val="continue"/>
            <w:tcBorders>
              <w:top w:val="nil"/>
              <w:bottom w:val="nil"/>
            </w:tcBorders>
          </w:tcPr>
          <w:p w14:paraId="72B426A2">
            <w:pPr>
              <w:rPr>
                <w:sz w:val="2"/>
                <w:szCs w:val="2"/>
              </w:rPr>
            </w:pPr>
          </w:p>
        </w:tc>
        <w:tc>
          <w:tcPr>
            <w:tcW w:w="163" w:type="dxa"/>
            <w:vMerge w:val="continue"/>
            <w:tcBorders>
              <w:top w:val="nil"/>
              <w:right w:val="thickThinMediumGap" w:color="EEEEEE" w:sz="6" w:space="0"/>
            </w:tcBorders>
          </w:tcPr>
          <w:p w14:paraId="7957A9B4">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63AB926D">
            <w:pPr>
              <w:pStyle w:val="14"/>
              <w:spacing w:before="14" w:line="357" w:lineRule="exact"/>
              <w:ind w:left="9" w:right="2"/>
              <w:jc w:val="center"/>
              <w:rPr>
                <w:sz w:val="30"/>
              </w:rPr>
            </w:pPr>
            <w:r>
              <w:rPr>
                <w:spacing w:val="-10"/>
                <w:sz w:val="30"/>
              </w:rPr>
              <w:t>1</w:t>
            </w:r>
          </w:p>
        </w:tc>
        <w:tc>
          <w:tcPr>
            <w:tcW w:w="5897" w:type="dxa"/>
            <w:tcBorders>
              <w:top w:val="double" w:color="9F9F9F" w:sz="2" w:space="0"/>
              <w:left w:val="double" w:color="9F9F9F" w:sz="2" w:space="0"/>
              <w:bottom w:val="double" w:color="9F9F9F" w:sz="2" w:space="0"/>
              <w:right w:val="double" w:color="9F9F9F" w:sz="2" w:space="0"/>
            </w:tcBorders>
          </w:tcPr>
          <w:p w14:paraId="71721027">
            <w:pPr>
              <w:pStyle w:val="14"/>
              <w:spacing w:before="14" w:line="357" w:lineRule="exact"/>
              <w:ind w:left="124"/>
              <w:rPr>
                <w:sz w:val="30"/>
              </w:rPr>
            </w:pPr>
            <w:r>
              <w:rPr>
                <w:spacing w:val="-2"/>
                <w:sz w:val="30"/>
              </w:rPr>
              <w:t>Preface</w:t>
            </w:r>
          </w:p>
        </w:tc>
        <w:tc>
          <w:tcPr>
            <w:tcW w:w="1805" w:type="dxa"/>
            <w:tcBorders>
              <w:top w:val="double" w:color="9F9F9F" w:sz="2" w:space="0"/>
              <w:left w:val="double" w:color="9F9F9F" w:sz="2" w:space="0"/>
              <w:bottom w:val="double" w:color="9F9F9F" w:sz="2" w:space="0"/>
              <w:right w:val="thickThinMediumGap" w:color="9F9F9F" w:sz="6" w:space="0"/>
            </w:tcBorders>
          </w:tcPr>
          <w:p w14:paraId="29652389">
            <w:pPr>
              <w:pStyle w:val="14"/>
              <w:spacing w:before="14" w:line="357" w:lineRule="exact"/>
              <w:ind w:left="23" w:right="1"/>
              <w:jc w:val="center"/>
              <w:rPr>
                <w:rFonts w:hint="default"/>
                <w:sz w:val="30"/>
                <w:lang w:val="en-US"/>
              </w:rPr>
            </w:pPr>
            <w:r>
              <w:rPr>
                <w:rFonts w:hint="default"/>
                <w:sz w:val="30"/>
                <w:lang w:val="en-US"/>
              </w:rPr>
              <w:t>3</w:t>
            </w:r>
          </w:p>
        </w:tc>
        <w:tc>
          <w:tcPr>
            <w:tcW w:w="177" w:type="dxa"/>
            <w:vMerge w:val="continue"/>
            <w:tcBorders>
              <w:top w:val="nil"/>
              <w:left w:val="thinThickMediumGap" w:color="9F9F9F" w:sz="6" w:space="0"/>
            </w:tcBorders>
          </w:tcPr>
          <w:p w14:paraId="4B2F8ED2">
            <w:pPr>
              <w:rPr>
                <w:sz w:val="2"/>
                <w:szCs w:val="2"/>
              </w:rPr>
            </w:pPr>
          </w:p>
        </w:tc>
        <w:tc>
          <w:tcPr>
            <w:tcW w:w="955" w:type="dxa"/>
            <w:vMerge w:val="continue"/>
            <w:tcBorders>
              <w:top w:val="nil"/>
              <w:bottom w:val="nil"/>
            </w:tcBorders>
          </w:tcPr>
          <w:p w14:paraId="6E1E0A0A">
            <w:pPr>
              <w:rPr>
                <w:sz w:val="2"/>
                <w:szCs w:val="2"/>
              </w:rPr>
            </w:pPr>
          </w:p>
        </w:tc>
      </w:tr>
      <w:tr w14:paraId="45E5C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485" w:type="dxa"/>
            <w:vMerge w:val="continue"/>
            <w:tcBorders>
              <w:top w:val="nil"/>
              <w:left w:val="nil"/>
              <w:bottom w:val="nil"/>
            </w:tcBorders>
          </w:tcPr>
          <w:p w14:paraId="70940E15">
            <w:pPr>
              <w:rPr>
                <w:sz w:val="2"/>
                <w:szCs w:val="2"/>
              </w:rPr>
            </w:pPr>
          </w:p>
        </w:tc>
        <w:tc>
          <w:tcPr>
            <w:tcW w:w="970" w:type="dxa"/>
            <w:gridSpan w:val="2"/>
            <w:vMerge w:val="continue"/>
            <w:tcBorders>
              <w:top w:val="nil"/>
              <w:bottom w:val="nil"/>
            </w:tcBorders>
          </w:tcPr>
          <w:p w14:paraId="19FE40E7">
            <w:pPr>
              <w:rPr>
                <w:sz w:val="2"/>
                <w:szCs w:val="2"/>
              </w:rPr>
            </w:pPr>
          </w:p>
        </w:tc>
        <w:tc>
          <w:tcPr>
            <w:tcW w:w="163" w:type="dxa"/>
            <w:vMerge w:val="continue"/>
            <w:tcBorders>
              <w:top w:val="nil"/>
              <w:right w:val="thickThinMediumGap" w:color="EEEEEE" w:sz="6" w:space="0"/>
            </w:tcBorders>
          </w:tcPr>
          <w:p w14:paraId="35BBC9B6">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1E089C4B">
            <w:pPr>
              <w:pStyle w:val="14"/>
              <w:spacing w:before="14" w:line="357" w:lineRule="exact"/>
              <w:ind w:left="9" w:right="2"/>
              <w:jc w:val="center"/>
              <w:rPr>
                <w:sz w:val="30"/>
              </w:rPr>
            </w:pPr>
            <w:r>
              <w:rPr>
                <w:spacing w:val="-10"/>
                <w:sz w:val="30"/>
              </w:rPr>
              <w:t>2</w:t>
            </w:r>
          </w:p>
        </w:tc>
        <w:tc>
          <w:tcPr>
            <w:tcW w:w="5897" w:type="dxa"/>
            <w:tcBorders>
              <w:top w:val="double" w:color="9F9F9F" w:sz="2" w:space="0"/>
              <w:left w:val="double" w:color="9F9F9F" w:sz="2" w:space="0"/>
              <w:bottom w:val="double" w:color="9F9F9F" w:sz="2" w:space="0"/>
              <w:right w:val="double" w:color="9F9F9F" w:sz="2" w:space="0"/>
            </w:tcBorders>
          </w:tcPr>
          <w:p w14:paraId="58137E71">
            <w:pPr>
              <w:pStyle w:val="14"/>
              <w:spacing w:before="14" w:line="357" w:lineRule="exact"/>
              <w:ind w:left="124"/>
              <w:rPr>
                <w:sz w:val="30"/>
              </w:rPr>
            </w:pPr>
            <w:r>
              <w:rPr>
                <w:spacing w:val="-2"/>
                <w:sz w:val="30"/>
              </w:rPr>
              <w:t>Declaration</w:t>
            </w:r>
          </w:p>
        </w:tc>
        <w:tc>
          <w:tcPr>
            <w:tcW w:w="1805" w:type="dxa"/>
            <w:tcBorders>
              <w:top w:val="double" w:color="9F9F9F" w:sz="2" w:space="0"/>
              <w:left w:val="double" w:color="9F9F9F" w:sz="2" w:space="0"/>
              <w:bottom w:val="double" w:color="9F9F9F" w:sz="2" w:space="0"/>
              <w:right w:val="thickThinMediumGap" w:color="9F9F9F" w:sz="6" w:space="0"/>
            </w:tcBorders>
          </w:tcPr>
          <w:p w14:paraId="2AE5A14C">
            <w:pPr>
              <w:pStyle w:val="14"/>
              <w:spacing w:before="14" w:line="357" w:lineRule="exact"/>
              <w:ind w:left="23" w:right="1"/>
              <w:jc w:val="center"/>
              <w:rPr>
                <w:rFonts w:hint="default"/>
                <w:sz w:val="30"/>
                <w:lang w:val="en-US"/>
              </w:rPr>
            </w:pPr>
            <w:r>
              <w:rPr>
                <w:rFonts w:hint="default"/>
                <w:sz w:val="30"/>
                <w:lang w:val="en-US"/>
              </w:rPr>
              <w:t>4</w:t>
            </w:r>
          </w:p>
        </w:tc>
        <w:tc>
          <w:tcPr>
            <w:tcW w:w="177" w:type="dxa"/>
            <w:vMerge w:val="continue"/>
            <w:tcBorders>
              <w:top w:val="nil"/>
              <w:left w:val="thinThickMediumGap" w:color="9F9F9F" w:sz="6" w:space="0"/>
            </w:tcBorders>
          </w:tcPr>
          <w:p w14:paraId="75A5E049">
            <w:pPr>
              <w:rPr>
                <w:sz w:val="2"/>
                <w:szCs w:val="2"/>
              </w:rPr>
            </w:pPr>
          </w:p>
        </w:tc>
        <w:tc>
          <w:tcPr>
            <w:tcW w:w="955" w:type="dxa"/>
            <w:vMerge w:val="continue"/>
            <w:tcBorders>
              <w:top w:val="nil"/>
              <w:bottom w:val="nil"/>
            </w:tcBorders>
          </w:tcPr>
          <w:p w14:paraId="342A2AA2">
            <w:pPr>
              <w:rPr>
                <w:sz w:val="2"/>
                <w:szCs w:val="2"/>
              </w:rPr>
            </w:pPr>
          </w:p>
        </w:tc>
      </w:tr>
      <w:tr w14:paraId="0C2F8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53004B3C">
            <w:pPr>
              <w:rPr>
                <w:sz w:val="2"/>
                <w:szCs w:val="2"/>
              </w:rPr>
            </w:pPr>
          </w:p>
        </w:tc>
        <w:tc>
          <w:tcPr>
            <w:tcW w:w="970" w:type="dxa"/>
            <w:gridSpan w:val="2"/>
            <w:vMerge w:val="continue"/>
            <w:tcBorders>
              <w:top w:val="nil"/>
              <w:bottom w:val="nil"/>
            </w:tcBorders>
          </w:tcPr>
          <w:p w14:paraId="0277AA11">
            <w:pPr>
              <w:rPr>
                <w:sz w:val="2"/>
                <w:szCs w:val="2"/>
              </w:rPr>
            </w:pPr>
          </w:p>
        </w:tc>
        <w:tc>
          <w:tcPr>
            <w:tcW w:w="163" w:type="dxa"/>
            <w:vMerge w:val="continue"/>
            <w:tcBorders>
              <w:top w:val="nil"/>
              <w:right w:val="thickThinMediumGap" w:color="EEEEEE" w:sz="6" w:space="0"/>
            </w:tcBorders>
          </w:tcPr>
          <w:p w14:paraId="67790EE9">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5F2D9487">
            <w:pPr>
              <w:pStyle w:val="14"/>
              <w:spacing w:before="11" w:line="359" w:lineRule="exact"/>
              <w:ind w:left="9" w:right="2"/>
              <w:jc w:val="center"/>
              <w:rPr>
                <w:sz w:val="30"/>
              </w:rPr>
            </w:pPr>
            <w:r>
              <w:rPr>
                <w:spacing w:val="-10"/>
                <w:sz w:val="30"/>
              </w:rPr>
              <w:t>3</w:t>
            </w:r>
          </w:p>
        </w:tc>
        <w:tc>
          <w:tcPr>
            <w:tcW w:w="5897" w:type="dxa"/>
            <w:tcBorders>
              <w:top w:val="double" w:color="9F9F9F" w:sz="2" w:space="0"/>
              <w:left w:val="double" w:color="9F9F9F" w:sz="2" w:space="0"/>
              <w:bottom w:val="double" w:color="9F9F9F" w:sz="2" w:space="0"/>
              <w:right w:val="double" w:color="9F9F9F" w:sz="2" w:space="0"/>
            </w:tcBorders>
          </w:tcPr>
          <w:p w14:paraId="1A56F2A0">
            <w:pPr>
              <w:pStyle w:val="14"/>
              <w:spacing w:before="11" w:line="359" w:lineRule="exact"/>
              <w:ind w:left="124"/>
              <w:rPr>
                <w:sz w:val="30"/>
              </w:rPr>
            </w:pPr>
            <w:r>
              <w:rPr>
                <w:spacing w:val="-2"/>
                <w:sz w:val="30"/>
              </w:rPr>
              <w:t>Acknowledgment</w:t>
            </w:r>
          </w:p>
        </w:tc>
        <w:tc>
          <w:tcPr>
            <w:tcW w:w="1805" w:type="dxa"/>
            <w:tcBorders>
              <w:top w:val="double" w:color="9F9F9F" w:sz="2" w:space="0"/>
              <w:left w:val="double" w:color="9F9F9F" w:sz="2" w:space="0"/>
              <w:bottom w:val="double" w:color="9F9F9F" w:sz="2" w:space="0"/>
              <w:right w:val="thickThinMediumGap" w:color="9F9F9F" w:sz="6" w:space="0"/>
            </w:tcBorders>
          </w:tcPr>
          <w:p w14:paraId="4D9E4F9C">
            <w:pPr>
              <w:pStyle w:val="14"/>
              <w:spacing w:before="11" w:line="359" w:lineRule="exact"/>
              <w:ind w:left="23" w:right="1"/>
              <w:jc w:val="center"/>
              <w:rPr>
                <w:rFonts w:hint="default"/>
                <w:sz w:val="30"/>
                <w:lang w:val="en-US"/>
              </w:rPr>
            </w:pPr>
            <w:r>
              <w:rPr>
                <w:rFonts w:hint="default"/>
                <w:sz w:val="30"/>
                <w:lang w:val="en-US"/>
              </w:rPr>
              <w:t>5</w:t>
            </w:r>
          </w:p>
        </w:tc>
        <w:tc>
          <w:tcPr>
            <w:tcW w:w="177" w:type="dxa"/>
            <w:vMerge w:val="continue"/>
            <w:tcBorders>
              <w:top w:val="nil"/>
              <w:left w:val="thinThickMediumGap" w:color="9F9F9F" w:sz="6" w:space="0"/>
            </w:tcBorders>
          </w:tcPr>
          <w:p w14:paraId="7C89E605">
            <w:pPr>
              <w:rPr>
                <w:sz w:val="2"/>
                <w:szCs w:val="2"/>
              </w:rPr>
            </w:pPr>
          </w:p>
        </w:tc>
        <w:tc>
          <w:tcPr>
            <w:tcW w:w="955" w:type="dxa"/>
            <w:vMerge w:val="continue"/>
            <w:tcBorders>
              <w:top w:val="nil"/>
              <w:bottom w:val="nil"/>
            </w:tcBorders>
          </w:tcPr>
          <w:p w14:paraId="0C2302A6">
            <w:pPr>
              <w:rPr>
                <w:sz w:val="2"/>
                <w:szCs w:val="2"/>
              </w:rPr>
            </w:pPr>
          </w:p>
        </w:tc>
      </w:tr>
      <w:tr w14:paraId="1D6D7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080A9E81">
            <w:pPr>
              <w:rPr>
                <w:sz w:val="2"/>
                <w:szCs w:val="2"/>
              </w:rPr>
            </w:pPr>
          </w:p>
        </w:tc>
        <w:tc>
          <w:tcPr>
            <w:tcW w:w="970" w:type="dxa"/>
            <w:gridSpan w:val="2"/>
            <w:vMerge w:val="continue"/>
            <w:tcBorders>
              <w:top w:val="nil"/>
              <w:bottom w:val="nil"/>
            </w:tcBorders>
          </w:tcPr>
          <w:p w14:paraId="6BD3DD73">
            <w:pPr>
              <w:rPr>
                <w:sz w:val="2"/>
                <w:szCs w:val="2"/>
              </w:rPr>
            </w:pPr>
          </w:p>
        </w:tc>
        <w:tc>
          <w:tcPr>
            <w:tcW w:w="163" w:type="dxa"/>
            <w:vMerge w:val="continue"/>
            <w:tcBorders>
              <w:top w:val="nil"/>
              <w:right w:val="thickThinMediumGap" w:color="EEEEEE" w:sz="6" w:space="0"/>
            </w:tcBorders>
          </w:tcPr>
          <w:p w14:paraId="48603D65">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18882B8D">
            <w:pPr>
              <w:pStyle w:val="14"/>
              <w:spacing w:before="14" w:line="357" w:lineRule="exact"/>
              <w:ind w:left="9" w:right="2"/>
              <w:jc w:val="center"/>
              <w:rPr>
                <w:sz w:val="30"/>
              </w:rPr>
            </w:pPr>
            <w:r>
              <w:rPr>
                <w:spacing w:val="-10"/>
                <w:sz w:val="30"/>
              </w:rPr>
              <w:t>4</w:t>
            </w:r>
          </w:p>
        </w:tc>
        <w:tc>
          <w:tcPr>
            <w:tcW w:w="5897" w:type="dxa"/>
            <w:tcBorders>
              <w:top w:val="double" w:color="9F9F9F" w:sz="2" w:space="0"/>
              <w:left w:val="double" w:color="9F9F9F" w:sz="2" w:space="0"/>
              <w:bottom w:val="double" w:color="9F9F9F" w:sz="2" w:space="0"/>
              <w:right w:val="double" w:color="9F9F9F" w:sz="2" w:space="0"/>
            </w:tcBorders>
          </w:tcPr>
          <w:p w14:paraId="5953A20E">
            <w:pPr>
              <w:pStyle w:val="14"/>
              <w:spacing w:before="14" w:line="357" w:lineRule="exact"/>
              <w:ind w:left="124"/>
              <w:rPr>
                <w:sz w:val="30"/>
              </w:rPr>
            </w:pPr>
            <w:r>
              <w:rPr>
                <w:sz w:val="30"/>
              </w:rPr>
              <w:t>Project</w:t>
            </w:r>
            <w:r>
              <w:rPr>
                <w:spacing w:val="-5"/>
                <w:sz w:val="30"/>
              </w:rPr>
              <w:t xml:space="preserve"> </w:t>
            </w:r>
            <w:r>
              <w:rPr>
                <w:spacing w:val="-2"/>
                <w:sz w:val="30"/>
              </w:rPr>
              <w:t>Profile</w:t>
            </w:r>
          </w:p>
        </w:tc>
        <w:tc>
          <w:tcPr>
            <w:tcW w:w="1805" w:type="dxa"/>
            <w:tcBorders>
              <w:top w:val="double" w:color="9F9F9F" w:sz="2" w:space="0"/>
              <w:left w:val="double" w:color="9F9F9F" w:sz="2" w:space="0"/>
              <w:bottom w:val="double" w:color="9F9F9F" w:sz="2" w:space="0"/>
              <w:right w:val="thickThinMediumGap" w:color="9F9F9F" w:sz="6" w:space="0"/>
            </w:tcBorders>
          </w:tcPr>
          <w:p w14:paraId="0B430132">
            <w:pPr>
              <w:pStyle w:val="14"/>
              <w:spacing w:before="14" w:line="357" w:lineRule="exact"/>
              <w:ind w:left="23" w:right="1"/>
              <w:jc w:val="center"/>
              <w:rPr>
                <w:rFonts w:hint="default"/>
                <w:sz w:val="30"/>
                <w:lang w:val="en-US"/>
              </w:rPr>
            </w:pPr>
            <w:r>
              <w:rPr>
                <w:rFonts w:hint="default"/>
                <w:sz w:val="30"/>
                <w:lang w:val="en-US"/>
              </w:rPr>
              <w:t>6</w:t>
            </w:r>
          </w:p>
        </w:tc>
        <w:tc>
          <w:tcPr>
            <w:tcW w:w="177" w:type="dxa"/>
            <w:vMerge w:val="continue"/>
            <w:tcBorders>
              <w:top w:val="nil"/>
              <w:left w:val="thinThickMediumGap" w:color="9F9F9F" w:sz="6" w:space="0"/>
            </w:tcBorders>
          </w:tcPr>
          <w:p w14:paraId="3F566E12">
            <w:pPr>
              <w:rPr>
                <w:sz w:val="2"/>
                <w:szCs w:val="2"/>
              </w:rPr>
            </w:pPr>
          </w:p>
        </w:tc>
        <w:tc>
          <w:tcPr>
            <w:tcW w:w="955" w:type="dxa"/>
            <w:vMerge w:val="continue"/>
            <w:tcBorders>
              <w:top w:val="nil"/>
              <w:bottom w:val="nil"/>
            </w:tcBorders>
          </w:tcPr>
          <w:p w14:paraId="6563F1CB">
            <w:pPr>
              <w:rPr>
                <w:sz w:val="2"/>
                <w:szCs w:val="2"/>
              </w:rPr>
            </w:pPr>
          </w:p>
        </w:tc>
      </w:tr>
      <w:tr w14:paraId="5E5C0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485" w:type="dxa"/>
            <w:vMerge w:val="continue"/>
            <w:tcBorders>
              <w:top w:val="nil"/>
              <w:left w:val="nil"/>
              <w:bottom w:val="nil"/>
            </w:tcBorders>
          </w:tcPr>
          <w:p w14:paraId="46E9A4A2">
            <w:pPr>
              <w:rPr>
                <w:sz w:val="2"/>
                <w:szCs w:val="2"/>
              </w:rPr>
            </w:pPr>
          </w:p>
        </w:tc>
        <w:tc>
          <w:tcPr>
            <w:tcW w:w="970" w:type="dxa"/>
            <w:gridSpan w:val="2"/>
            <w:vMerge w:val="continue"/>
            <w:tcBorders>
              <w:top w:val="nil"/>
              <w:bottom w:val="nil"/>
            </w:tcBorders>
          </w:tcPr>
          <w:p w14:paraId="44618EA9">
            <w:pPr>
              <w:rPr>
                <w:sz w:val="2"/>
                <w:szCs w:val="2"/>
              </w:rPr>
            </w:pPr>
          </w:p>
        </w:tc>
        <w:tc>
          <w:tcPr>
            <w:tcW w:w="163" w:type="dxa"/>
            <w:vMerge w:val="continue"/>
            <w:tcBorders>
              <w:top w:val="nil"/>
              <w:right w:val="thickThinMediumGap" w:color="EEEEEE" w:sz="6" w:space="0"/>
            </w:tcBorders>
          </w:tcPr>
          <w:p w14:paraId="2AADCE43">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3A687630">
            <w:pPr>
              <w:pStyle w:val="14"/>
              <w:spacing w:before="16" w:line="357" w:lineRule="exact"/>
              <w:ind w:left="9" w:right="2"/>
              <w:jc w:val="center"/>
              <w:rPr>
                <w:sz w:val="30"/>
              </w:rPr>
            </w:pPr>
            <w:r>
              <w:rPr>
                <w:spacing w:val="-10"/>
                <w:sz w:val="30"/>
              </w:rPr>
              <w:t>5</w:t>
            </w:r>
          </w:p>
        </w:tc>
        <w:tc>
          <w:tcPr>
            <w:tcW w:w="5897" w:type="dxa"/>
            <w:tcBorders>
              <w:top w:val="double" w:color="9F9F9F" w:sz="2" w:space="0"/>
              <w:left w:val="double" w:color="9F9F9F" w:sz="2" w:space="0"/>
              <w:bottom w:val="double" w:color="9F9F9F" w:sz="2" w:space="0"/>
              <w:right w:val="double" w:color="9F9F9F" w:sz="2" w:space="0"/>
            </w:tcBorders>
          </w:tcPr>
          <w:p w14:paraId="0B289EB8">
            <w:pPr>
              <w:pStyle w:val="14"/>
              <w:spacing w:before="16" w:line="357" w:lineRule="exact"/>
              <w:ind w:left="124"/>
              <w:rPr>
                <w:sz w:val="30"/>
              </w:rPr>
            </w:pPr>
            <w:r>
              <w:rPr>
                <w:sz w:val="30"/>
              </w:rPr>
              <w:t>Web</w:t>
            </w:r>
            <w:r>
              <w:rPr>
                <w:spacing w:val="-1"/>
                <w:sz w:val="30"/>
              </w:rPr>
              <w:t xml:space="preserve"> </w:t>
            </w:r>
            <w:r>
              <w:rPr>
                <w:spacing w:val="-2"/>
                <w:sz w:val="30"/>
              </w:rPr>
              <w:t>Architecture</w:t>
            </w:r>
          </w:p>
        </w:tc>
        <w:tc>
          <w:tcPr>
            <w:tcW w:w="1805" w:type="dxa"/>
            <w:tcBorders>
              <w:top w:val="double" w:color="9F9F9F" w:sz="2" w:space="0"/>
              <w:left w:val="double" w:color="9F9F9F" w:sz="2" w:space="0"/>
              <w:bottom w:val="double" w:color="9F9F9F" w:sz="2" w:space="0"/>
              <w:right w:val="thickThinMediumGap" w:color="9F9F9F" w:sz="6" w:space="0"/>
            </w:tcBorders>
          </w:tcPr>
          <w:p w14:paraId="4E4D3A68">
            <w:pPr>
              <w:pStyle w:val="14"/>
              <w:spacing w:before="16" w:line="357" w:lineRule="exact"/>
              <w:ind w:left="23" w:right="1"/>
              <w:jc w:val="center"/>
              <w:rPr>
                <w:rFonts w:hint="default"/>
                <w:sz w:val="30"/>
                <w:lang w:val="en-US"/>
              </w:rPr>
            </w:pPr>
            <w:r>
              <w:rPr>
                <w:rFonts w:hint="default"/>
                <w:sz w:val="30"/>
                <w:lang w:val="en-US"/>
              </w:rPr>
              <w:t>7</w:t>
            </w:r>
          </w:p>
        </w:tc>
        <w:tc>
          <w:tcPr>
            <w:tcW w:w="177" w:type="dxa"/>
            <w:vMerge w:val="continue"/>
            <w:tcBorders>
              <w:top w:val="nil"/>
              <w:left w:val="thinThickMediumGap" w:color="9F9F9F" w:sz="6" w:space="0"/>
            </w:tcBorders>
          </w:tcPr>
          <w:p w14:paraId="4C28A403">
            <w:pPr>
              <w:rPr>
                <w:sz w:val="2"/>
                <w:szCs w:val="2"/>
              </w:rPr>
            </w:pPr>
          </w:p>
        </w:tc>
        <w:tc>
          <w:tcPr>
            <w:tcW w:w="955" w:type="dxa"/>
            <w:vMerge w:val="continue"/>
            <w:tcBorders>
              <w:top w:val="nil"/>
              <w:bottom w:val="nil"/>
            </w:tcBorders>
          </w:tcPr>
          <w:p w14:paraId="449934CA">
            <w:pPr>
              <w:rPr>
                <w:sz w:val="2"/>
                <w:szCs w:val="2"/>
              </w:rPr>
            </w:pPr>
          </w:p>
        </w:tc>
      </w:tr>
      <w:tr w14:paraId="49A6E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2DE21707">
            <w:pPr>
              <w:rPr>
                <w:sz w:val="2"/>
                <w:szCs w:val="2"/>
              </w:rPr>
            </w:pPr>
          </w:p>
        </w:tc>
        <w:tc>
          <w:tcPr>
            <w:tcW w:w="970" w:type="dxa"/>
            <w:gridSpan w:val="2"/>
            <w:vMerge w:val="continue"/>
            <w:tcBorders>
              <w:top w:val="nil"/>
              <w:bottom w:val="nil"/>
            </w:tcBorders>
          </w:tcPr>
          <w:p w14:paraId="34A2C8C8">
            <w:pPr>
              <w:rPr>
                <w:sz w:val="2"/>
                <w:szCs w:val="2"/>
              </w:rPr>
            </w:pPr>
          </w:p>
        </w:tc>
        <w:tc>
          <w:tcPr>
            <w:tcW w:w="163" w:type="dxa"/>
            <w:vMerge w:val="continue"/>
            <w:tcBorders>
              <w:top w:val="nil"/>
              <w:right w:val="thickThinMediumGap" w:color="EEEEEE" w:sz="6" w:space="0"/>
            </w:tcBorders>
          </w:tcPr>
          <w:p w14:paraId="55634D22">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528F25B2">
            <w:pPr>
              <w:pStyle w:val="14"/>
              <w:spacing w:before="11" w:line="359" w:lineRule="exact"/>
              <w:ind w:left="9" w:right="2"/>
              <w:jc w:val="center"/>
              <w:rPr>
                <w:sz w:val="30"/>
              </w:rPr>
            </w:pPr>
            <w:r>
              <w:rPr>
                <w:spacing w:val="-10"/>
                <w:sz w:val="30"/>
              </w:rPr>
              <w:t>6</w:t>
            </w:r>
          </w:p>
        </w:tc>
        <w:tc>
          <w:tcPr>
            <w:tcW w:w="5897" w:type="dxa"/>
            <w:tcBorders>
              <w:top w:val="double" w:color="9F9F9F" w:sz="2" w:space="0"/>
              <w:left w:val="double" w:color="9F9F9F" w:sz="2" w:space="0"/>
              <w:bottom w:val="double" w:color="9F9F9F" w:sz="2" w:space="0"/>
              <w:right w:val="double" w:color="9F9F9F" w:sz="2" w:space="0"/>
            </w:tcBorders>
          </w:tcPr>
          <w:p w14:paraId="32717034">
            <w:pPr>
              <w:pStyle w:val="14"/>
              <w:spacing w:before="11" w:line="359" w:lineRule="exact"/>
              <w:ind w:left="124"/>
              <w:rPr>
                <w:sz w:val="30"/>
              </w:rPr>
            </w:pPr>
            <w:r>
              <w:rPr>
                <w:sz w:val="30"/>
              </w:rPr>
              <w:t>Web</w:t>
            </w:r>
            <w:r>
              <w:rPr>
                <w:spacing w:val="-3"/>
                <w:sz w:val="30"/>
              </w:rPr>
              <w:t xml:space="preserve"> </w:t>
            </w:r>
            <w:r>
              <w:rPr>
                <w:spacing w:val="-2"/>
                <w:sz w:val="30"/>
              </w:rPr>
              <w:t>Pages</w:t>
            </w:r>
          </w:p>
        </w:tc>
        <w:tc>
          <w:tcPr>
            <w:tcW w:w="1805" w:type="dxa"/>
            <w:tcBorders>
              <w:top w:val="double" w:color="9F9F9F" w:sz="2" w:space="0"/>
              <w:left w:val="double" w:color="9F9F9F" w:sz="2" w:space="0"/>
              <w:bottom w:val="double" w:color="9F9F9F" w:sz="2" w:space="0"/>
              <w:right w:val="thickThinMediumGap" w:color="9F9F9F" w:sz="6" w:space="0"/>
            </w:tcBorders>
          </w:tcPr>
          <w:p w14:paraId="7FA86A36">
            <w:pPr>
              <w:pStyle w:val="14"/>
              <w:spacing w:before="11" w:line="359" w:lineRule="exact"/>
              <w:ind w:left="23" w:right="4"/>
              <w:jc w:val="center"/>
              <w:rPr>
                <w:rFonts w:hint="default"/>
                <w:sz w:val="30"/>
                <w:lang w:val="en-US"/>
              </w:rPr>
            </w:pPr>
            <w:r>
              <w:rPr>
                <w:rFonts w:hint="default"/>
                <w:sz w:val="30"/>
                <w:lang w:val="en-US"/>
              </w:rPr>
              <w:t>8</w:t>
            </w:r>
          </w:p>
        </w:tc>
        <w:tc>
          <w:tcPr>
            <w:tcW w:w="177" w:type="dxa"/>
            <w:vMerge w:val="continue"/>
            <w:tcBorders>
              <w:top w:val="nil"/>
              <w:left w:val="thinThickMediumGap" w:color="9F9F9F" w:sz="6" w:space="0"/>
            </w:tcBorders>
          </w:tcPr>
          <w:p w14:paraId="01C238AA">
            <w:pPr>
              <w:rPr>
                <w:sz w:val="2"/>
                <w:szCs w:val="2"/>
              </w:rPr>
            </w:pPr>
          </w:p>
        </w:tc>
        <w:tc>
          <w:tcPr>
            <w:tcW w:w="955" w:type="dxa"/>
            <w:vMerge w:val="continue"/>
            <w:tcBorders>
              <w:top w:val="nil"/>
              <w:bottom w:val="nil"/>
            </w:tcBorders>
          </w:tcPr>
          <w:p w14:paraId="729BDA71">
            <w:pPr>
              <w:rPr>
                <w:sz w:val="2"/>
                <w:szCs w:val="2"/>
              </w:rPr>
            </w:pPr>
          </w:p>
        </w:tc>
      </w:tr>
      <w:tr w14:paraId="3EEB4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485" w:type="dxa"/>
            <w:vMerge w:val="continue"/>
            <w:tcBorders>
              <w:top w:val="nil"/>
              <w:left w:val="nil"/>
              <w:bottom w:val="nil"/>
            </w:tcBorders>
          </w:tcPr>
          <w:p w14:paraId="1865C424">
            <w:pPr>
              <w:rPr>
                <w:sz w:val="2"/>
                <w:szCs w:val="2"/>
              </w:rPr>
            </w:pPr>
          </w:p>
        </w:tc>
        <w:tc>
          <w:tcPr>
            <w:tcW w:w="970" w:type="dxa"/>
            <w:gridSpan w:val="2"/>
            <w:vMerge w:val="continue"/>
            <w:tcBorders>
              <w:top w:val="nil"/>
              <w:bottom w:val="nil"/>
            </w:tcBorders>
          </w:tcPr>
          <w:p w14:paraId="222DA28C">
            <w:pPr>
              <w:rPr>
                <w:sz w:val="2"/>
                <w:szCs w:val="2"/>
              </w:rPr>
            </w:pPr>
          </w:p>
        </w:tc>
        <w:tc>
          <w:tcPr>
            <w:tcW w:w="163" w:type="dxa"/>
            <w:vMerge w:val="continue"/>
            <w:tcBorders>
              <w:top w:val="nil"/>
              <w:right w:val="thickThinMediumGap" w:color="EEEEEE" w:sz="6" w:space="0"/>
            </w:tcBorders>
          </w:tcPr>
          <w:p w14:paraId="2EBEE81D">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4501C3F1">
            <w:pPr>
              <w:pStyle w:val="14"/>
              <w:spacing w:before="11" w:line="357" w:lineRule="exact"/>
              <w:ind w:left="9" w:right="2"/>
              <w:jc w:val="center"/>
              <w:rPr>
                <w:sz w:val="30"/>
              </w:rPr>
            </w:pPr>
            <w:r>
              <w:rPr>
                <w:spacing w:val="-10"/>
                <w:sz w:val="30"/>
              </w:rPr>
              <w:t>7</w:t>
            </w:r>
          </w:p>
        </w:tc>
        <w:tc>
          <w:tcPr>
            <w:tcW w:w="5897" w:type="dxa"/>
            <w:tcBorders>
              <w:top w:val="double" w:color="9F9F9F" w:sz="2" w:space="0"/>
              <w:left w:val="double" w:color="9F9F9F" w:sz="2" w:space="0"/>
              <w:bottom w:val="double" w:color="9F9F9F" w:sz="2" w:space="0"/>
              <w:right w:val="double" w:color="9F9F9F" w:sz="2" w:space="0"/>
            </w:tcBorders>
          </w:tcPr>
          <w:p w14:paraId="340A963F">
            <w:pPr>
              <w:pStyle w:val="14"/>
              <w:spacing w:before="11" w:line="357" w:lineRule="exact"/>
              <w:ind w:left="124"/>
              <w:rPr>
                <w:sz w:val="30"/>
              </w:rPr>
            </w:pPr>
            <w:r>
              <w:rPr>
                <w:sz w:val="30"/>
              </w:rPr>
              <w:t>Introduction</w:t>
            </w:r>
            <w:r>
              <w:rPr>
                <w:spacing w:val="-4"/>
                <w:sz w:val="30"/>
              </w:rPr>
              <w:t xml:space="preserve"> </w:t>
            </w:r>
            <w:r>
              <w:rPr>
                <w:sz w:val="30"/>
              </w:rPr>
              <w:t>to</w:t>
            </w:r>
            <w:r>
              <w:rPr>
                <w:spacing w:val="-5"/>
                <w:sz w:val="30"/>
              </w:rPr>
              <w:t xml:space="preserve"> </w:t>
            </w:r>
            <w:r>
              <w:rPr>
                <w:spacing w:val="-4"/>
                <w:sz w:val="30"/>
              </w:rPr>
              <w:t>HTML</w:t>
            </w:r>
          </w:p>
        </w:tc>
        <w:tc>
          <w:tcPr>
            <w:tcW w:w="1805" w:type="dxa"/>
            <w:tcBorders>
              <w:top w:val="double" w:color="9F9F9F" w:sz="2" w:space="0"/>
              <w:left w:val="double" w:color="9F9F9F" w:sz="2" w:space="0"/>
              <w:bottom w:val="double" w:color="9F9F9F" w:sz="2" w:space="0"/>
              <w:right w:val="thickThinMediumGap" w:color="9F9F9F" w:sz="6" w:space="0"/>
            </w:tcBorders>
          </w:tcPr>
          <w:p w14:paraId="1DC8710B">
            <w:pPr>
              <w:pStyle w:val="14"/>
              <w:spacing w:before="11" w:line="357" w:lineRule="exact"/>
              <w:ind w:left="23" w:right="4"/>
              <w:jc w:val="center"/>
              <w:rPr>
                <w:rFonts w:hint="default"/>
                <w:sz w:val="30"/>
                <w:lang w:val="en-US"/>
              </w:rPr>
            </w:pPr>
            <w:r>
              <w:rPr>
                <w:rFonts w:hint="default"/>
                <w:sz w:val="30"/>
                <w:lang w:val="en-US"/>
              </w:rPr>
              <w:t>9</w:t>
            </w:r>
          </w:p>
        </w:tc>
        <w:tc>
          <w:tcPr>
            <w:tcW w:w="177" w:type="dxa"/>
            <w:vMerge w:val="continue"/>
            <w:tcBorders>
              <w:top w:val="nil"/>
              <w:left w:val="thinThickMediumGap" w:color="9F9F9F" w:sz="6" w:space="0"/>
            </w:tcBorders>
          </w:tcPr>
          <w:p w14:paraId="3BE03283">
            <w:pPr>
              <w:rPr>
                <w:sz w:val="2"/>
                <w:szCs w:val="2"/>
              </w:rPr>
            </w:pPr>
          </w:p>
        </w:tc>
        <w:tc>
          <w:tcPr>
            <w:tcW w:w="955" w:type="dxa"/>
            <w:vMerge w:val="continue"/>
            <w:tcBorders>
              <w:top w:val="nil"/>
              <w:bottom w:val="nil"/>
            </w:tcBorders>
          </w:tcPr>
          <w:p w14:paraId="224C15CC">
            <w:pPr>
              <w:rPr>
                <w:sz w:val="2"/>
                <w:szCs w:val="2"/>
              </w:rPr>
            </w:pPr>
          </w:p>
        </w:tc>
      </w:tr>
      <w:tr w14:paraId="3E02F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3603B29E">
            <w:pPr>
              <w:rPr>
                <w:sz w:val="2"/>
                <w:szCs w:val="2"/>
              </w:rPr>
            </w:pPr>
          </w:p>
        </w:tc>
        <w:tc>
          <w:tcPr>
            <w:tcW w:w="970" w:type="dxa"/>
            <w:gridSpan w:val="2"/>
            <w:vMerge w:val="continue"/>
            <w:tcBorders>
              <w:top w:val="nil"/>
              <w:bottom w:val="nil"/>
            </w:tcBorders>
          </w:tcPr>
          <w:p w14:paraId="1BB0B8A8">
            <w:pPr>
              <w:rPr>
                <w:sz w:val="2"/>
                <w:szCs w:val="2"/>
              </w:rPr>
            </w:pPr>
          </w:p>
        </w:tc>
        <w:tc>
          <w:tcPr>
            <w:tcW w:w="163" w:type="dxa"/>
            <w:vMerge w:val="continue"/>
            <w:tcBorders>
              <w:top w:val="nil"/>
              <w:right w:val="thickThinMediumGap" w:color="EEEEEE" w:sz="6" w:space="0"/>
            </w:tcBorders>
          </w:tcPr>
          <w:p w14:paraId="00388F67">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636E9BD0">
            <w:pPr>
              <w:pStyle w:val="14"/>
              <w:spacing w:before="14" w:line="357" w:lineRule="exact"/>
              <w:ind w:left="9" w:right="2"/>
              <w:jc w:val="center"/>
              <w:rPr>
                <w:sz w:val="30"/>
              </w:rPr>
            </w:pPr>
            <w:r>
              <w:rPr>
                <w:spacing w:val="-10"/>
                <w:sz w:val="30"/>
              </w:rPr>
              <w:t>8</w:t>
            </w:r>
          </w:p>
        </w:tc>
        <w:tc>
          <w:tcPr>
            <w:tcW w:w="5897" w:type="dxa"/>
            <w:tcBorders>
              <w:top w:val="double" w:color="9F9F9F" w:sz="2" w:space="0"/>
              <w:left w:val="double" w:color="9F9F9F" w:sz="2" w:space="0"/>
              <w:bottom w:val="double" w:color="9F9F9F" w:sz="2" w:space="0"/>
              <w:right w:val="double" w:color="9F9F9F" w:sz="2" w:space="0"/>
            </w:tcBorders>
          </w:tcPr>
          <w:p w14:paraId="1CA5E77D">
            <w:pPr>
              <w:pStyle w:val="14"/>
              <w:spacing w:before="14" w:line="357" w:lineRule="exact"/>
              <w:ind w:left="124"/>
              <w:rPr>
                <w:sz w:val="30"/>
              </w:rPr>
            </w:pPr>
            <w:r>
              <w:rPr>
                <w:sz w:val="30"/>
              </w:rPr>
              <w:t>Introduction</w:t>
            </w:r>
            <w:r>
              <w:rPr>
                <w:spacing w:val="-4"/>
                <w:sz w:val="30"/>
              </w:rPr>
              <w:t xml:space="preserve"> </w:t>
            </w:r>
            <w:r>
              <w:rPr>
                <w:sz w:val="30"/>
              </w:rPr>
              <w:t>to</w:t>
            </w:r>
            <w:r>
              <w:rPr>
                <w:spacing w:val="-5"/>
                <w:sz w:val="30"/>
              </w:rPr>
              <w:t xml:space="preserve"> CSS</w:t>
            </w:r>
          </w:p>
        </w:tc>
        <w:tc>
          <w:tcPr>
            <w:tcW w:w="1805" w:type="dxa"/>
            <w:tcBorders>
              <w:top w:val="double" w:color="9F9F9F" w:sz="2" w:space="0"/>
              <w:left w:val="double" w:color="9F9F9F" w:sz="2" w:space="0"/>
              <w:bottom w:val="double" w:color="9F9F9F" w:sz="2" w:space="0"/>
              <w:right w:val="thickThinMediumGap" w:color="9F9F9F" w:sz="6" w:space="0"/>
            </w:tcBorders>
          </w:tcPr>
          <w:p w14:paraId="2A25A422">
            <w:pPr>
              <w:pStyle w:val="14"/>
              <w:spacing w:before="14" w:line="357" w:lineRule="exact"/>
              <w:ind w:left="23" w:right="4"/>
              <w:jc w:val="center"/>
              <w:rPr>
                <w:rFonts w:hint="default"/>
                <w:sz w:val="30"/>
                <w:lang w:val="en-US"/>
              </w:rPr>
            </w:pPr>
            <w:r>
              <w:rPr>
                <w:spacing w:val="-5"/>
                <w:sz w:val="30"/>
              </w:rPr>
              <w:t>1</w:t>
            </w:r>
            <w:r>
              <w:rPr>
                <w:rFonts w:hint="default"/>
                <w:spacing w:val="-5"/>
                <w:sz w:val="30"/>
                <w:lang w:val="en-US"/>
              </w:rPr>
              <w:t>0</w:t>
            </w:r>
          </w:p>
        </w:tc>
        <w:tc>
          <w:tcPr>
            <w:tcW w:w="177" w:type="dxa"/>
            <w:vMerge w:val="continue"/>
            <w:tcBorders>
              <w:top w:val="nil"/>
              <w:left w:val="thinThickMediumGap" w:color="9F9F9F" w:sz="6" w:space="0"/>
            </w:tcBorders>
          </w:tcPr>
          <w:p w14:paraId="528B7FAC">
            <w:pPr>
              <w:rPr>
                <w:sz w:val="2"/>
                <w:szCs w:val="2"/>
              </w:rPr>
            </w:pPr>
          </w:p>
        </w:tc>
        <w:tc>
          <w:tcPr>
            <w:tcW w:w="955" w:type="dxa"/>
            <w:vMerge w:val="continue"/>
            <w:tcBorders>
              <w:top w:val="nil"/>
              <w:bottom w:val="nil"/>
            </w:tcBorders>
          </w:tcPr>
          <w:p w14:paraId="0A7E2E24">
            <w:pPr>
              <w:rPr>
                <w:sz w:val="2"/>
                <w:szCs w:val="2"/>
              </w:rPr>
            </w:pPr>
          </w:p>
        </w:tc>
      </w:tr>
      <w:tr w14:paraId="00B81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6E4ECB5E">
            <w:pPr>
              <w:rPr>
                <w:sz w:val="2"/>
                <w:szCs w:val="2"/>
              </w:rPr>
            </w:pPr>
          </w:p>
        </w:tc>
        <w:tc>
          <w:tcPr>
            <w:tcW w:w="970" w:type="dxa"/>
            <w:gridSpan w:val="2"/>
            <w:vMerge w:val="continue"/>
            <w:tcBorders>
              <w:top w:val="nil"/>
              <w:bottom w:val="nil"/>
            </w:tcBorders>
          </w:tcPr>
          <w:p w14:paraId="73337500">
            <w:pPr>
              <w:rPr>
                <w:sz w:val="2"/>
                <w:szCs w:val="2"/>
              </w:rPr>
            </w:pPr>
          </w:p>
        </w:tc>
        <w:tc>
          <w:tcPr>
            <w:tcW w:w="163" w:type="dxa"/>
            <w:vMerge w:val="continue"/>
            <w:tcBorders>
              <w:top w:val="nil"/>
              <w:right w:val="thickThinMediumGap" w:color="EEEEEE" w:sz="6" w:space="0"/>
            </w:tcBorders>
          </w:tcPr>
          <w:p w14:paraId="0DB02702">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5BF77498">
            <w:pPr>
              <w:pStyle w:val="14"/>
              <w:spacing w:before="14" w:line="357" w:lineRule="exact"/>
              <w:ind w:left="9" w:right="2"/>
              <w:jc w:val="center"/>
              <w:rPr>
                <w:sz w:val="30"/>
              </w:rPr>
            </w:pPr>
            <w:r>
              <w:rPr>
                <w:spacing w:val="-10"/>
                <w:sz w:val="30"/>
              </w:rPr>
              <w:t>9</w:t>
            </w:r>
          </w:p>
        </w:tc>
        <w:tc>
          <w:tcPr>
            <w:tcW w:w="5897" w:type="dxa"/>
            <w:tcBorders>
              <w:top w:val="double" w:color="9F9F9F" w:sz="2" w:space="0"/>
              <w:left w:val="double" w:color="9F9F9F" w:sz="2" w:space="0"/>
              <w:bottom w:val="double" w:color="9F9F9F" w:sz="2" w:space="0"/>
              <w:right w:val="double" w:color="9F9F9F" w:sz="2" w:space="0"/>
            </w:tcBorders>
          </w:tcPr>
          <w:p w14:paraId="4977C5C8">
            <w:pPr>
              <w:pStyle w:val="14"/>
              <w:spacing w:before="14" w:line="357" w:lineRule="exact"/>
              <w:ind w:left="124"/>
              <w:rPr>
                <w:sz w:val="30"/>
              </w:rPr>
            </w:pPr>
            <w:r>
              <w:rPr>
                <w:sz w:val="30"/>
              </w:rPr>
              <w:t>Introduction</w:t>
            </w:r>
            <w:r>
              <w:rPr>
                <w:spacing w:val="-4"/>
                <w:sz w:val="30"/>
              </w:rPr>
              <w:t xml:space="preserve"> </w:t>
            </w:r>
            <w:r>
              <w:rPr>
                <w:sz w:val="30"/>
              </w:rPr>
              <w:t>To</w:t>
            </w:r>
            <w:r>
              <w:rPr>
                <w:spacing w:val="-5"/>
                <w:sz w:val="30"/>
              </w:rPr>
              <w:t xml:space="preserve"> </w:t>
            </w:r>
            <w:r>
              <w:rPr>
                <w:spacing w:val="-2"/>
                <w:sz w:val="30"/>
              </w:rPr>
              <w:t>JavaScript</w:t>
            </w:r>
          </w:p>
        </w:tc>
        <w:tc>
          <w:tcPr>
            <w:tcW w:w="1805" w:type="dxa"/>
            <w:tcBorders>
              <w:top w:val="double" w:color="9F9F9F" w:sz="2" w:space="0"/>
              <w:left w:val="double" w:color="9F9F9F" w:sz="2" w:space="0"/>
              <w:bottom w:val="double" w:color="9F9F9F" w:sz="2" w:space="0"/>
              <w:right w:val="thickThinMediumGap" w:color="9F9F9F" w:sz="6" w:space="0"/>
            </w:tcBorders>
          </w:tcPr>
          <w:p w14:paraId="5B77D503">
            <w:pPr>
              <w:pStyle w:val="14"/>
              <w:spacing w:before="14" w:line="357" w:lineRule="exact"/>
              <w:ind w:left="23" w:right="4"/>
              <w:jc w:val="center"/>
              <w:rPr>
                <w:rFonts w:hint="default"/>
                <w:sz w:val="30"/>
                <w:lang w:val="en-US"/>
              </w:rPr>
            </w:pPr>
            <w:r>
              <w:rPr>
                <w:rFonts w:hint="default"/>
                <w:sz w:val="30"/>
                <w:lang w:val="en-US"/>
              </w:rPr>
              <w:t>11</w:t>
            </w:r>
          </w:p>
        </w:tc>
        <w:tc>
          <w:tcPr>
            <w:tcW w:w="177" w:type="dxa"/>
            <w:vMerge w:val="continue"/>
            <w:tcBorders>
              <w:top w:val="nil"/>
              <w:left w:val="thinThickMediumGap" w:color="9F9F9F" w:sz="6" w:space="0"/>
            </w:tcBorders>
          </w:tcPr>
          <w:p w14:paraId="0D1D9874">
            <w:pPr>
              <w:rPr>
                <w:sz w:val="2"/>
                <w:szCs w:val="2"/>
              </w:rPr>
            </w:pPr>
          </w:p>
        </w:tc>
        <w:tc>
          <w:tcPr>
            <w:tcW w:w="955" w:type="dxa"/>
            <w:vMerge w:val="continue"/>
            <w:tcBorders>
              <w:top w:val="nil"/>
              <w:bottom w:val="nil"/>
            </w:tcBorders>
          </w:tcPr>
          <w:p w14:paraId="14C17EAD">
            <w:pPr>
              <w:rPr>
                <w:sz w:val="2"/>
                <w:szCs w:val="2"/>
              </w:rPr>
            </w:pPr>
          </w:p>
        </w:tc>
      </w:tr>
      <w:tr w14:paraId="40CB9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485" w:type="dxa"/>
            <w:vMerge w:val="continue"/>
            <w:tcBorders>
              <w:top w:val="nil"/>
              <w:left w:val="nil"/>
              <w:bottom w:val="nil"/>
            </w:tcBorders>
          </w:tcPr>
          <w:p w14:paraId="57978D08">
            <w:pPr>
              <w:rPr>
                <w:sz w:val="2"/>
                <w:szCs w:val="2"/>
              </w:rPr>
            </w:pPr>
          </w:p>
        </w:tc>
        <w:tc>
          <w:tcPr>
            <w:tcW w:w="970" w:type="dxa"/>
            <w:gridSpan w:val="2"/>
            <w:vMerge w:val="continue"/>
            <w:tcBorders>
              <w:top w:val="nil"/>
              <w:bottom w:val="nil"/>
            </w:tcBorders>
          </w:tcPr>
          <w:p w14:paraId="50E1A88B">
            <w:pPr>
              <w:rPr>
                <w:sz w:val="2"/>
                <w:szCs w:val="2"/>
              </w:rPr>
            </w:pPr>
          </w:p>
        </w:tc>
        <w:tc>
          <w:tcPr>
            <w:tcW w:w="163" w:type="dxa"/>
            <w:vMerge w:val="continue"/>
            <w:tcBorders>
              <w:top w:val="nil"/>
              <w:right w:val="thickThinMediumGap" w:color="EEEEEE" w:sz="6" w:space="0"/>
            </w:tcBorders>
          </w:tcPr>
          <w:p w14:paraId="5D647F5E">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4B97477E">
            <w:pPr>
              <w:pStyle w:val="14"/>
              <w:spacing w:before="14" w:line="359" w:lineRule="exact"/>
              <w:ind w:left="9" w:right="9"/>
              <w:jc w:val="center"/>
              <w:rPr>
                <w:sz w:val="30"/>
              </w:rPr>
            </w:pPr>
            <w:r>
              <w:rPr>
                <w:spacing w:val="-5"/>
                <w:sz w:val="30"/>
              </w:rPr>
              <w:t>10</w:t>
            </w:r>
          </w:p>
        </w:tc>
        <w:tc>
          <w:tcPr>
            <w:tcW w:w="5897" w:type="dxa"/>
            <w:tcBorders>
              <w:top w:val="double" w:color="9F9F9F" w:sz="2" w:space="0"/>
              <w:left w:val="double" w:color="9F9F9F" w:sz="2" w:space="0"/>
              <w:bottom w:val="double" w:color="9F9F9F" w:sz="2" w:space="0"/>
              <w:right w:val="double" w:color="9F9F9F" w:sz="2" w:space="0"/>
            </w:tcBorders>
          </w:tcPr>
          <w:p w14:paraId="09C5C2AD">
            <w:pPr>
              <w:pStyle w:val="14"/>
              <w:spacing w:before="14" w:line="359" w:lineRule="exact"/>
              <w:ind w:left="124"/>
              <w:rPr>
                <w:sz w:val="30"/>
              </w:rPr>
            </w:pPr>
            <w:r>
              <w:rPr>
                <w:sz w:val="30"/>
              </w:rPr>
              <w:t>Introduction</w:t>
            </w:r>
            <w:r>
              <w:rPr>
                <w:spacing w:val="-3"/>
                <w:sz w:val="30"/>
              </w:rPr>
              <w:t xml:space="preserve"> </w:t>
            </w:r>
            <w:r>
              <w:rPr>
                <w:sz w:val="30"/>
              </w:rPr>
              <w:t>To</w:t>
            </w:r>
            <w:r>
              <w:rPr>
                <w:spacing w:val="-5"/>
                <w:sz w:val="30"/>
              </w:rPr>
              <w:t xml:space="preserve"> </w:t>
            </w:r>
            <w:r>
              <w:rPr>
                <w:sz w:val="30"/>
              </w:rPr>
              <w:t>PHP</w:t>
            </w:r>
            <w:r>
              <w:rPr>
                <w:spacing w:val="-7"/>
                <w:sz w:val="30"/>
              </w:rPr>
              <w:t xml:space="preserve"> </w:t>
            </w:r>
          </w:p>
        </w:tc>
        <w:tc>
          <w:tcPr>
            <w:tcW w:w="1805" w:type="dxa"/>
            <w:tcBorders>
              <w:top w:val="double" w:color="9F9F9F" w:sz="2" w:space="0"/>
              <w:left w:val="double" w:color="9F9F9F" w:sz="2" w:space="0"/>
              <w:bottom w:val="double" w:color="9F9F9F" w:sz="2" w:space="0"/>
              <w:right w:val="thickThinMediumGap" w:color="9F9F9F" w:sz="6" w:space="0"/>
            </w:tcBorders>
          </w:tcPr>
          <w:p w14:paraId="6B2EA35B">
            <w:pPr>
              <w:pStyle w:val="14"/>
              <w:spacing w:before="14" w:line="359" w:lineRule="exact"/>
              <w:ind w:left="23" w:right="4"/>
              <w:jc w:val="center"/>
              <w:rPr>
                <w:rFonts w:hint="default"/>
                <w:sz w:val="30"/>
                <w:lang w:val="en-US"/>
              </w:rPr>
            </w:pPr>
            <w:r>
              <w:rPr>
                <w:rFonts w:hint="default"/>
                <w:sz w:val="30"/>
                <w:lang w:val="en-US"/>
              </w:rPr>
              <w:t>13</w:t>
            </w:r>
          </w:p>
        </w:tc>
        <w:tc>
          <w:tcPr>
            <w:tcW w:w="177" w:type="dxa"/>
            <w:vMerge w:val="continue"/>
            <w:tcBorders>
              <w:top w:val="nil"/>
              <w:left w:val="thinThickMediumGap" w:color="9F9F9F" w:sz="6" w:space="0"/>
            </w:tcBorders>
          </w:tcPr>
          <w:p w14:paraId="7A4652AD">
            <w:pPr>
              <w:rPr>
                <w:sz w:val="2"/>
                <w:szCs w:val="2"/>
              </w:rPr>
            </w:pPr>
          </w:p>
        </w:tc>
        <w:tc>
          <w:tcPr>
            <w:tcW w:w="955" w:type="dxa"/>
            <w:vMerge w:val="continue"/>
            <w:tcBorders>
              <w:top w:val="nil"/>
              <w:bottom w:val="nil"/>
            </w:tcBorders>
          </w:tcPr>
          <w:p w14:paraId="25766E1C">
            <w:pPr>
              <w:rPr>
                <w:sz w:val="2"/>
                <w:szCs w:val="2"/>
              </w:rPr>
            </w:pPr>
          </w:p>
        </w:tc>
      </w:tr>
      <w:tr w14:paraId="3CD81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485" w:type="dxa"/>
            <w:vMerge w:val="continue"/>
            <w:tcBorders>
              <w:top w:val="nil"/>
              <w:left w:val="nil"/>
              <w:bottom w:val="nil"/>
            </w:tcBorders>
          </w:tcPr>
          <w:p w14:paraId="6027381A">
            <w:pPr>
              <w:rPr>
                <w:sz w:val="2"/>
                <w:szCs w:val="2"/>
              </w:rPr>
            </w:pPr>
          </w:p>
        </w:tc>
        <w:tc>
          <w:tcPr>
            <w:tcW w:w="970" w:type="dxa"/>
            <w:gridSpan w:val="2"/>
            <w:vMerge w:val="continue"/>
            <w:tcBorders>
              <w:top w:val="nil"/>
              <w:bottom w:val="nil"/>
            </w:tcBorders>
          </w:tcPr>
          <w:p w14:paraId="708F08D3">
            <w:pPr>
              <w:rPr>
                <w:sz w:val="2"/>
                <w:szCs w:val="2"/>
              </w:rPr>
            </w:pPr>
          </w:p>
        </w:tc>
        <w:tc>
          <w:tcPr>
            <w:tcW w:w="163" w:type="dxa"/>
            <w:vMerge w:val="continue"/>
            <w:tcBorders>
              <w:top w:val="nil"/>
              <w:right w:val="thickThinMediumGap" w:color="EEEEEE" w:sz="6" w:space="0"/>
            </w:tcBorders>
          </w:tcPr>
          <w:p w14:paraId="2C5AB30A">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4572E279">
            <w:pPr>
              <w:pStyle w:val="14"/>
              <w:spacing w:before="11" w:line="357" w:lineRule="exact"/>
              <w:ind w:left="9" w:right="9"/>
              <w:jc w:val="center"/>
              <w:rPr>
                <w:sz w:val="30"/>
              </w:rPr>
            </w:pPr>
            <w:r>
              <w:rPr>
                <w:spacing w:val="-5"/>
                <w:sz w:val="30"/>
              </w:rPr>
              <w:t>11</w:t>
            </w:r>
          </w:p>
        </w:tc>
        <w:tc>
          <w:tcPr>
            <w:tcW w:w="5897" w:type="dxa"/>
            <w:tcBorders>
              <w:top w:val="double" w:color="9F9F9F" w:sz="2" w:space="0"/>
              <w:left w:val="double" w:color="9F9F9F" w:sz="2" w:space="0"/>
              <w:bottom w:val="double" w:color="9F9F9F" w:sz="2" w:space="0"/>
              <w:right w:val="double" w:color="9F9F9F" w:sz="2" w:space="0"/>
            </w:tcBorders>
          </w:tcPr>
          <w:p w14:paraId="56FDFAB2">
            <w:pPr>
              <w:pStyle w:val="14"/>
              <w:spacing w:before="11" w:line="357" w:lineRule="exact"/>
              <w:ind w:left="124"/>
              <w:rPr>
                <w:sz w:val="30"/>
              </w:rPr>
            </w:pPr>
            <w:r>
              <w:rPr>
                <w:sz w:val="30"/>
              </w:rPr>
              <w:t>Introduction</w:t>
            </w:r>
            <w:r>
              <w:rPr>
                <w:spacing w:val="-4"/>
                <w:sz w:val="30"/>
              </w:rPr>
              <w:t xml:space="preserve"> </w:t>
            </w:r>
            <w:r>
              <w:rPr>
                <w:sz w:val="30"/>
              </w:rPr>
              <w:t>to</w:t>
            </w:r>
            <w:r>
              <w:rPr>
                <w:spacing w:val="-5"/>
                <w:sz w:val="30"/>
              </w:rPr>
              <w:t xml:space="preserve"> </w:t>
            </w:r>
            <w:r>
              <w:rPr>
                <w:spacing w:val="-4"/>
                <w:sz w:val="30"/>
              </w:rPr>
              <w:t>MySQL</w:t>
            </w:r>
          </w:p>
        </w:tc>
        <w:tc>
          <w:tcPr>
            <w:tcW w:w="1805" w:type="dxa"/>
            <w:tcBorders>
              <w:top w:val="double" w:color="9F9F9F" w:sz="2" w:space="0"/>
              <w:left w:val="double" w:color="9F9F9F" w:sz="2" w:space="0"/>
              <w:bottom w:val="double" w:color="9F9F9F" w:sz="2" w:space="0"/>
              <w:right w:val="thickThinMediumGap" w:color="9F9F9F" w:sz="6" w:space="0"/>
            </w:tcBorders>
          </w:tcPr>
          <w:p w14:paraId="33C596BC">
            <w:pPr>
              <w:pStyle w:val="14"/>
              <w:spacing w:before="11" w:line="357" w:lineRule="exact"/>
              <w:ind w:left="23" w:right="4"/>
              <w:jc w:val="center"/>
              <w:rPr>
                <w:rFonts w:hint="default"/>
                <w:sz w:val="30"/>
                <w:lang w:val="en-US"/>
              </w:rPr>
            </w:pPr>
            <w:r>
              <w:rPr>
                <w:spacing w:val="-5"/>
                <w:sz w:val="30"/>
              </w:rPr>
              <w:t>1</w:t>
            </w:r>
            <w:r>
              <w:rPr>
                <w:rFonts w:hint="default"/>
                <w:spacing w:val="-5"/>
                <w:sz w:val="30"/>
                <w:lang w:val="en-US"/>
              </w:rPr>
              <w:t>6</w:t>
            </w:r>
          </w:p>
        </w:tc>
        <w:tc>
          <w:tcPr>
            <w:tcW w:w="177" w:type="dxa"/>
            <w:vMerge w:val="continue"/>
            <w:tcBorders>
              <w:top w:val="nil"/>
              <w:left w:val="thinThickMediumGap" w:color="9F9F9F" w:sz="6" w:space="0"/>
            </w:tcBorders>
          </w:tcPr>
          <w:p w14:paraId="0351EA06">
            <w:pPr>
              <w:rPr>
                <w:sz w:val="2"/>
                <w:szCs w:val="2"/>
              </w:rPr>
            </w:pPr>
          </w:p>
        </w:tc>
        <w:tc>
          <w:tcPr>
            <w:tcW w:w="955" w:type="dxa"/>
            <w:vMerge w:val="continue"/>
            <w:tcBorders>
              <w:top w:val="nil"/>
              <w:bottom w:val="nil"/>
            </w:tcBorders>
          </w:tcPr>
          <w:p w14:paraId="3B81D497">
            <w:pPr>
              <w:rPr>
                <w:sz w:val="2"/>
                <w:szCs w:val="2"/>
              </w:rPr>
            </w:pPr>
          </w:p>
        </w:tc>
      </w:tr>
      <w:tr w14:paraId="38F68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2F9FA376">
            <w:pPr>
              <w:rPr>
                <w:sz w:val="2"/>
                <w:szCs w:val="2"/>
              </w:rPr>
            </w:pPr>
          </w:p>
        </w:tc>
        <w:tc>
          <w:tcPr>
            <w:tcW w:w="970" w:type="dxa"/>
            <w:gridSpan w:val="2"/>
            <w:vMerge w:val="continue"/>
            <w:tcBorders>
              <w:top w:val="nil"/>
              <w:bottom w:val="nil"/>
            </w:tcBorders>
          </w:tcPr>
          <w:p w14:paraId="38C8D3DE">
            <w:pPr>
              <w:rPr>
                <w:sz w:val="2"/>
                <w:szCs w:val="2"/>
              </w:rPr>
            </w:pPr>
          </w:p>
        </w:tc>
        <w:tc>
          <w:tcPr>
            <w:tcW w:w="163" w:type="dxa"/>
            <w:vMerge w:val="continue"/>
            <w:tcBorders>
              <w:top w:val="nil"/>
              <w:right w:val="thickThinMediumGap" w:color="EEEEEE" w:sz="6" w:space="0"/>
            </w:tcBorders>
          </w:tcPr>
          <w:p w14:paraId="4D7111F5">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16816A8B">
            <w:pPr>
              <w:pStyle w:val="14"/>
              <w:spacing w:before="14" w:line="357" w:lineRule="exact"/>
              <w:ind w:left="9" w:right="9"/>
              <w:jc w:val="center"/>
              <w:rPr>
                <w:sz w:val="30"/>
              </w:rPr>
            </w:pPr>
            <w:r>
              <w:rPr>
                <w:spacing w:val="-5"/>
                <w:sz w:val="30"/>
              </w:rPr>
              <w:t>12</w:t>
            </w:r>
          </w:p>
        </w:tc>
        <w:tc>
          <w:tcPr>
            <w:tcW w:w="5897" w:type="dxa"/>
            <w:tcBorders>
              <w:top w:val="double" w:color="9F9F9F" w:sz="2" w:space="0"/>
              <w:left w:val="double" w:color="9F9F9F" w:sz="2" w:space="0"/>
              <w:bottom w:val="double" w:color="9F9F9F" w:sz="2" w:space="0"/>
              <w:right w:val="double" w:color="9F9F9F" w:sz="2" w:space="0"/>
            </w:tcBorders>
          </w:tcPr>
          <w:p w14:paraId="0C5CFEE4">
            <w:pPr>
              <w:pStyle w:val="14"/>
              <w:spacing w:before="14" w:line="357" w:lineRule="exact"/>
              <w:ind w:left="124"/>
              <w:rPr>
                <w:sz w:val="30"/>
              </w:rPr>
            </w:pPr>
            <w:r>
              <w:rPr>
                <w:sz w:val="30"/>
              </w:rPr>
              <w:t>System</w:t>
            </w:r>
            <w:r>
              <w:rPr>
                <w:spacing w:val="59"/>
                <w:sz w:val="30"/>
              </w:rPr>
              <w:t xml:space="preserve"> </w:t>
            </w:r>
            <w:r>
              <w:rPr>
                <w:spacing w:val="-2"/>
                <w:sz w:val="30"/>
              </w:rPr>
              <w:t>Requirement</w:t>
            </w:r>
          </w:p>
        </w:tc>
        <w:tc>
          <w:tcPr>
            <w:tcW w:w="1805" w:type="dxa"/>
            <w:tcBorders>
              <w:top w:val="double" w:color="9F9F9F" w:sz="2" w:space="0"/>
              <w:left w:val="double" w:color="9F9F9F" w:sz="2" w:space="0"/>
              <w:bottom w:val="double" w:color="9F9F9F" w:sz="2" w:space="0"/>
              <w:right w:val="thickThinMediumGap" w:color="9F9F9F" w:sz="6" w:space="0"/>
            </w:tcBorders>
          </w:tcPr>
          <w:p w14:paraId="499D54F8">
            <w:pPr>
              <w:pStyle w:val="14"/>
              <w:spacing w:before="14" w:line="357" w:lineRule="exact"/>
              <w:ind w:left="23" w:right="4"/>
              <w:jc w:val="center"/>
              <w:rPr>
                <w:rFonts w:hint="default"/>
                <w:sz w:val="30"/>
                <w:lang w:val="en-US"/>
              </w:rPr>
            </w:pPr>
            <w:r>
              <w:rPr>
                <w:spacing w:val="-5"/>
                <w:sz w:val="30"/>
              </w:rPr>
              <w:t>1</w:t>
            </w:r>
            <w:r>
              <w:rPr>
                <w:rFonts w:hint="default"/>
                <w:spacing w:val="-5"/>
                <w:sz w:val="30"/>
                <w:lang w:val="en-US"/>
              </w:rPr>
              <w:t>8</w:t>
            </w:r>
          </w:p>
        </w:tc>
        <w:tc>
          <w:tcPr>
            <w:tcW w:w="177" w:type="dxa"/>
            <w:vMerge w:val="continue"/>
            <w:tcBorders>
              <w:top w:val="nil"/>
              <w:left w:val="thinThickMediumGap" w:color="9F9F9F" w:sz="6" w:space="0"/>
            </w:tcBorders>
          </w:tcPr>
          <w:p w14:paraId="2EADBA5A">
            <w:pPr>
              <w:rPr>
                <w:sz w:val="2"/>
                <w:szCs w:val="2"/>
              </w:rPr>
            </w:pPr>
          </w:p>
        </w:tc>
        <w:tc>
          <w:tcPr>
            <w:tcW w:w="955" w:type="dxa"/>
            <w:vMerge w:val="continue"/>
            <w:tcBorders>
              <w:top w:val="nil"/>
              <w:bottom w:val="nil"/>
            </w:tcBorders>
          </w:tcPr>
          <w:p w14:paraId="0E0011A8">
            <w:pPr>
              <w:rPr>
                <w:sz w:val="2"/>
                <w:szCs w:val="2"/>
              </w:rPr>
            </w:pPr>
          </w:p>
        </w:tc>
      </w:tr>
      <w:tr w14:paraId="1B54B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193A4FD7">
            <w:pPr>
              <w:rPr>
                <w:sz w:val="2"/>
                <w:szCs w:val="2"/>
              </w:rPr>
            </w:pPr>
          </w:p>
        </w:tc>
        <w:tc>
          <w:tcPr>
            <w:tcW w:w="970" w:type="dxa"/>
            <w:gridSpan w:val="2"/>
            <w:vMerge w:val="continue"/>
            <w:tcBorders>
              <w:top w:val="nil"/>
              <w:bottom w:val="nil"/>
            </w:tcBorders>
          </w:tcPr>
          <w:p w14:paraId="224C53A3">
            <w:pPr>
              <w:rPr>
                <w:sz w:val="2"/>
                <w:szCs w:val="2"/>
              </w:rPr>
            </w:pPr>
          </w:p>
        </w:tc>
        <w:tc>
          <w:tcPr>
            <w:tcW w:w="163" w:type="dxa"/>
            <w:vMerge w:val="continue"/>
            <w:tcBorders>
              <w:top w:val="nil"/>
              <w:right w:val="thickThinMediumGap" w:color="EEEEEE" w:sz="6" w:space="0"/>
            </w:tcBorders>
          </w:tcPr>
          <w:p w14:paraId="76928C81">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374B1CC7">
            <w:pPr>
              <w:pStyle w:val="14"/>
              <w:spacing w:before="14" w:line="357" w:lineRule="exact"/>
              <w:ind w:left="9" w:right="9"/>
              <w:jc w:val="center"/>
              <w:rPr>
                <w:sz w:val="30"/>
              </w:rPr>
            </w:pPr>
            <w:r>
              <w:rPr>
                <w:spacing w:val="-5"/>
                <w:sz w:val="30"/>
              </w:rPr>
              <w:t>13</w:t>
            </w:r>
          </w:p>
        </w:tc>
        <w:tc>
          <w:tcPr>
            <w:tcW w:w="5897" w:type="dxa"/>
            <w:tcBorders>
              <w:top w:val="double" w:color="9F9F9F" w:sz="2" w:space="0"/>
              <w:left w:val="double" w:color="9F9F9F" w:sz="2" w:space="0"/>
              <w:bottom w:val="double" w:color="9F9F9F" w:sz="2" w:space="0"/>
              <w:right w:val="double" w:color="9F9F9F" w:sz="2" w:space="0"/>
            </w:tcBorders>
          </w:tcPr>
          <w:p w14:paraId="030C3B62">
            <w:pPr>
              <w:pStyle w:val="14"/>
              <w:spacing w:before="14" w:line="357" w:lineRule="exact"/>
              <w:ind w:left="124"/>
              <w:rPr>
                <w:sz w:val="30"/>
              </w:rPr>
            </w:pPr>
            <w:r>
              <w:rPr>
                <w:sz w:val="30"/>
              </w:rPr>
              <w:t>Cost</w:t>
            </w:r>
            <w:r>
              <w:rPr>
                <w:spacing w:val="-3"/>
                <w:sz w:val="30"/>
              </w:rPr>
              <w:t xml:space="preserve"> </w:t>
            </w:r>
            <w:r>
              <w:rPr>
                <w:sz w:val="30"/>
              </w:rPr>
              <w:t>and</w:t>
            </w:r>
            <w:r>
              <w:rPr>
                <w:spacing w:val="-2"/>
                <w:sz w:val="30"/>
              </w:rPr>
              <w:t xml:space="preserve"> </w:t>
            </w:r>
            <w:r>
              <w:rPr>
                <w:sz w:val="30"/>
              </w:rPr>
              <w:t>Benefit</w:t>
            </w:r>
            <w:r>
              <w:rPr>
                <w:spacing w:val="-1"/>
                <w:sz w:val="30"/>
              </w:rPr>
              <w:t xml:space="preserve"> </w:t>
            </w:r>
            <w:r>
              <w:rPr>
                <w:spacing w:val="-2"/>
                <w:sz w:val="30"/>
              </w:rPr>
              <w:t>Analysis</w:t>
            </w:r>
          </w:p>
        </w:tc>
        <w:tc>
          <w:tcPr>
            <w:tcW w:w="1805" w:type="dxa"/>
            <w:tcBorders>
              <w:top w:val="double" w:color="9F9F9F" w:sz="2" w:space="0"/>
              <w:left w:val="double" w:color="9F9F9F" w:sz="2" w:space="0"/>
              <w:bottom w:val="double" w:color="9F9F9F" w:sz="2" w:space="0"/>
              <w:right w:val="thickThinMediumGap" w:color="9F9F9F" w:sz="6" w:space="0"/>
            </w:tcBorders>
          </w:tcPr>
          <w:p w14:paraId="0E36BBD7">
            <w:pPr>
              <w:pStyle w:val="14"/>
              <w:spacing w:before="14" w:line="357" w:lineRule="exact"/>
              <w:ind w:left="23" w:right="4"/>
              <w:jc w:val="center"/>
              <w:rPr>
                <w:rFonts w:hint="default"/>
                <w:sz w:val="30"/>
                <w:lang w:val="en-US"/>
              </w:rPr>
            </w:pPr>
            <w:r>
              <w:rPr>
                <w:spacing w:val="-5"/>
                <w:sz w:val="30"/>
              </w:rPr>
              <w:t>1</w:t>
            </w:r>
            <w:r>
              <w:rPr>
                <w:rFonts w:hint="default"/>
                <w:spacing w:val="-5"/>
                <w:sz w:val="30"/>
                <w:lang w:val="en-US"/>
              </w:rPr>
              <w:t>9</w:t>
            </w:r>
          </w:p>
        </w:tc>
        <w:tc>
          <w:tcPr>
            <w:tcW w:w="177" w:type="dxa"/>
            <w:vMerge w:val="continue"/>
            <w:tcBorders>
              <w:top w:val="nil"/>
              <w:left w:val="thinThickMediumGap" w:color="9F9F9F" w:sz="6" w:space="0"/>
            </w:tcBorders>
          </w:tcPr>
          <w:p w14:paraId="2FE4E36C">
            <w:pPr>
              <w:rPr>
                <w:sz w:val="2"/>
                <w:szCs w:val="2"/>
              </w:rPr>
            </w:pPr>
          </w:p>
        </w:tc>
        <w:tc>
          <w:tcPr>
            <w:tcW w:w="955" w:type="dxa"/>
            <w:vMerge w:val="continue"/>
            <w:tcBorders>
              <w:top w:val="nil"/>
              <w:bottom w:val="nil"/>
            </w:tcBorders>
          </w:tcPr>
          <w:p w14:paraId="0D98F3C3">
            <w:pPr>
              <w:rPr>
                <w:sz w:val="2"/>
                <w:szCs w:val="2"/>
              </w:rPr>
            </w:pPr>
          </w:p>
        </w:tc>
      </w:tr>
      <w:tr w14:paraId="3AEF3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66A0BD93">
            <w:pPr>
              <w:rPr>
                <w:sz w:val="2"/>
                <w:szCs w:val="2"/>
              </w:rPr>
            </w:pPr>
          </w:p>
        </w:tc>
        <w:tc>
          <w:tcPr>
            <w:tcW w:w="970" w:type="dxa"/>
            <w:gridSpan w:val="2"/>
            <w:vMerge w:val="continue"/>
            <w:tcBorders>
              <w:top w:val="nil"/>
              <w:bottom w:val="nil"/>
            </w:tcBorders>
          </w:tcPr>
          <w:p w14:paraId="5197A542">
            <w:pPr>
              <w:rPr>
                <w:sz w:val="2"/>
                <w:szCs w:val="2"/>
              </w:rPr>
            </w:pPr>
          </w:p>
        </w:tc>
        <w:tc>
          <w:tcPr>
            <w:tcW w:w="163" w:type="dxa"/>
            <w:vMerge w:val="continue"/>
            <w:tcBorders>
              <w:top w:val="nil"/>
              <w:right w:val="thickThinMediumGap" w:color="EEEEEE" w:sz="6" w:space="0"/>
            </w:tcBorders>
          </w:tcPr>
          <w:p w14:paraId="1705DE83">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11B64E2F">
            <w:pPr>
              <w:pStyle w:val="14"/>
              <w:spacing w:before="14" w:line="357" w:lineRule="exact"/>
              <w:ind w:left="9" w:right="9"/>
              <w:jc w:val="center"/>
              <w:rPr>
                <w:sz w:val="30"/>
              </w:rPr>
            </w:pPr>
            <w:r>
              <w:rPr>
                <w:spacing w:val="-5"/>
                <w:sz w:val="30"/>
              </w:rPr>
              <w:t>14</w:t>
            </w:r>
          </w:p>
        </w:tc>
        <w:tc>
          <w:tcPr>
            <w:tcW w:w="5897" w:type="dxa"/>
            <w:tcBorders>
              <w:top w:val="double" w:color="9F9F9F" w:sz="2" w:space="0"/>
              <w:left w:val="double" w:color="9F9F9F" w:sz="2" w:space="0"/>
              <w:bottom w:val="double" w:color="9F9F9F" w:sz="2" w:space="0"/>
              <w:right w:val="double" w:color="9F9F9F" w:sz="2" w:space="0"/>
            </w:tcBorders>
          </w:tcPr>
          <w:p w14:paraId="6E06FF0A">
            <w:pPr>
              <w:pStyle w:val="14"/>
              <w:spacing w:before="14" w:line="357" w:lineRule="exact"/>
              <w:ind w:left="124"/>
              <w:rPr>
                <w:sz w:val="30"/>
              </w:rPr>
            </w:pPr>
            <w:r>
              <w:rPr>
                <w:sz w:val="30"/>
              </w:rPr>
              <w:t>Fact</w:t>
            </w:r>
            <w:r>
              <w:rPr>
                <w:spacing w:val="-6"/>
                <w:sz w:val="30"/>
              </w:rPr>
              <w:t xml:space="preserve"> </w:t>
            </w:r>
            <w:r>
              <w:rPr>
                <w:sz w:val="30"/>
              </w:rPr>
              <w:t>Finding</w:t>
            </w:r>
            <w:r>
              <w:rPr>
                <w:spacing w:val="-3"/>
                <w:sz w:val="30"/>
              </w:rPr>
              <w:t xml:space="preserve"> </w:t>
            </w:r>
            <w:r>
              <w:rPr>
                <w:spacing w:val="-2"/>
                <w:sz w:val="30"/>
              </w:rPr>
              <w:t>Techniques</w:t>
            </w:r>
          </w:p>
        </w:tc>
        <w:tc>
          <w:tcPr>
            <w:tcW w:w="1805" w:type="dxa"/>
            <w:tcBorders>
              <w:top w:val="double" w:color="9F9F9F" w:sz="2" w:space="0"/>
              <w:left w:val="double" w:color="9F9F9F" w:sz="2" w:space="0"/>
              <w:bottom w:val="double" w:color="9F9F9F" w:sz="2" w:space="0"/>
              <w:right w:val="thickThinMediumGap" w:color="9F9F9F" w:sz="6" w:space="0"/>
            </w:tcBorders>
          </w:tcPr>
          <w:p w14:paraId="6D74C462">
            <w:pPr>
              <w:pStyle w:val="14"/>
              <w:spacing w:before="14" w:line="357" w:lineRule="exact"/>
              <w:ind w:left="23" w:right="4"/>
              <w:jc w:val="center"/>
              <w:rPr>
                <w:sz w:val="30"/>
              </w:rPr>
            </w:pPr>
            <w:r>
              <w:rPr>
                <w:spacing w:val="-5"/>
                <w:sz w:val="30"/>
              </w:rPr>
              <w:t>18</w:t>
            </w:r>
          </w:p>
        </w:tc>
        <w:tc>
          <w:tcPr>
            <w:tcW w:w="177" w:type="dxa"/>
            <w:vMerge w:val="continue"/>
            <w:tcBorders>
              <w:top w:val="nil"/>
              <w:left w:val="thinThickMediumGap" w:color="9F9F9F" w:sz="6" w:space="0"/>
            </w:tcBorders>
          </w:tcPr>
          <w:p w14:paraId="0354AAEC">
            <w:pPr>
              <w:rPr>
                <w:sz w:val="2"/>
                <w:szCs w:val="2"/>
              </w:rPr>
            </w:pPr>
          </w:p>
        </w:tc>
        <w:tc>
          <w:tcPr>
            <w:tcW w:w="955" w:type="dxa"/>
            <w:vMerge w:val="continue"/>
            <w:tcBorders>
              <w:top w:val="nil"/>
              <w:bottom w:val="nil"/>
            </w:tcBorders>
          </w:tcPr>
          <w:p w14:paraId="62B910A6">
            <w:pPr>
              <w:rPr>
                <w:sz w:val="2"/>
                <w:szCs w:val="2"/>
              </w:rPr>
            </w:pPr>
          </w:p>
        </w:tc>
      </w:tr>
      <w:tr w14:paraId="073DC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0DF49E71">
            <w:pPr>
              <w:rPr>
                <w:sz w:val="2"/>
                <w:szCs w:val="2"/>
              </w:rPr>
            </w:pPr>
          </w:p>
        </w:tc>
        <w:tc>
          <w:tcPr>
            <w:tcW w:w="970" w:type="dxa"/>
            <w:gridSpan w:val="2"/>
            <w:vMerge w:val="continue"/>
            <w:tcBorders>
              <w:top w:val="nil"/>
              <w:bottom w:val="nil"/>
            </w:tcBorders>
          </w:tcPr>
          <w:p w14:paraId="413572C7">
            <w:pPr>
              <w:rPr>
                <w:sz w:val="2"/>
                <w:szCs w:val="2"/>
              </w:rPr>
            </w:pPr>
          </w:p>
        </w:tc>
        <w:tc>
          <w:tcPr>
            <w:tcW w:w="163" w:type="dxa"/>
            <w:vMerge w:val="continue"/>
            <w:tcBorders>
              <w:top w:val="nil"/>
              <w:right w:val="thickThinMediumGap" w:color="EEEEEE" w:sz="6" w:space="0"/>
            </w:tcBorders>
          </w:tcPr>
          <w:p w14:paraId="72AA4213">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536E4594">
            <w:pPr>
              <w:pStyle w:val="14"/>
              <w:spacing w:before="11" w:line="359" w:lineRule="exact"/>
              <w:ind w:left="9" w:right="9"/>
              <w:jc w:val="center"/>
              <w:rPr>
                <w:sz w:val="30"/>
              </w:rPr>
            </w:pPr>
            <w:r>
              <w:rPr>
                <w:spacing w:val="-5"/>
                <w:sz w:val="30"/>
              </w:rPr>
              <w:t>15</w:t>
            </w:r>
          </w:p>
        </w:tc>
        <w:tc>
          <w:tcPr>
            <w:tcW w:w="5897" w:type="dxa"/>
            <w:tcBorders>
              <w:top w:val="double" w:color="9F9F9F" w:sz="2" w:space="0"/>
              <w:left w:val="double" w:color="9F9F9F" w:sz="2" w:space="0"/>
              <w:bottom w:val="double" w:color="9F9F9F" w:sz="2" w:space="0"/>
              <w:right w:val="double" w:color="9F9F9F" w:sz="2" w:space="0"/>
            </w:tcBorders>
          </w:tcPr>
          <w:p w14:paraId="39D072B7">
            <w:pPr>
              <w:pStyle w:val="14"/>
              <w:spacing w:before="11" w:line="359" w:lineRule="exact"/>
              <w:ind w:left="124"/>
              <w:rPr>
                <w:sz w:val="30"/>
              </w:rPr>
            </w:pPr>
            <w:r>
              <w:rPr>
                <w:sz w:val="30"/>
              </w:rPr>
              <w:t>System</w:t>
            </w:r>
            <w:r>
              <w:rPr>
                <w:spacing w:val="-7"/>
                <w:sz w:val="30"/>
              </w:rPr>
              <w:t xml:space="preserve"> </w:t>
            </w:r>
            <w:r>
              <w:rPr>
                <w:sz w:val="30"/>
              </w:rPr>
              <w:t>Development</w:t>
            </w:r>
            <w:r>
              <w:rPr>
                <w:spacing w:val="-3"/>
                <w:sz w:val="30"/>
              </w:rPr>
              <w:t xml:space="preserve"> </w:t>
            </w:r>
            <w:r>
              <w:rPr>
                <w:sz w:val="30"/>
              </w:rPr>
              <w:t>Life</w:t>
            </w:r>
            <w:r>
              <w:rPr>
                <w:spacing w:val="-7"/>
                <w:sz w:val="30"/>
              </w:rPr>
              <w:t xml:space="preserve"> </w:t>
            </w:r>
            <w:r>
              <w:rPr>
                <w:spacing w:val="-2"/>
                <w:sz w:val="30"/>
              </w:rPr>
              <w:t>Cycle(SDLC)</w:t>
            </w:r>
          </w:p>
        </w:tc>
        <w:tc>
          <w:tcPr>
            <w:tcW w:w="1805" w:type="dxa"/>
            <w:tcBorders>
              <w:top w:val="double" w:color="9F9F9F" w:sz="2" w:space="0"/>
              <w:left w:val="double" w:color="9F9F9F" w:sz="2" w:space="0"/>
              <w:bottom w:val="double" w:color="9F9F9F" w:sz="2" w:space="0"/>
              <w:right w:val="thickThinMediumGap" w:color="9F9F9F" w:sz="6" w:space="0"/>
            </w:tcBorders>
          </w:tcPr>
          <w:p w14:paraId="11B42463">
            <w:pPr>
              <w:pStyle w:val="14"/>
              <w:spacing w:before="11" w:line="359" w:lineRule="exact"/>
              <w:ind w:left="23" w:right="4"/>
              <w:jc w:val="center"/>
              <w:rPr>
                <w:rFonts w:hint="default"/>
                <w:sz w:val="30"/>
                <w:lang w:val="en-US"/>
              </w:rPr>
            </w:pPr>
            <w:r>
              <w:rPr>
                <w:spacing w:val="-5"/>
                <w:sz w:val="30"/>
              </w:rPr>
              <w:t>2</w:t>
            </w:r>
            <w:r>
              <w:rPr>
                <w:rFonts w:hint="default"/>
                <w:spacing w:val="-5"/>
                <w:sz w:val="30"/>
                <w:lang w:val="en-US"/>
              </w:rPr>
              <w:t>0</w:t>
            </w:r>
          </w:p>
        </w:tc>
        <w:tc>
          <w:tcPr>
            <w:tcW w:w="177" w:type="dxa"/>
            <w:vMerge w:val="continue"/>
            <w:tcBorders>
              <w:top w:val="nil"/>
              <w:left w:val="thinThickMediumGap" w:color="9F9F9F" w:sz="6" w:space="0"/>
            </w:tcBorders>
          </w:tcPr>
          <w:p w14:paraId="5D0AF69C">
            <w:pPr>
              <w:rPr>
                <w:sz w:val="2"/>
                <w:szCs w:val="2"/>
              </w:rPr>
            </w:pPr>
          </w:p>
        </w:tc>
        <w:tc>
          <w:tcPr>
            <w:tcW w:w="955" w:type="dxa"/>
            <w:vMerge w:val="continue"/>
            <w:tcBorders>
              <w:top w:val="nil"/>
              <w:bottom w:val="nil"/>
            </w:tcBorders>
          </w:tcPr>
          <w:p w14:paraId="63FC06FE">
            <w:pPr>
              <w:rPr>
                <w:sz w:val="2"/>
                <w:szCs w:val="2"/>
              </w:rPr>
            </w:pPr>
          </w:p>
        </w:tc>
      </w:tr>
      <w:tr w14:paraId="4C156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31D158D7">
            <w:pPr>
              <w:rPr>
                <w:sz w:val="2"/>
                <w:szCs w:val="2"/>
              </w:rPr>
            </w:pPr>
          </w:p>
        </w:tc>
        <w:tc>
          <w:tcPr>
            <w:tcW w:w="970" w:type="dxa"/>
            <w:gridSpan w:val="2"/>
            <w:vMerge w:val="continue"/>
            <w:tcBorders>
              <w:top w:val="nil"/>
              <w:bottom w:val="nil"/>
            </w:tcBorders>
          </w:tcPr>
          <w:p w14:paraId="4A7C72C3">
            <w:pPr>
              <w:rPr>
                <w:sz w:val="2"/>
                <w:szCs w:val="2"/>
              </w:rPr>
            </w:pPr>
          </w:p>
        </w:tc>
        <w:tc>
          <w:tcPr>
            <w:tcW w:w="163" w:type="dxa"/>
            <w:vMerge w:val="continue"/>
            <w:tcBorders>
              <w:top w:val="nil"/>
              <w:right w:val="thickThinMediumGap" w:color="EEEEEE" w:sz="6" w:space="0"/>
            </w:tcBorders>
          </w:tcPr>
          <w:p w14:paraId="255ABA92">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22B37102">
            <w:pPr>
              <w:pStyle w:val="14"/>
              <w:spacing w:before="14" w:line="357" w:lineRule="exact"/>
              <w:ind w:left="9" w:right="9"/>
              <w:jc w:val="center"/>
              <w:rPr>
                <w:sz w:val="30"/>
              </w:rPr>
            </w:pPr>
            <w:r>
              <w:rPr>
                <w:spacing w:val="-5"/>
                <w:sz w:val="30"/>
              </w:rPr>
              <w:t>16</w:t>
            </w:r>
          </w:p>
        </w:tc>
        <w:tc>
          <w:tcPr>
            <w:tcW w:w="5897" w:type="dxa"/>
            <w:tcBorders>
              <w:top w:val="double" w:color="9F9F9F" w:sz="2" w:space="0"/>
              <w:left w:val="double" w:color="9F9F9F" w:sz="2" w:space="0"/>
              <w:bottom w:val="double" w:color="9F9F9F" w:sz="2" w:space="0"/>
              <w:right w:val="double" w:color="9F9F9F" w:sz="2" w:space="0"/>
            </w:tcBorders>
          </w:tcPr>
          <w:p w14:paraId="3A94F793">
            <w:pPr>
              <w:pStyle w:val="14"/>
              <w:spacing w:before="14" w:line="357" w:lineRule="exact"/>
              <w:ind w:left="124"/>
              <w:rPr>
                <w:sz w:val="30"/>
              </w:rPr>
            </w:pPr>
            <w:r>
              <w:rPr>
                <w:sz w:val="30"/>
              </w:rPr>
              <w:t>Data</w:t>
            </w:r>
            <w:r>
              <w:rPr>
                <w:spacing w:val="-5"/>
                <w:sz w:val="30"/>
              </w:rPr>
              <w:t xml:space="preserve"> </w:t>
            </w:r>
            <w:r>
              <w:rPr>
                <w:spacing w:val="-2"/>
                <w:sz w:val="30"/>
              </w:rPr>
              <w:t>Dictionary</w:t>
            </w:r>
          </w:p>
        </w:tc>
        <w:tc>
          <w:tcPr>
            <w:tcW w:w="1805" w:type="dxa"/>
            <w:tcBorders>
              <w:top w:val="double" w:color="9F9F9F" w:sz="2" w:space="0"/>
              <w:left w:val="double" w:color="9F9F9F" w:sz="2" w:space="0"/>
              <w:bottom w:val="double" w:color="9F9F9F" w:sz="2" w:space="0"/>
              <w:right w:val="thickThinMediumGap" w:color="9F9F9F" w:sz="6" w:space="0"/>
            </w:tcBorders>
          </w:tcPr>
          <w:p w14:paraId="31A5DCF2">
            <w:pPr>
              <w:pStyle w:val="14"/>
              <w:spacing w:before="14" w:line="357" w:lineRule="exact"/>
              <w:ind w:left="23" w:right="4"/>
              <w:jc w:val="center"/>
              <w:rPr>
                <w:rFonts w:hint="default"/>
                <w:sz w:val="30"/>
                <w:lang w:val="en-US"/>
              </w:rPr>
            </w:pPr>
            <w:r>
              <w:rPr>
                <w:spacing w:val="-5"/>
                <w:sz w:val="30"/>
              </w:rPr>
              <w:t>2</w:t>
            </w:r>
            <w:r>
              <w:rPr>
                <w:rFonts w:hint="default"/>
                <w:spacing w:val="-5"/>
                <w:sz w:val="30"/>
                <w:lang w:val="en-US"/>
              </w:rPr>
              <w:t>1</w:t>
            </w:r>
          </w:p>
        </w:tc>
        <w:tc>
          <w:tcPr>
            <w:tcW w:w="177" w:type="dxa"/>
            <w:vMerge w:val="continue"/>
            <w:tcBorders>
              <w:top w:val="nil"/>
              <w:left w:val="thinThickMediumGap" w:color="9F9F9F" w:sz="6" w:space="0"/>
            </w:tcBorders>
          </w:tcPr>
          <w:p w14:paraId="49D20C7D">
            <w:pPr>
              <w:rPr>
                <w:sz w:val="2"/>
                <w:szCs w:val="2"/>
              </w:rPr>
            </w:pPr>
          </w:p>
        </w:tc>
        <w:tc>
          <w:tcPr>
            <w:tcW w:w="955" w:type="dxa"/>
            <w:vMerge w:val="continue"/>
            <w:tcBorders>
              <w:top w:val="nil"/>
              <w:bottom w:val="nil"/>
            </w:tcBorders>
          </w:tcPr>
          <w:p w14:paraId="4EF3C0B3">
            <w:pPr>
              <w:rPr>
                <w:sz w:val="2"/>
                <w:szCs w:val="2"/>
              </w:rPr>
            </w:pPr>
          </w:p>
        </w:tc>
      </w:tr>
      <w:tr w14:paraId="232FC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4191D92E">
            <w:pPr>
              <w:rPr>
                <w:sz w:val="2"/>
                <w:szCs w:val="2"/>
              </w:rPr>
            </w:pPr>
          </w:p>
        </w:tc>
        <w:tc>
          <w:tcPr>
            <w:tcW w:w="970" w:type="dxa"/>
            <w:gridSpan w:val="2"/>
            <w:vMerge w:val="continue"/>
            <w:tcBorders>
              <w:top w:val="nil"/>
              <w:bottom w:val="nil"/>
            </w:tcBorders>
          </w:tcPr>
          <w:p w14:paraId="29CC14C2">
            <w:pPr>
              <w:rPr>
                <w:sz w:val="2"/>
                <w:szCs w:val="2"/>
              </w:rPr>
            </w:pPr>
          </w:p>
        </w:tc>
        <w:tc>
          <w:tcPr>
            <w:tcW w:w="163" w:type="dxa"/>
            <w:vMerge w:val="continue"/>
            <w:tcBorders>
              <w:top w:val="nil"/>
              <w:right w:val="thickThinMediumGap" w:color="EEEEEE" w:sz="6" w:space="0"/>
            </w:tcBorders>
          </w:tcPr>
          <w:p w14:paraId="2A9B835B">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2A65D50A">
            <w:pPr>
              <w:pStyle w:val="14"/>
              <w:spacing w:before="14" w:line="357" w:lineRule="exact"/>
              <w:ind w:left="9" w:right="9"/>
              <w:jc w:val="center"/>
              <w:rPr>
                <w:sz w:val="30"/>
              </w:rPr>
            </w:pPr>
            <w:r>
              <w:rPr>
                <w:spacing w:val="-5"/>
                <w:sz w:val="30"/>
              </w:rPr>
              <w:t>17</w:t>
            </w:r>
          </w:p>
        </w:tc>
        <w:tc>
          <w:tcPr>
            <w:tcW w:w="5897" w:type="dxa"/>
            <w:tcBorders>
              <w:top w:val="double" w:color="9F9F9F" w:sz="2" w:space="0"/>
              <w:left w:val="double" w:color="9F9F9F" w:sz="2" w:space="0"/>
              <w:bottom w:val="double" w:color="9F9F9F" w:sz="2" w:space="0"/>
              <w:right w:val="double" w:color="9F9F9F" w:sz="2" w:space="0"/>
            </w:tcBorders>
          </w:tcPr>
          <w:p w14:paraId="401067E8">
            <w:pPr>
              <w:pStyle w:val="14"/>
              <w:spacing w:before="14" w:line="357" w:lineRule="exact"/>
              <w:ind w:left="124"/>
              <w:rPr>
                <w:sz w:val="30"/>
              </w:rPr>
            </w:pPr>
            <w:r>
              <w:rPr>
                <w:sz w:val="30"/>
              </w:rPr>
              <w:t>DFD</w:t>
            </w:r>
            <w:r>
              <w:rPr>
                <w:spacing w:val="-10"/>
                <w:sz w:val="30"/>
              </w:rPr>
              <w:t xml:space="preserve"> </w:t>
            </w:r>
            <w:r>
              <w:rPr>
                <w:spacing w:val="-2"/>
                <w:sz w:val="30"/>
              </w:rPr>
              <w:t>Diagram</w:t>
            </w:r>
          </w:p>
        </w:tc>
        <w:tc>
          <w:tcPr>
            <w:tcW w:w="1805" w:type="dxa"/>
            <w:tcBorders>
              <w:top w:val="double" w:color="9F9F9F" w:sz="2" w:space="0"/>
              <w:left w:val="double" w:color="9F9F9F" w:sz="2" w:space="0"/>
              <w:bottom w:val="double" w:color="9F9F9F" w:sz="2" w:space="0"/>
              <w:right w:val="thickThinMediumGap" w:color="9F9F9F" w:sz="6" w:space="0"/>
            </w:tcBorders>
          </w:tcPr>
          <w:p w14:paraId="331DB5E6">
            <w:pPr>
              <w:pStyle w:val="14"/>
              <w:spacing w:before="14" w:line="357" w:lineRule="exact"/>
              <w:ind w:left="23" w:right="4"/>
              <w:jc w:val="center"/>
              <w:rPr>
                <w:rFonts w:hint="default"/>
                <w:sz w:val="30"/>
                <w:lang w:val="en-US"/>
              </w:rPr>
            </w:pPr>
            <w:r>
              <w:rPr>
                <w:spacing w:val="-5"/>
                <w:sz w:val="30"/>
              </w:rPr>
              <w:t>2</w:t>
            </w:r>
            <w:r>
              <w:rPr>
                <w:rFonts w:hint="default"/>
                <w:spacing w:val="-5"/>
                <w:sz w:val="30"/>
                <w:lang w:val="en-US"/>
              </w:rPr>
              <w:t>6</w:t>
            </w:r>
          </w:p>
        </w:tc>
        <w:tc>
          <w:tcPr>
            <w:tcW w:w="177" w:type="dxa"/>
            <w:vMerge w:val="continue"/>
            <w:tcBorders>
              <w:top w:val="nil"/>
              <w:left w:val="thinThickMediumGap" w:color="9F9F9F" w:sz="6" w:space="0"/>
            </w:tcBorders>
          </w:tcPr>
          <w:p w14:paraId="36B1DC9E">
            <w:pPr>
              <w:rPr>
                <w:sz w:val="2"/>
                <w:szCs w:val="2"/>
              </w:rPr>
            </w:pPr>
          </w:p>
        </w:tc>
        <w:tc>
          <w:tcPr>
            <w:tcW w:w="955" w:type="dxa"/>
            <w:vMerge w:val="continue"/>
            <w:tcBorders>
              <w:top w:val="nil"/>
              <w:bottom w:val="nil"/>
            </w:tcBorders>
          </w:tcPr>
          <w:p w14:paraId="438E8904">
            <w:pPr>
              <w:rPr>
                <w:sz w:val="2"/>
                <w:szCs w:val="2"/>
              </w:rPr>
            </w:pPr>
          </w:p>
        </w:tc>
      </w:tr>
      <w:tr w14:paraId="067D3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485" w:type="dxa"/>
            <w:vMerge w:val="continue"/>
            <w:tcBorders>
              <w:top w:val="nil"/>
              <w:left w:val="nil"/>
              <w:bottom w:val="nil"/>
            </w:tcBorders>
          </w:tcPr>
          <w:p w14:paraId="46E1A9AE">
            <w:pPr>
              <w:rPr>
                <w:sz w:val="2"/>
                <w:szCs w:val="2"/>
              </w:rPr>
            </w:pPr>
          </w:p>
        </w:tc>
        <w:tc>
          <w:tcPr>
            <w:tcW w:w="970" w:type="dxa"/>
            <w:gridSpan w:val="2"/>
            <w:vMerge w:val="continue"/>
            <w:tcBorders>
              <w:top w:val="nil"/>
              <w:bottom w:val="nil"/>
            </w:tcBorders>
          </w:tcPr>
          <w:p w14:paraId="043A8A06">
            <w:pPr>
              <w:rPr>
                <w:sz w:val="2"/>
                <w:szCs w:val="2"/>
              </w:rPr>
            </w:pPr>
          </w:p>
        </w:tc>
        <w:tc>
          <w:tcPr>
            <w:tcW w:w="163" w:type="dxa"/>
            <w:vMerge w:val="continue"/>
            <w:tcBorders>
              <w:top w:val="nil"/>
              <w:right w:val="thickThinMediumGap" w:color="EEEEEE" w:sz="6" w:space="0"/>
            </w:tcBorders>
          </w:tcPr>
          <w:p w14:paraId="4533500F">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3179AC5E">
            <w:pPr>
              <w:pStyle w:val="14"/>
              <w:spacing w:before="14" w:line="357" w:lineRule="exact"/>
              <w:ind w:left="9" w:right="9"/>
              <w:jc w:val="center"/>
              <w:rPr>
                <w:sz w:val="30"/>
              </w:rPr>
            </w:pPr>
            <w:r>
              <w:rPr>
                <w:spacing w:val="-5"/>
                <w:sz w:val="30"/>
              </w:rPr>
              <w:t>18</w:t>
            </w:r>
          </w:p>
        </w:tc>
        <w:tc>
          <w:tcPr>
            <w:tcW w:w="5897" w:type="dxa"/>
            <w:tcBorders>
              <w:top w:val="double" w:color="9F9F9F" w:sz="2" w:space="0"/>
              <w:left w:val="double" w:color="9F9F9F" w:sz="2" w:space="0"/>
              <w:bottom w:val="double" w:color="9F9F9F" w:sz="2" w:space="0"/>
              <w:right w:val="double" w:color="9F9F9F" w:sz="2" w:space="0"/>
            </w:tcBorders>
          </w:tcPr>
          <w:p w14:paraId="03BB1C36">
            <w:pPr>
              <w:pStyle w:val="14"/>
              <w:spacing w:before="14" w:line="357" w:lineRule="exact"/>
              <w:ind w:left="124"/>
              <w:rPr>
                <w:sz w:val="30"/>
              </w:rPr>
            </w:pPr>
            <w:r>
              <w:rPr>
                <w:sz w:val="30"/>
              </w:rPr>
              <w:t>Admin</w:t>
            </w:r>
            <w:r>
              <w:rPr>
                <w:spacing w:val="-2"/>
                <w:sz w:val="30"/>
              </w:rPr>
              <w:t xml:space="preserve"> </w:t>
            </w:r>
            <w:r>
              <w:rPr>
                <w:sz w:val="30"/>
              </w:rPr>
              <w:t>Panel</w:t>
            </w:r>
            <w:r>
              <w:rPr>
                <w:spacing w:val="-1"/>
                <w:sz w:val="30"/>
              </w:rPr>
              <w:t xml:space="preserve"> </w:t>
            </w:r>
            <w:r>
              <w:rPr>
                <w:spacing w:val="-2"/>
                <w:sz w:val="30"/>
              </w:rPr>
              <w:t>webpage</w:t>
            </w:r>
          </w:p>
        </w:tc>
        <w:tc>
          <w:tcPr>
            <w:tcW w:w="1805" w:type="dxa"/>
            <w:tcBorders>
              <w:top w:val="double" w:color="9F9F9F" w:sz="2" w:space="0"/>
              <w:left w:val="double" w:color="9F9F9F" w:sz="2" w:space="0"/>
              <w:bottom w:val="double" w:color="9F9F9F" w:sz="2" w:space="0"/>
              <w:right w:val="thickThinMediumGap" w:color="9F9F9F" w:sz="6" w:space="0"/>
            </w:tcBorders>
          </w:tcPr>
          <w:p w14:paraId="2B1687DA">
            <w:pPr>
              <w:pStyle w:val="14"/>
              <w:spacing w:before="14" w:line="357" w:lineRule="exact"/>
              <w:ind w:left="23" w:right="4"/>
              <w:jc w:val="center"/>
              <w:rPr>
                <w:rFonts w:hint="default"/>
                <w:sz w:val="30"/>
                <w:lang w:val="en-US"/>
              </w:rPr>
            </w:pPr>
            <w:r>
              <w:rPr>
                <w:rFonts w:hint="default"/>
                <w:sz w:val="30"/>
                <w:lang w:val="en-US"/>
              </w:rPr>
              <w:t>30</w:t>
            </w:r>
          </w:p>
        </w:tc>
        <w:tc>
          <w:tcPr>
            <w:tcW w:w="177" w:type="dxa"/>
            <w:vMerge w:val="continue"/>
            <w:tcBorders>
              <w:top w:val="nil"/>
              <w:left w:val="thinThickMediumGap" w:color="9F9F9F" w:sz="6" w:space="0"/>
            </w:tcBorders>
          </w:tcPr>
          <w:p w14:paraId="6CE994E5">
            <w:pPr>
              <w:rPr>
                <w:sz w:val="2"/>
                <w:szCs w:val="2"/>
              </w:rPr>
            </w:pPr>
          </w:p>
        </w:tc>
        <w:tc>
          <w:tcPr>
            <w:tcW w:w="955" w:type="dxa"/>
            <w:vMerge w:val="continue"/>
            <w:tcBorders>
              <w:top w:val="nil"/>
              <w:bottom w:val="nil"/>
            </w:tcBorders>
          </w:tcPr>
          <w:p w14:paraId="104095E7">
            <w:pPr>
              <w:rPr>
                <w:sz w:val="2"/>
                <w:szCs w:val="2"/>
              </w:rPr>
            </w:pPr>
          </w:p>
        </w:tc>
      </w:tr>
      <w:tr w14:paraId="0742A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08744D96">
            <w:pPr>
              <w:rPr>
                <w:sz w:val="2"/>
                <w:szCs w:val="2"/>
              </w:rPr>
            </w:pPr>
          </w:p>
        </w:tc>
        <w:tc>
          <w:tcPr>
            <w:tcW w:w="970" w:type="dxa"/>
            <w:gridSpan w:val="2"/>
            <w:vMerge w:val="continue"/>
            <w:tcBorders>
              <w:top w:val="nil"/>
              <w:bottom w:val="nil"/>
            </w:tcBorders>
          </w:tcPr>
          <w:p w14:paraId="524DC91B">
            <w:pPr>
              <w:rPr>
                <w:sz w:val="2"/>
                <w:szCs w:val="2"/>
              </w:rPr>
            </w:pPr>
          </w:p>
        </w:tc>
        <w:tc>
          <w:tcPr>
            <w:tcW w:w="163" w:type="dxa"/>
            <w:vMerge w:val="continue"/>
            <w:tcBorders>
              <w:top w:val="nil"/>
              <w:right w:val="thickThinMediumGap" w:color="EEEEEE" w:sz="6" w:space="0"/>
            </w:tcBorders>
          </w:tcPr>
          <w:p w14:paraId="352BAAD1">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33EA33CC">
            <w:pPr>
              <w:pStyle w:val="14"/>
              <w:spacing w:before="11" w:line="359" w:lineRule="exact"/>
              <w:ind w:left="9" w:right="9"/>
              <w:jc w:val="center"/>
              <w:rPr>
                <w:sz w:val="30"/>
              </w:rPr>
            </w:pPr>
            <w:r>
              <w:rPr>
                <w:spacing w:val="-5"/>
                <w:sz w:val="30"/>
              </w:rPr>
              <w:t>19</w:t>
            </w:r>
          </w:p>
        </w:tc>
        <w:tc>
          <w:tcPr>
            <w:tcW w:w="5897" w:type="dxa"/>
            <w:tcBorders>
              <w:top w:val="double" w:color="9F9F9F" w:sz="2" w:space="0"/>
              <w:left w:val="double" w:color="9F9F9F" w:sz="2" w:space="0"/>
              <w:bottom w:val="double" w:color="9F9F9F" w:sz="2" w:space="0"/>
              <w:right w:val="double" w:color="9F9F9F" w:sz="2" w:space="0"/>
            </w:tcBorders>
          </w:tcPr>
          <w:p w14:paraId="14060340">
            <w:pPr>
              <w:pStyle w:val="14"/>
              <w:spacing w:before="11" w:line="359" w:lineRule="exact"/>
              <w:ind w:left="124"/>
              <w:rPr>
                <w:sz w:val="30"/>
              </w:rPr>
            </w:pPr>
            <w:r>
              <w:rPr>
                <w:sz w:val="30"/>
              </w:rPr>
              <w:t>Client</w:t>
            </w:r>
            <w:r>
              <w:rPr>
                <w:spacing w:val="-3"/>
                <w:sz w:val="30"/>
              </w:rPr>
              <w:t xml:space="preserve"> </w:t>
            </w:r>
            <w:r>
              <w:rPr>
                <w:sz w:val="30"/>
              </w:rPr>
              <w:t>panel</w:t>
            </w:r>
            <w:r>
              <w:rPr>
                <w:spacing w:val="-1"/>
                <w:sz w:val="30"/>
              </w:rPr>
              <w:t xml:space="preserve"> </w:t>
            </w:r>
            <w:r>
              <w:rPr>
                <w:spacing w:val="-2"/>
                <w:sz w:val="30"/>
              </w:rPr>
              <w:t>webpage</w:t>
            </w:r>
          </w:p>
        </w:tc>
        <w:tc>
          <w:tcPr>
            <w:tcW w:w="1805" w:type="dxa"/>
            <w:tcBorders>
              <w:top w:val="double" w:color="9F9F9F" w:sz="2" w:space="0"/>
              <w:left w:val="double" w:color="9F9F9F" w:sz="2" w:space="0"/>
              <w:bottom w:val="double" w:color="9F9F9F" w:sz="2" w:space="0"/>
              <w:right w:val="thickThinMediumGap" w:color="9F9F9F" w:sz="6" w:space="0"/>
            </w:tcBorders>
          </w:tcPr>
          <w:p w14:paraId="2FD20BE8">
            <w:pPr>
              <w:pStyle w:val="14"/>
              <w:spacing w:before="11" w:line="359" w:lineRule="exact"/>
              <w:ind w:left="23" w:right="4"/>
              <w:jc w:val="center"/>
              <w:rPr>
                <w:rFonts w:hint="default"/>
                <w:sz w:val="30"/>
                <w:lang w:val="en-US"/>
              </w:rPr>
            </w:pPr>
            <w:r>
              <w:rPr>
                <w:spacing w:val="-5"/>
                <w:sz w:val="30"/>
              </w:rPr>
              <w:t>3</w:t>
            </w:r>
            <w:r>
              <w:rPr>
                <w:rFonts w:hint="default"/>
                <w:spacing w:val="-5"/>
                <w:sz w:val="30"/>
                <w:lang w:val="en-US"/>
              </w:rPr>
              <w:t>6</w:t>
            </w:r>
          </w:p>
        </w:tc>
        <w:tc>
          <w:tcPr>
            <w:tcW w:w="177" w:type="dxa"/>
            <w:vMerge w:val="continue"/>
            <w:tcBorders>
              <w:top w:val="nil"/>
              <w:left w:val="thinThickMediumGap" w:color="9F9F9F" w:sz="6" w:space="0"/>
            </w:tcBorders>
          </w:tcPr>
          <w:p w14:paraId="23A01394">
            <w:pPr>
              <w:rPr>
                <w:sz w:val="2"/>
                <w:szCs w:val="2"/>
              </w:rPr>
            </w:pPr>
          </w:p>
        </w:tc>
        <w:tc>
          <w:tcPr>
            <w:tcW w:w="955" w:type="dxa"/>
            <w:vMerge w:val="continue"/>
            <w:tcBorders>
              <w:top w:val="nil"/>
              <w:bottom w:val="nil"/>
            </w:tcBorders>
          </w:tcPr>
          <w:p w14:paraId="4402C32B">
            <w:pPr>
              <w:rPr>
                <w:sz w:val="2"/>
                <w:szCs w:val="2"/>
              </w:rPr>
            </w:pPr>
          </w:p>
        </w:tc>
      </w:tr>
      <w:tr w14:paraId="32C26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3D7129BC">
            <w:pPr>
              <w:rPr>
                <w:sz w:val="2"/>
                <w:szCs w:val="2"/>
              </w:rPr>
            </w:pPr>
          </w:p>
        </w:tc>
        <w:tc>
          <w:tcPr>
            <w:tcW w:w="970" w:type="dxa"/>
            <w:gridSpan w:val="2"/>
            <w:vMerge w:val="continue"/>
            <w:tcBorders>
              <w:top w:val="nil"/>
              <w:bottom w:val="nil"/>
            </w:tcBorders>
          </w:tcPr>
          <w:p w14:paraId="691C5C45">
            <w:pPr>
              <w:rPr>
                <w:sz w:val="2"/>
                <w:szCs w:val="2"/>
              </w:rPr>
            </w:pPr>
          </w:p>
        </w:tc>
        <w:tc>
          <w:tcPr>
            <w:tcW w:w="163" w:type="dxa"/>
            <w:vMerge w:val="continue"/>
            <w:tcBorders>
              <w:top w:val="nil"/>
              <w:right w:val="thickThinMediumGap" w:color="EEEEEE" w:sz="6" w:space="0"/>
            </w:tcBorders>
          </w:tcPr>
          <w:p w14:paraId="49B3D960">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12ABEC5A">
            <w:pPr>
              <w:pStyle w:val="14"/>
              <w:spacing w:before="14" w:line="357" w:lineRule="exact"/>
              <w:ind w:left="9" w:right="9"/>
              <w:jc w:val="center"/>
              <w:rPr>
                <w:sz w:val="30"/>
              </w:rPr>
            </w:pPr>
            <w:r>
              <w:rPr>
                <w:spacing w:val="-5"/>
                <w:sz w:val="30"/>
              </w:rPr>
              <w:t>20</w:t>
            </w:r>
          </w:p>
        </w:tc>
        <w:tc>
          <w:tcPr>
            <w:tcW w:w="5897" w:type="dxa"/>
            <w:tcBorders>
              <w:top w:val="double" w:color="9F9F9F" w:sz="2" w:space="0"/>
              <w:left w:val="double" w:color="9F9F9F" w:sz="2" w:space="0"/>
              <w:bottom w:val="double" w:color="9F9F9F" w:sz="2" w:space="0"/>
              <w:right w:val="double" w:color="9F9F9F" w:sz="2" w:space="0"/>
            </w:tcBorders>
          </w:tcPr>
          <w:p w14:paraId="33A0B751">
            <w:pPr>
              <w:pStyle w:val="14"/>
              <w:spacing w:before="14" w:line="357" w:lineRule="exact"/>
              <w:ind w:left="124"/>
              <w:rPr>
                <w:sz w:val="30"/>
              </w:rPr>
            </w:pPr>
            <w:r>
              <w:rPr>
                <w:sz w:val="30"/>
              </w:rPr>
              <w:t>About</w:t>
            </w:r>
            <w:r>
              <w:rPr>
                <w:spacing w:val="-4"/>
                <w:sz w:val="30"/>
              </w:rPr>
              <w:t xml:space="preserve"> </w:t>
            </w:r>
            <w:r>
              <w:rPr>
                <w:spacing w:val="-2"/>
                <w:sz w:val="30"/>
              </w:rPr>
              <w:t>Testing</w:t>
            </w:r>
          </w:p>
        </w:tc>
        <w:tc>
          <w:tcPr>
            <w:tcW w:w="1805" w:type="dxa"/>
            <w:tcBorders>
              <w:top w:val="double" w:color="9F9F9F" w:sz="2" w:space="0"/>
              <w:left w:val="double" w:color="9F9F9F" w:sz="2" w:space="0"/>
              <w:bottom w:val="double" w:color="9F9F9F" w:sz="2" w:space="0"/>
              <w:right w:val="thickThinMediumGap" w:color="9F9F9F" w:sz="6" w:space="0"/>
            </w:tcBorders>
          </w:tcPr>
          <w:p w14:paraId="74FEE383">
            <w:pPr>
              <w:pStyle w:val="14"/>
              <w:spacing w:before="14" w:line="357" w:lineRule="exact"/>
              <w:ind w:left="23" w:right="4"/>
              <w:jc w:val="center"/>
              <w:rPr>
                <w:rFonts w:hint="default"/>
                <w:sz w:val="30"/>
                <w:lang w:val="en-US"/>
              </w:rPr>
            </w:pPr>
            <w:r>
              <w:rPr>
                <w:spacing w:val="-5"/>
                <w:sz w:val="30"/>
              </w:rPr>
              <w:t>4</w:t>
            </w:r>
            <w:r>
              <w:rPr>
                <w:rFonts w:hint="default"/>
                <w:spacing w:val="-5"/>
                <w:sz w:val="30"/>
                <w:lang w:val="en-US"/>
              </w:rPr>
              <w:t>7</w:t>
            </w:r>
          </w:p>
        </w:tc>
        <w:tc>
          <w:tcPr>
            <w:tcW w:w="177" w:type="dxa"/>
            <w:vMerge w:val="continue"/>
            <w:tcBorders>
              <w:top w:val="nil"/>
              <w:left w:val="thinThickMediumGap" w:color="9F9F9F" w:sz="6" w:space="0"/>
            </w:tcBorders>
          </w:tcPr>
          <w:p w14:paraId="4860B47C">
            <w:pPr>
              <w:rPr>
                <w:sz w:val="2"/>
                <w:szCs w:val="2"/>
              </w:rPr>
            </w:pPr>
          </w:p>
        </w:tc>
        <w:tc>
          <w:tcPr>
            <w:tcW w:w="955" w:type="dxa"/>
            <w:vMerge w:val="continue"/>
            <w:tcBorders>
              <w:top w:val="nil"/>
              <w:bottom w:val="nil"/>
            </w:tcBorders>
          </w:tcPr>
          <w:p w14:paraId="36E49B6C">
            <w:pPr>
              <w:rPr>
                <w:sz w:val="2"/>
                <w:szCs w:val="2"/>
              </w:rPr>
            </w:pPr>
          </w:p>
        </w:tc>
      </w:tr>
      <w:tr w14:paraId="0DA8E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485" w:type="dxa"/>
            <w:vMerge w:val="continue"/>
            <w:tcBorders>
              <w:top w:val="nil"/>
              <w:left w:val="nil"/>
              <w:bottom w:val="nil"/>
            </w:tcBorders>
          </w:tcPr>
          <w:p w14:paraId="30414FD8">
            <w:pPr>
              <w:rPr>
                <w:sz w:val="2"/>
                <w:szCs w:val="2"/>
              </w:rPr>
            </w:pPr>
          </w:p>
        </w:tc>
        <w:tc>
          <w:tcPr>
            <w:tcW w:w="970" w:type="dxa"/>
            <w:gridSpan w:val="2"/>
            <w:vMerge w:val="continue"/>
            <w:tcBorders>
              <w:top w:val="nil"/>
              <w:bottom w:val="nil"/>
            </w:tcBorders>
          </w:tcPr>
          <w:p w14:paraId="19DCE6D3">
            <w:pPr>
              <w:rPr>
                <w:sz w:val="2"/>
                <w:szCs w:val="2"/>
              </w:rPr>
            </w:pPr>
          </w:p>
        </w:tc>
        <w:tc>
          <w:tcPr>
            <w:tcW w:w="163" w:type="dxa"/>
            <w:vMerge w:val="continue"/>
            <w:tcBorders>
              <w:top w:val="nil"/>
              <w:right w:val="thickThinMediumGap" w:color="EEEEEE" w:sz="6" w:space="0"/>
            </w:tcBorders>
          </w:tcPr>
          <w:p w14:paraId="696ACEFC">
            <w:pPr>
              <w:rPr>
                <w:sz w:val="2"/>
                <w:szCs w:val="2"/>
              </w:rPr>
            </w:pPr>
          </w:p>
        </w:tc>
        <w:tc>
          <w:tcPr>
            <w:tcW w:w="975" w:type="dxa"/>
            <w:tcBorders>
              <w:top w:val="double" w:color="9F9F9F" w:sz="2" w:space="0"/>
              <w:left w:val="thinThickMediumGap" w:color="EEEEEE" w:sz="6" w:space="0"/>
              <w:bottom w:val="double" w:color="9F9F9F" w:sz="2" w:space="0"/>
              <w:right w:val="double" w:color="9F9F9F" w:sz="2" w:space="0"/>
            </w:tcBorders>
          </w:tcPr>
          <w:p w14:paraId="36F00C12">
            <w:pPr>
              <w:pStyle w:val="14"/>
              <w:spacing w:before="14" w:line="357" w:lineRule="exact"/>
              <w:ind w:left="9" w:right="9"/>
              <w:jc w:val="center"/>
              <w:rPr>
                <w:sz w:val="30"/>
              </w:rPr>
            </w:pPr>
            <w:r>
              <w:rPr>
                <w:spacing w:val="-5"/>
                <w:sz w:val="30"/>
              </w:rPr>
              <w:t>21</w:t>
            </w:r>
          </w:p>
        </w:tc>
        <w:tc>
          <w:tcPr>
            <w:tcW w:w="5897" w:type="dxa"/>
            <w:tcBorders>
              <w:top w:val="double" w:color="9F9F9F" w:sz="2" w:space="0"/>
              <w:left w:val="double" w:color="9F9F9F" w:sz="2" w:space="0"/>
              <w:bottom w:val="double" w:color="9F9F9F" w:sz="2" w:space="0"/>
              <w:right w:val="double" w:color="9F9F9F" w:sz="2" w:space="0"/>
            </w:tcBorders>
          </w:tcPr>
          <w:p w14:paraId="57E7080A">
            <w:pPr>
              <w:pStyle w:val="14"/>
              <w:spacing w:before="14" w:line="357" w:lineRule="exact"/>
              <w:ind w:left="124"/>
              <w:rPr>
                <w:sz w:val="30"/>
              </w:rPr>
            </w:pPr>
            <w:r>
              <w:rPr>
                <w:spacing w:val="-2"/>
                <w:sz w:val="30"/>
              </w:rPr>
              <w:t>Bibliography</w:t>
            </w:r>
          </w:p>
        </w:tc>
        <w:tc>
          <w:tcPr>
            <w:tcW w:w="1805" w:type="dxa"/>
            <w:tcBorders>
              <w:top w:val="double" w:color="9F9F9F" w:sz="2" w:space="0"/>
              <w:left w:val="double" w:color="9F9F9F" w:sz="2" w:space="0"/>
              <w:bottom w:val="double" w:color="9F9F9F" w:sz="2" w:space="0"/>
              <w:right w:val="thickThinMediumGap" w:color="9F9F9F" w:sz="6" w:space="0"/>
            </w:tcBorders>
          </w:tcPr>
          <w:p w14:paraId="48AC99F5">
            <w:pPr>
              <w:pStyle w:val="14"/>
              <w:spacing w:before="14" w:line="357" w:lineRule="exact"/>
              <w:ind w:left="23" w:right="4"/>
              <w:jc w:val="center"/>
              <w:rPr>
                <w:rFonts w:hint="default"/>
                <w:sz w:val="30"/>
                <w:lang w:val="en-US"/>
              </w:rPr>
            </w:pPr>
            <w:r>
              <w:rPr>
                <w:spacing w:val="-5"/>
                <w:sz w:val="30"/>
              </w:rPr>
              <w:t>4</w:t>
            </w:r>
            <w:r>
              <w:rPr>
                <w:rFonts w:hint="default"/>
                <w:spacing w:val="-5"/>
                <w:sz w:val="30"/>
                <w:lang w:val="en-US"/>
              </w:rPr>
              <w:t>9</w:t>
            </w:r>
          </w:p>
        </w:tc>
        <w:tc>
          <w:tcPr>
            <w:tcW w:w="177" w:type="dxa"/>
            <w:vMerge w:val="continue"/>
            <w:tcBorders>
              <w:top w:val="nil"/>
              <w:left w:val="thinThickMediumGap" w:color="9F9F9F" w:sz="6" w:space="0"/>
            </w:tcBorders>
          </w:tcPr>
          <w:p w14:paraId="3B09BC67">
            <w:pPr>
              <w:rPr>
                <w:sz w:val="2"/>
                <w:szCs w:val="2"/>
              </w:rPr>
            </w:pPr>
          </w:p>
        </w:tc>
        <w:tc>
          <w:tcPr>
            <w:tcW w:w="955" w:type="dxa"/>
            <w:vMerge w:val="continue"/>
            <w:tcBorders>
              <w:top w:val="nil"/>
              <w:bottom w:val="nil"/>
            </w:tcBorders>
          </w:tcPr>
          <w:p w14:paraId="6AD07040">
            <w:pPr>
              <w:rPr>
                <w:sz w:val="2"/>
                <w:szCs w:val="2"/>
              </w:rPr>
            </w:pPr>
          </w:p>
        </w:tc>
      </w:tr>
      <w:tr w14:paraId="6D565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485" w:type="dxa"/>
            <w:vMerge w:val="continue"/>
            <w:tcBorders>
              <w:top w:val="nil"/>
              <w:left w:val="nil"/>
              <w:bottom w:val="nil"/>
            </w:tcBorders>
          </w:tcPr>
          <w:p w14:paraId="0D98145A">
            <w:pPr>
              <w:rPr>
                <w:sz w:val="2"/>
                <w:szCs w:val="2"/>
              </w:rPr>
            </w:pPr>
          </w:p>
        </w:tc>
        <w:tc>
          <w:tcPr>
            <w:tcW w:w="970" w:type="dxa"/>
            <w:gridSpan w:val="2"/>
            <w:vMerge w:val="continue"/>
            <w:tcBorders>
              <w:top w:val="nil"/>
              <w:bottom w:val="nil"/>
            </w:tcBorders>
          </w:tcPr>
          <w:p w14:paraId="1AACC4FD">
            <w:pPr>
              <w:rPr>
                <w:sz w:val="2"/>
                <w:szCs w:val="2"/>
              </w:rPr>
            </w:pPr>
          </w:p>
        </w:tc>
        <w:tc>
          <w:tcPr>
            <w:tcW w:w="163" w:type="dxa"/>
            <w:vMerge w:val="continue"/>
            <w:tcBorders>
              <w:top w:val="nil"/>
              <w:right w:val="thickThinMediumGap" w:color="EEEEEE" w:sz="6" w:space="0"/>
            </w:tcBorders>
          </w:tcPr>
          <w:p w14:paraId="37329EC0">
            <w:pPr>
              <w:rPr>
                <w:sz w:val="2"/>
                <w:szCs w:val="2"/>
              </w:rPr>
            </w:pPr>
          </w:p>
        </w:tc>
        <w:tc>
          <w:tcPr>
            <w:tcW w:w="975" w:type="dxa"/>
            <w:tcBorders>
              <w:top w:val="double" w:color="9F9F9F" w:sz="2" w:space="0"/>
              <w:left w:val="thinThickMediumGap" w:color="EEEEEE" w:sz="6" w:space="0"/>
              <w:bottom w:val="thickThinMediumGap" w:color="9F9F9F" w:sz="8" w:space="0"/>
              <w:right w:val="double" w:color="9F9F9F" w:sz="2" w:space="0"/>
            </w:tcBorders>
          </w:tcPr>
          <w:p w14:paraId="3648A841">
            <w:pPr>
              <w:pStyle w:val="14"/>
              <w:spacing w:before="9"/>
              <w:ind w:left="9" w:right="9"/>
              <w:jc w:val="both"/>
              <w:rPr>
                <w:sz w:val="30"/>
              </w:rPr>
            </w:pPr>
          </w:p>
        </w:tc>
        <w:tc>
          <w:tcPr>
            <w:tcW w:w="5897" w:type="dxa"/>
            <w:tcBorders>
              <w:top w:val="double" w:color="9F9F9F" w:sz="2" w:space="0"/>
              <w:left w:val="double" w:color="9F9F9F" w:sz="2" w:space="0"/>
              <w:bottom w:val="thickThinMediumGap" w:color="9F9F9F" w:sz="8" w:space="0"/>
              <w:right w:val="double" w:color="9F9F9F" w:sz="2" w:space="0"/>
            </w:tcBorders>
          </w:tcPr>
          <w:p w14:paraId="5DB02D88">
            <w:pPr>
              <w:pStyle w:val="14"/>
              <w:spacing w:before="9"/>
              <w:rPr>
                <w:sz w:val="30"/>
              </w:rPr>
            </w:pPr>
          </w:p>
        </w:tc>
        <w:tc>
          <w:tcPr>
            <w:tcW w:w="1805" w:type="dxa"/>
            <w:tcBorders>
              <w:top w:val="double" w:color="9F9F9F" w:sz="2" w:space="0"/>
              <w:left w:val="double" w:color="9F9F9F" w:sz="2" w:space="0"/>
              <w:bottom w:val="thickThinMediumGap" w:color="9F9F9F" w:sz="8" w:space="0"/>
              <w:right w:val="thickThinMediumGap" w:color="9F9F9F" w:sz="6" w:space="0"/>
            </w:tcBorders>
          </w:tcPr>
          <w:p w14:paraId="1B6D2072">
            <w:pPr>
              <w:pStyle w:val="14"/>
              <w:spacing w:before="9"/>
              <w:ind w:left="23" w:right="4"/>
              <w:jc w:val="center"/>
              <w:rPr>
                <w:sz w:val="30"/>
              </w:rPr>
            </w:pPr>
          </w:p>
        </w:tc>
        <w:tc>
          <w:tcPr>
            <w:tcW w:w="177" w:type="dxa"/>
            <w:vMerge w:val="continue"/>
            <w:tcBorders>
              <w:top w:val="nil"/>
              <w:left w:val="thinThickMediumGap" w:color="9F9F9F" w:sz="6" w:space="0"/>
            </w:tcBorders>
          </w:tcPr>
          <w:p w14:paraId="5F3939CA">
            <w:pPr>
              <w:rPr>
                <w:sz w:val="2"/>
                <w:szCs w:val="2"/>
              </w:rPr>
            </w:pPr>
          </w:p>
        </w:tc>
        <w:tc>
          <w:tcPr>
            <w:tcW w:w="955" w:type="dxa"/>
            <w:vMerge w:val="continue"/>
            <w:tcBorders>
              <w:top w:val="nil"/>
              <w:bottom w:val="nil"/>
            </w:tcBorders>
          </w:tcPr>
          <w:p w14:paraId="0E80A400">
            <w:pPr>
              <w:rPr>
                <w:sz w:val="2"/>
                <w:szCs w:val="2"/>
              </w:rPr>
            </w:pPr>
          </w:p>
        </w:tc>
      </w:tr>
      <w:tr w14:paraId="0E0D8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7" w:hRule="atLeast"/>
        </w:trPr>
        <w:tc>
          <w:tcPr>
            <w:tcW w:w="485" w:type="dxa"/>
            <w:vMerge w:val="continue"/>
            <w:tcBorders>
              <w:top w:val="nil"/>
              <w:left w:val="nil"/>
              <w:bottom w:val="nil"/>
            </w:tcBorders>
          </w:tcPr>
          <w:p w14:paraId="7B835A42">
            <w:pPr>
              <w:rPr>
                <w:sz w:val="2"/>
                <w:szCs w:val="2"/>
              </w:rPr>
            </w:pPr>
          </w:p>
        </w:tc>
        <w:tc>
          <w:tcPr>
            <w:tcW w:w="10942" w:type="dxa"/>
            <w:gridSpan w:val="8"/>
            <w:tcBorders>
              <w:top w:val="nil"/>
            </w:tcBorders>
          </w:tcPr>
          <w:p w14:paraId="697ECE82">
            <w:pPr>
              <w:pStyle w:val="14"/>
              <w:ind w:right="832"/>
              <w:jc w:val="right"/>
              <w:rPr>
                <w:color w:val="585858"/>
                <w:sz w:val="18"/>
                <w:lang w:val="en-US"/>
              </w:rPr>
            </w:pPr>
          </w:p>
          <w:p w14:paraId="7B816185">
            <w:pPr>
              <w:pStyle w:val="14"/>
              <w:ind w:right="832"/>
              <w:jc w:val="right"/>
              <w:rPr>
                <w:color w:val="585858"/>
                <w:sz w:val="18"/>
                <w:lang w:val="en-US"/>
              </w:rPr>
            </w:pPr>
          </w:p>
          <w:p w14:paraId="6B95A289">
            <w:pPr>
              <w:pStyle w:val="14"/>
              <w:ind w:right="832"/>
              <w:jc w:val="right"/>
              <w:rPr>
                <w:color w:val="585858"/>
                <w:sz w:val="18"/>
                <w:lang w:val="en-US"/>
              </w:rPr>
            </w:pPr>
          </w:p>
          <w:p w14:paraId="641A76E3">
            <w:pPr>
              <w:pStyle w:val="14"/>
              <w:ind w:right="832"/>
              <w:jc w:val="right"/>
              <w:rPr>
                <w:color w:val="585858"/>
                <w:sz w:val="18"/>
                <w:lang w:val="en-US"/>
              </w:rPr>
            </w:pPr>
          </w:p>
          <w:p w14:paraId="2859AA51">
            <w:pPr>
              <w:pStyle w:val="14"/>
              <w:ind w:right="832"/>
              <w:jc w:val="right"/>
              <w:rPr>
                <w:color w:val="585858"/>
                <w:sz w:val="18"/>
                <w:lang w:val="en-US"/>
              </w:rPr>
            </w:pPr>
          </w:p>
          <w:p w14:paraId="3131268F">
            <w:pPr>
              <w:pStyle w:val="14"/>
              <w:ind w:right="832"/>
              <w:jc w:val="right"/>
              <w:rPr>
                <w:color w:val="585858"/>
                <w:sz w:val="18"/>
                <w:lang w:val="en-US"/>
              </w:rPr>
            </w:pPr>
          </w:p>
          <w:p w14:paraId="7DEF44C6">
            <w:pPr>
              <w:pStyle w:val="14"/>
              <w:ind w:right="832"/>
              <w:jc w:val="right"/>
              <w:rPr>
                <w:color w:val="585858"/>
                <w:sz w:val="18"/>
                <w:lang w:val="en-US"/>
              </w:rPr>
            </w:pPr>
          </w:p>
          <w:p w14:paraId="68C32026">
            <w:pPr>
              <w:pStyle w:val="14"/>
              <w:ind w:right="832"/>
              <w:jc w:val="right"/>
              <w:rPr>
                <w:color w:val="585858"/>
                <w:sz w:val="18"/>
                <w:lang w:val="en-US"/>
              </w:rPr>
            </w:pPr>
          </w:p>
          <w:p w14:paraId="225046AF">
            <w:pPr>
              <w:pStyle w:val="14"/>
              <w:ind w:right="832"/>
              <w:jc w:val="right"/>
              <w:rPr>
                <w:color w:val="585858"/>
                <w:sz w:val="18"/>
                <w:lang w:val="en-US"/>
              </w:rPr>
            </w:pPr>
          </w:p>
          <w:p w14:paraId="5662D817">
            <w:pPr>
              <w:pStyle w:val="14"/>
              <w:ind w:right="832"/>
              <w:jc w:val="right"/>
              <w:rPr>
                <w:color w:val="585858"/>
                <w:sz w:val="18"/>
                <w:lang w:val="en-US"/>
              </w:rPr>
            </w:pPr>
          </w:p>
          <w:p w14:paraId="74E68F8E">
            <w:pPr>
              <w:pStyle w:val="14"/>
              <w:ind w:right="832"/>
              <w:jc w:val="right"/>
              <w:rPr>
                <w:rFonts w:hint="default"/>
                <w:sz w:val="18"/>
                <w:lang w:val="en-US"/>
              </w:rPr>
            </w:pPr>
            <w:r>
              <w:rPr>
                <w:color w:val="585858"/>
                <w:sz w:val="18"/>
                <w:lang w:val="en-US"/>
              </w:rPr>
              <w:t>Umaretiya Anuj</w:t>
            </w:r>
          </w:p>
        </w:tc>
      </w:tr>
    </w:tbl>
    <w:p w14:paraId="4BE71DBC">
      <w:pPr>
        <w:pStyle w:val="14"/>
        <w:spacing w:after="0"/>
        <w:jc w:val="right"/>
        <w:rPr>
          <w:sz w:val="18"/>
        </w:rPr>
        <w:sectPr>
          <w:pgSz w:w="11920" w:h="16850"/>
          <w:pgMar w:top="460" w:right="425" w:bottom="280" w:left="0" w:header="720" w:footer="720" w:gutter="0"/>
          <w:pgBorders>
            <w:top w:val="none" w:sz="0" w:space="0"/>
            <w:left w:val="none" w:sz="0" w:space="0"/>
            <w:bottom w:val="none" w:sz="0" w:space="0"/>
            <w:right w:val="none" w:sz="0" w:space="0"/>
          </w:pgBorders>
          <w:cols w:space="720" w:num="1"/>
        </w:sectPr>
      </w:pPr>
    </w:p>
    <w:p w14:paraId="50429C93">
      <w:pPr>
        <w:tabs>
          <w:tab w:val="left" w:pos="1423"/>
        </w:tabs>
        <w:spacing w:before="33"/>
        <w:ind w:left="1024" w:right="0" w:firstLine="0"/>
        <w:jc w:val="left"/>
        <w:rPr>
          <w:rFonts w:hint="default"/>
          <w:sz w:val="20"/>
          <w:lang w:val="en-US"/>
        </w:rPr>
      </w:pPr>
      <w:r>
        <w:rPr>
          <w:sz w:val="22"/>
        </w:rPr>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304165</wp:posOffset>
                </wp:positionV>
                <wp:extent cx="7260590" cy="10086340"/>
                <wp:effectExtent l="0" t="0" r="0" b="0"/>
                <wp:wrapNone/>
                <wp:docPr id="7" name="Group 7"/>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8" name="Graphic 8"/>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9" name="Graphic 9"/>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53120;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MtALetoAAAAJAQAADwAAAAAA&#10;AAABACAAAAAiAAAAZHJzL2Rvd25yZXYueG1sUEsBAhQAFAAAAAgAh07iQPEq6U4uAwAAlQsAAA4A&#10;AAAAAAAAAQAgAAAAKQEAAGRycy9lMm9Eb2MueG1sUEsFBgAAAAAGAAYAWQEAAMkGAAAAAA==&#10;">
                <o:lock v:ext="edit" aspectratio="f"/>
                <v:shape id="Graphic 8" o:spid="_x0000_s1026" o:spt="100" style="position:absolute;left:0;top:85725;height:170815;width:812800;" fillcolor="#F9C090" filled="t" stroked="f" coordsize="812800,170815" o:gfxdata="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f5XRugAAANoA&#10;AAAPAAAAAAAAAAEAIAAAACIAAABkcnMvZG93bnJldi54bWxQSwECFAAUAAAACACHTuJAMy8FnjsA&#10;AAA5AAAAEAAAAAAAAAABACAAAAAJAQAAZHJzL3NoYXBleG1sLnhtbFBLBQYAAAAABgAGAFsBAACz&#10;AwAAAAA=&#10;" path="m812800,0l0,0,0,170815,812800,170815,812800,0xe">
                  <v:fill on="t" focussize="0,0"/>
                  <v:stroke on="f"/>
                  <v:imagedata o:title=""/>
                  <o:lock v:ext="edit" aspectratio="f"/>
                  <v:textbox inset="0mm,0mm,0mm,0mm"/>
                </v:shape>
                <v:shape id="Graphic 9" o:spid="_x0000_s1026" o:spt="100" style="position:absolute;left:304800;top:0;height:10086340;width:6955790;" fillcolor="#000000" filled="t" stroked="f" coordsize="6955790,10086340" o:gfxdata="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9rbbsAAADa&#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10"/>
          <w:sz w:val="22"/>
        </w:rPr>
        <w:t>3</w:t>
      </w:r>
      <w:r>
        <w:rPr>
          <w:rFonts w:hint="default"/>
          <w:color w:val="FFFFFF"/>
          <w:spacing w:val="-10"/>
          <w:sz w:val="22"/>
          <w:lang w:val="en-US"/>
        </w:rPr>
        <w:t xml:space="preserve">    ff</w:t>
      </w:r>
      <w:r>
        <w:rPr>
          <w:rFonts w:hint="default"/>
          <w:sz w:val="22"/>
          <w:lang w:val="en-US"/>
        </w:rPr>
        <w:t>premium store</w:t>
      </w:r>
    </w:p>
    <w:p w14:paraId="1ABA0EB2">
      <w:pPr>
        <w:pStyle w:val="9"/>
        <w:spacing w:before="105"/>
        <w:rPr>
          <w:sz w:val="20"/>
        </w:rPr>
      </w:pPr>
      <w:r>
        <w:rPr>
          <w:sz w:val="20"/>
        </w:rPr>
        <mc:AlternateContent>
          <mc:Choice Requires="wpg">
            <w:drawing>
              <wp:anchor distT="0" distB="0" distL="0" distR="0" simplePos="0" relativeHeight="251692032" behindDoc="1" locked="0" layoutInCell="1" allowOverlap="1">
                <wp:simplePos x="0" y="0"/>
                <wp:positionH relativeFrom="page">
                  <wp:posOffset>2834005</wp:posOffset>
                </wp:positionH>
                <wp:positionV relativeFrom="paragraph">
                  <wp:posOffset>236855</wp:posOffset>
                </wp:positionV>
                <wp:extent cx="1985645" cy="624840"/>
                <wp:effectExtent l="0" t="0" r="14605" b="3810"/>
                <wp:wrapTopAndBottom/>
                <wp:docPr id="10" name="Group 10"/>
                <wp:cNvGraphicFramePr/>
                <a:graphic xmlns:a="http://schemas.openxmlformats.org/drawingml/2006/main">
                  <a:graphicData uri="http://schemas.microsoft.com/office/word/2010/wordprocessingGroup">
                    <wpg:wgp>
                      <wpg:cNvGrpSpPr/>
                      <wpg:grpSpPr>
                        <a:xfrm>
                          <a:off x="0" y="0"/>
                          <a:ext cx="1985645" cy="624840"/>
                          <a:chOff x="0" y="0"/>
                          <a:chExt cx="1985645" cy="624840"/>
                        </a:xfrm>
                      </wpg:grpSpPr>
                      <pic:pic xmlns:pic="http://schemas.openxmlformats.org/drawingml/2006/picture">
                        <pic:nvPicPr>
                          <pic:cNvPr id="11" name="Image 11"/>
                          <pic:cNvPicPr/>
                        </pic:nvPicPr>
                        <pic:blipFill>
                          <a:blip r:embed="rId16" cstate="print"/>
                          <a:stretch>
                            <a:fillRect/>
                          </a:stretch>
                        </pic:blipFill>
                        <pic:spPr>
                          <a:xfrm>
                            <a:off x="36194" y="24129"/>
                            <a:ext cx="1949450" cy="600709"/>
                          </a:xfrm>
                          <a:prstGeom prst="rect">
                            <a:avLst/>
                          </a:prstGeom>
                          <a:ln w="12700" cmpd="sng">
                            <a:noFill/>
                            <a:prstDash val="solid"/>
                          </a:ln>
                        </pic:spPr>
                      </pic:pic>
                      <pic:pic xmlns:pic="http://schemas.openxmlformats.org/drawingml/2006/picture">
                        <pic:nvPicPr>
                          <pic:cNvPr id="12" name="Image 12"/>
                          <pic:cNvPicPr/>
                        </pic:nvPicPr>
                        <pic:blipFill>
                          <a:blip r:embed="rId17" cstate="print"/>
                          <a:stretch>
                            <a:fillRect/>
                          </a:stretch>
                        </pic:blipFill>
                        <pic:spPr>
                          <a:xfrm>
                            <a:off x="0" y="0"/>
                            <a:ext cx="1946275" cy="597534"/>
                          </a:xfrm>
                          <a:prstGeom prst="rect">
                            <a:avLst/>
                          </a:prstGeom>
                          <a:solidFill>
                            <a:schemeClr val="bg1"/>
                          </a:solidFill>
                          <a:ln w="12700" cmpd="sng">
                            <a:noFill/>
                            <a:prstDash val="solid"/>
                          </a:ln>
                        </pic:spPr>
                      </pic:pic>
                    </wpg:wgp>
                  </a:graphicData>
                </a:graphic>
              </wp:anchor>
            </w:drawing>
          </mc:Choice>
          <mc:Fallback>
            <w:pict>
              <v:group id="_x0000_s1026" o:spid="_x0000_s1026" o:spt="203" style="position:absolute;left:0pt;margin-left:223.15pt;margin-top:18.65pt;height:49.2pt;width:156.35pt;mso-position-horizontal-relative:page;mso-wrap-distance-bottom:0pt;mso-wrap-distance-top:0pt;z-index:-251624448;mso-width-relative:page;mso-height-relative:page;" coordsize="1985645,624840" o:gfxdata="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">
                <o:lock v:ext="edit" aspectratio="f"/>
                <v:shape id="Image 11" o:spid="_x0000_s1026" o:spt="75" type="#_x0000_t75" style="position:absolute;left:36194;top:24129;height:600709;width:1949450;" filled="f" o:preferrelative="t" stroked="f" coordsize="21600,21600" o:gfxdata="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ddrLsAAADb&#10;AAAADwAAAAAAAAABACAAAAAiAAAAZHJzL2Rvd25yZXYueG1sUEsBAhQAFAAAAAgAh07iQDMvBZ47&#10;AAAAOQAAABAAAAAAAAAAAQAgAAAACgEAAGRycy9zaGFwZXhtbC54bWxQSwUGAAAAAAYABgBbAQAA&#10;tAMAAAAA&#10;">
                  <v:fill on="f" focussize="0,0"/>
                  <v:stroke on="f" weight="1pt"/>
                  <v:imagedata r:id="rId16" o:title=""/>
                  <o:lock v:ext="edit" aspectratio="f"/>
                </v:shape>
                <v:shape id="Image 12" o:spid="_x0000_s1026" o:spt="75" type="#_x0000_t75" style="position:absolute;left:0;top:0;height:597534;width:1946275;" fillcolor="#FFFFFF [3212]" filled="t" o:preferrelative="t" stroked="f" coordsize="21600,21600" o:gfxdata="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wfi+8AAAA&#10;2wAAAA8AAAAAAAAAAQAgAAAAIgAAAGRycy9kb3ducmV2LnhtbFBLAQIUABQAAAAIAIdO4kAzLwWe&#10;OwAAADkAAAAQAAAAAAAAAAEAIAAAAAsBAABkcnMvc2hhcGV4bWwueG1sUEsFBgAAAAAGAAYAWwEA&#10;ALUDAAAAAA==&#10;">
                  <v:fill on="t" focussize="0,0"/>
                  <v:stroke on="f" weight="1pt"/>
                  <v:imagedata r:id="rId17" o:title=""/>
                  <o:lock v:ext="edit" aspectratio="f"/>
                </v:shape>
                <w10:wrap type="topAndBottom"/>
              </v:group>
            </w:pict>
          </mc:Fallback>
        </mc:AlternateContent>
      </w:r>
    </w:p>
    <w:p w14:paraId="06E7E415">
      <w:pPr>
        <w:pStyle w:val="9"/>
        <w:ind w:left="1440" w:right="1010" w:firstLine="782"/>
        <w:jc w:val="both"/>
      </w:pPr>
    </w:p>
    <w:p w14:paraId="497879A7">
      <w:pPr>
        <w:pStyle w:val="9"/>
        <w:ind w:left="1440" w:right="1010" w:firstLine="782"/>
        <w:jc w:val="both"/>
      </w:pPr>
    </w:p>
    <w:p w14:paraId="7CEC1E21">
      <w:pPr>
        <w:pStyle w:val="9"/>
        <w:ind w:left="1440" w:right="1010" w:firstLine="782"/>
        <w:jc w:val="both"/>
      </w:pPr>
    </w:p>
    <w:p w14:paraId="6F248246">
      <w:pPr>
        <w:pStyle w:val="9"/>
        <w:ind w:left="1440" w:right="1010" w:firstLine="782"/>
        <w:jc w:val="both"/>
      </w:pPr>
    </w:p>
    <w:p w14:paraId="3D6CAAEB">
      <w:pPr>
        <w:pStyle w:val="9"/>
        <w:ind w:left="1440" w:right="1010" w:firstLine="782"/>
        <w:jc w:val="both"/>
      </w:pPr>
    </w:p>
    <w:p w14:paraId="3EB3DBDA">
      <w:pPr>
        <w:pStyle w:val="9"/>
        <w:ind w:left="1440" w:right="1010" w:firstLine="782"/>
        <w:jc w:val="both"/>
      </w:pPr>
    </w:p>
    <w:p w14:paraId="5A481A3F">
      <w:pPr>
        <w:pStyle w:val="9"/>
        <w:ind w:left="1440" w:right="1010" w:firstLine="782"/>
        <w:jc w:val="both"/>
      </w:pPr>
    </w:p>
    <w:p w14:paraId="2666E434">
      <w:pPr>
        <w:pStyle w:val="9"/>
        <w:ind w:left="1440" w:right="1010" w:firstLine="782"/>
        <w:jc w:val="both"/>
      </w:pPr>
      <w:r>
        <w:t>We have tried to include different menus and pages. In different categories like sofa, bed, table and chair. We also include Contact &amp; Feedback about</w:t>
      </w:r>
      <w:r>
        <w:rPr>
          <w:spacing w:val="-12"/>
        </w:rPr>
        <w:t xml:space="preserve"> </w:t>
      </w:r>
      <w:r>
        <w:t>our</w:t>
      </w:r>
      <w:r>
        <w:rPr>
          <w:spacing w:val="-11"/>
        </w:rPr>
        <w:t xml:space="preserve"> </w:t>
      </w:r>
      <w:r>
        <w:t>Collection</w:t>
      </w:r>
      <w:r>
        <w:rPr>
          <w:spacing w:val="-10"/>
        </w:rPr>
        <w:t xml:space="preserve"> </w:t>
      </w:r>
      <w:r>
        <w:t>website.</w:t>
      </w:r>
      <w:r>
        <w:rPr>
          <w:spacing w:val="-11"/>
        </w:rPr>
        <w:t xml:space="preserve"> </w:t>
      </w:r>
      <w:r>
        <w:t>This</w:t>
      </w:r>
      <w:r>
        <w:rPr>
          <w:spacing w:val="-11"/>
        </w:rPr>
        <w:t xml:space="preserve"> </w:t>
      </w:r>
      <w:r>
        <w:t>site</w:t>
      </w:r>
      <w:r>
        <w:rPr>
          <w:spacing w:val="-12"/>
        </w:rPr>
        <w:t xml:space="preserve"> </w:t>
      </w:r>
      <w:r>
        <w:t>would</w:t>
      </w:r>
      <w:r>
        <w:rPr>
          <w:spacing w:val="-11"/>
        </w:rPr>
        <w:t xml:space="preserve"> </w:t>
      </w:r>
      <w:r>
        <w:t>be</w:t>
      </w:r>
      <w:r>
        <w:rPr>
          <w:spacing w:val="-13"/>
        </w:rPr>
        <w:t xml:space="preserve"> </w:t>
      </w:r>
      <w:r>
        <w:t>help</w:t>
      </w:r>
      <w:r>
        <w:rPr>
          <w:spacing w:val="-10"/>
        </w:rPr>
        <w:t xml:space="preserve"> </w:t>
      </w:r>
      <w:r>
        <w:t>to</w:t>
      </w:r>
      <w:r>
        <w:rPr>
          <w:spacing w:val="-11"/>
        </w:rPr>
        <w:t xml:space="preserve"> </w:t>
      </w:r>
      <w:r>
        <w:t>consuming</w:t>
      </w:r>
      <w:r>
        <w:rPr>
          <w:spacing w:val="-10"/>
        </w:rPr>
        <w:t xml:space="preserve"> </w:t>
      </w:r>
      <w:r>
        <w:t>the</w:t>
      </w:r>
      <w:r>
        <w:rPr>
          <w:spacing w:val="-10"/>
        </w:rPr>
        <w:t xml:space="preserve"> </w:t>
      </w:r>
      <w:r>
        <w:t>time</w:t>
      </w:r>
      <w:r>
        <w:rPr>
          <w:spacing w:val="-12"/>
        </w:rPr>
        <w:t xml:space="preserve"> </w:t>
      </w:r>
      <w:r>
        <w:t>and easy to order through contact no or Branch address.</w:t>
      </w:r>
    </w:p>
    <w:p w14:paraId="05A6B730">
      <w:pPr>
        <w:pStyle w:val="9"/>
        <w:ind w:left="1440" w:right="1008" w:firstLine="717"/>
        <w:jc w:val="both"/>
      </w:pPr>
      <w:r>
        <w:t>The trend of shopping on the internet has been constantly increasing all over</w:t>
      </w:r>
      <w:r>
        <w:rPr>
          <w:spacing w:val="-12"/>
        </w:rPr>
        <w:t xml:space="preserve"> </w:t>
      </w:r>
      <w:r>
        <w:t>the</w:t>
      </w:r>
      <w:r>
        <w:rPr>
          <w:spacing w:val="-12"/>
        </w:rPr>
        <w:t xml:space="preserve"> </w:t>
      </w:r>
      <w:r>
        <w:t>world.</w:t>
      </w:r>
      <w:r>
        <w:rPr>
          <w:spacing w:val="-10"/>
        </w:rPr>
        <w:t xml:space="preserve"> </w:t>
      </w:r>
      <w:r>
        <w:t>Primary</w:t>
      </w:r>
      <w:r>
        <w:rPr>
          <w:spacing w:val="-11"/>
        </w:rPr>
        <w:t xml:space="preserve"> </w:t>
      </w:r>
      <w:r>
        <w:t>data</w:t>
      </w:r>
      <w:r>
        <w:rPr>
          <w:spacing w:val="-12"/>
        </w:rPr>
        <w:t xml:space="preserve"> </w:t>
      </w:r>
      <w:r>
        <w:t>was</w:t>
      </w:r>
      <w:r>
        <w:rPr>
          <w:spacing w:val="-11"/>
        </w:rPr>
        <w:t xml:space="preserve"> </w:t>
      </w:r>
      <w:r>
        <w:t>collected</w:t>
      </w:r>
      <w:r>
        <w:rPr>
          <w:spacing w:val="-8"/>
        </w:rPr>
        <w:t xml:space="preserve"> </w:t>
      </w:r>
      <w:r>
        <w:t>in</w:t>
      </w:r>
      <w:r>
        <w:rPr>
          <w:spacing w:val="-10"/>
        </w:rPr>
        <w:t xml:space="preserve"> </w:t>
      </w:r>
      <w:r>
        <w:t>administering</w:t>
      </w:r>
      <w:r>
        <w:rPr>
          <w:spacing w:val="-11"/>
        </w:rPr>
        <w:t xml:space="preserve"> </w:t>
      </w:r>
      <w:r>
        <w:t>the</w:t>
      </w:r>
      <w:r>
        <w:rPr>
          <w:spacing w:val="-12"/>
        </w:rPr>
        <w:t xml:space="preserve"> </w:t>
      </w:r>
      <w:r>
        <w:t>survey.</w:t>
      </w:r>
      <w:r>
        <w:rPr>
          <w:spacing w:val="-11"/>
        </w:rPr>
        <w:t xml:space="preserve"> </w:t>
      </w:r>
      <w:r>
        <w:t>Through the survey we found that genuineness, guarantee and price are the primary factors all products consider while shopping online.</w:t>
      </w:r>
    </w:p>
    <w:p w14:paraId="57F5E3A5">
      <w:pPr>
        <w:pStyle w:val="9"/>
        <w:spacing w:after="0"/>
        <w:jc w:val="both"/>
        <w:sectPr>
          <w:footerReference r:id="rId5" w:type="default"/>
          <w:pgSz w:w="11920" w:h="16850"/>
          <w:pgMar w:top="580" w:right="425" w:bottom="1160" w:left="0" w:header="0" w:footer="974" w:gutter="0"/>
          <w:pgBorders>
            <w:top w:val="none" w:sz="0" w:space="0"/>
            <w:left w:val="none" w:sz="0" w:space="0"/>
            <w:bottom w:val="none" w:sz="0" w:space="0"/>
            <w:right w:val="none" w:sz="0" w:space="0"/>
          </w:pgBorders>
          <w:cols w:space="720" w:num="1"/>
        </w:sectPr>
      </w:pPr>
    </w:p>
    <w:p w14:paraId="258B7AAF">
      <w:pPr>
        <w:tabs>
          <w:tab w:val="left" w:pos="1423"/>
        </w:tabs>
        <w:spacing w:before="33"/>
        <w:ind w:left="1024" w:right="0" w:firstLine="0"/>
        <w:jc w:val="left"/>
        <w:rPr>
          <w:rFonts w:hint="default"/>
          <w:sz w:val="20"/>
          <w:lang w:val="en-US"/>
        </w:rPr>
      </w:pPr>
      <w:r>
        <w:rPr>
          <w:sz w:val="22"/>
        </w:rPr>
        <mc:AlternateContent>
          <mc:Choice Requires="wpg">
            <w:drawing>
              <wp:anchor distT="0" distB="0" distL="0" distR="0" simplePos="0" relativeHeight="251664384"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3" name="Group 13"/>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4" name="Graphic 14"/>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5" name="Graphic 15"/>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52096;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DLQC3raAAAA&#10;CQEAAA8AAAAAAAAAAQAgAAAAIgAAAGRycy9kb3ducmV2LnhtbFBLAQIUABQAAAAIAIdO4kBGjFCJ&#10;OAMAAJsLAAAOAAAAAAAAAAEAIAAAACkBAABkcnMvZTJvRG9jLnhtbFBLBQYAAAAABgAGAFkBAADT&#10;BgAAAAA=&#10;">
                <o:lock v:ext="edit" aspectratio="f"/>
                <v:shape id="Graphic 14" o:spid="_x0000_s1026" o:spt="100" style="position:absolute;left:0;top:85725;height:170815;width:812800;" fillcolor="#F9C090" filled="t" stroked="f" coordsize="812800,170815" o:gfxdata="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cyWy8AAAA&#10;2wAAAA8AAAAAAAAAAQAgAAAAIgAAAGRycy9kb3ducmV2LnhtbFBLAQIUABQAAAAIAIdO4kAzLwWe&#10;OwAAADkAAAAQAAAAAAAAAAEAIAAAAAsBAABkcnMvc2hhcGV4bWwueG1sUEsFBgAAAAAGAAYAWwEA&#10;ALUDAAAAAA==&#10;" path="m812800,0l0,0,0,170815,812800,170815,812800,0xe">
                  <v:fill on="t" focussize="0,0"/>
                  <v:stroke on="f"/>
                  <v:imagedata o:title=""/>
                  <o:lock v:ext="edit" aspectratio="f"/>
                  <v:textbox inset="0mm,0mm,0mm,0mm"/>
                </v:shape>
                <v:shape id="Graphic 15" o:spid="_x0000_s1026" o:spt="100" style="position:absolute;left:304800;top:0;height:10086340;width:6955790;" fillcolor="#000000" filled="t" stroked="f" coordsize="6955790,10086340" o:gfxdata="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Bsiu7gAAADbAAAA&#10;DwAAAAAAAAABACAAAAAiAAAAZHJzL2Rvd25yZXYueG1sUEsBAhQAFAAAAAgAh07iQDMvBZ47AAAA&#10;OQAAABAAAAAAAAAAAQAgAAAABwEAAGRycy9zaGFwZXhtbC54bWxQSwUGAAAAAAYABgBbAQAAsQMA&#10;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10"/>
          <w:sz w:val="22"/>
        </w:rPr>
        <w:t>4</w:t>
      </w:r>
      <w:r>
        <w:rPr>
          <w:rFonts w:hint="default"/>
          <w:color w:val="FFFFFF"/>
          <w:spacing w:val="-10"/>
          <w:sz w:val="22"/>
          <w:lang w:val="en-US"/>
        </w:rPr>
        <w:t xml:space="preserve">      P</w:t>
      </w:r>
      <w:r>
        <w:rPr>
          <w:rFonts w:hint="default"/>
          <w:sz w:val="20"/>
          <w:lang w:val="en-US"/>
        </w:rPr>
        <w:t>Premium store</w:t>
      </w:r>
    </w:p>
    <w:p w14:paraId="2D336771">
      <w:pPr>
        <w:tabs>
          <w:tab w:val="left" w:pos="1423"/>
        </w:tabs>
        <w:spacing w:before="33"/>
        <w:ind w:left="1024" w:right="0" w:firstLine="0"/>
        <w:jc w:val="left"/>
        <w:rPr>
          <w:rFonts w:hint="default"/>
          <w:sz w:val="20"/>
          <w:lang w:val="en-US"/>
        </w:rPr>
      </w:pPr>
    </w:p>
    <w:p w14:paraId="4CB35716">
      <w:pPr>
        <w:tabs>
          <w:tab w:val="left" w:pos="1423"/>
        </w:tabs>
        <w:spacing w:before="33"/>
        <w:ind w:left="1024" w:right="0" w:firstLine="0"/>
        <w:jc w:val="left"/>
        <w:rPr>
          <w:rFonts w:hint="default"/>
          <w:sz w:val="20"/>
          <w:lang w:val="en-US"/>
        </w:rPr>
      </w:pPr>
    </w:p>
    <w:p w14:paraId="07C1BC5E">
      <w:pPr>
        <w:tabs>
          <w:tab w:val="left" w:pos="1423"/>
        </w:tabs>
        <w:spacing w:before="33"/>
        <w:ind w:left="1024" w:right="0" w:firstLine="0"/>
        <w:jc w:val="left"/>
        <w:rPr>
          <w:rFonts w:hint="default"/>
          <w:sz w:val="20"/>
          <w:lang w:val="en-US"/>
        </w:rPr>
      </w:pPr>
      <w:r>
        <w:rPr>
          <w:sz w:val="20"/>
        </w:rPr>
        <mc:AlternateContent>
          <mc:Choice Requires="wpg">
            <w:drawing>
              <wp:anchor distT="0" distB="0" distL="0" distR="0" simplePos="0" relativeHeight="251693056" behindDoc="1" locked="0" layoutInCell="1" allowOverlap="1">
                <wp:simplePos x="0" y="0"/>
                <wp:positionH relativeFrom="page">
                  <wp:posOffset>2546985</wp:posOffset>
                </wp:positionH>
                <wp:positionV relativeFrom="paragraph">
                  <wp:posOffset>283845</wp:posOffset>
                </wp:positionV>
                <wp:extent cx="2697480" cy="449580"/>
                <wp:effectExtent l="0" t="0" r="7620" b="7620"/>
                <wp:wrapTopAndBottom/>
                <wp:docPr id="16" name="Group 16"/>
                <wp:cNvGraphicFramePr/>
                <a:graphic xmlns:a="http://schemas.openxmlformats.org/drawingml/2006/main">
                  <a:graphicData uri="http://schemas.microsoft.com/office/word/2010/wordprocessingGroup">
                    <wpg:wgp>
                      <wpg:cNvGrpSpPr/>
                      <wpg:grpSpPr>
                        <a:xfrm>
                          <a:off x="0" y="0"/>
                          <a:ext cx="2697480" cy="449580"/>
                          <a:chOff x="0" y="0"/>
                          <a:chExt cx="2697480" cy="449580"/>
                        </a:xfrm>
                        <a:solidFill>
                          <a:schemeClr val="bg1"/>
                        </a:solidFill>
                      </wpg:grpSpPr>
                      <pic:pic xmlns:pic="http://schemas.openxmlformats.org/drawingml/2006/picture">
                        <pic:nvPicPr>
                          <pic:cNvPr id="17" name="Image 17"/>
                          <pic:cNvPicPr/>
                        </pic:nvPicPr>
                        <pic:blipFill>
                          <a:blip r:embed="rId18" cstate="print"/>
                          <a:stretch>
                            <a:fillRect/>
                          </a:stretch>
                        </pic:blipFill>
                        <pic:spPr>
                          <a:xfrm>
                            <a:off x="36194" y="24129"/>
                            <a:ext cx="2661285" cy="425450"/>
                          </a:xfrm>
                          <a:prstGeom prst="rect">
                            <a:avLst/>
                          </a:prstGeom>
                          <a:grpFill/>
                          <a:ln>
                            <a:noFill/>
                          </a:ln>
                        </pic:spPr>
                      </pic:pic>
                      <pic:pic xmlns:pic="http://schemas.openxmlformats.org/drawingml/2006/picture">
                        <pic:nvPicPr>
                          <pic:cNvPr id="18" name="Image 18"/>
                          <pic:cNvPicPr/>
                        </pic:nvPicPr>
                        <pic:blipFill>
                          <a:blip r:embed="rId19" cstate="print"/>
                          <a:stretch>
                            <a:fillRect/>
                          </a:stretch>
                        </pic:blipFill>
                        <pic:spPr>
                          <a:xfrm>
                            <a:off x="0" y="0"/>
                            <a:ext cx="2658110" cy="422275"/>
                          </a:xfrm>
                          <a:prstGeom prst="rect">
                            <a:avLst/>
                          </a:prstGeom>
                          <a:grpFill/>
                          <a:ln>
                            <a:noFill/>
                          </a:ln>
                        </pic:spPr>
                      </pic:pic>
                    </wpg:wgp>
                  </a:graphicData>
                </a:graphic>
              </wp:anchor>
            </w:drawing>
          </mc:Choice>
          <mc:Fallback>
            <w:pict>
              <v:group id="_x0000_s1026" o:spid="_x0000_s1026" o:spt="203" style="position:absolute;left:0pt;margin-left:200.55pt;margin-top:22.35pt;height:35.4pt;width:212.4pt;mso-position-horizontal-relative:page;mso-wrap-distance-bottom:0pt;mso-wrap-distance-top:0pt;z-index:-251623424;mso-width-relative:page;mso-height-relative:page;" coordsize="2697480,449580" o:gfxdata="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LmzwAL8AAAClAQAA&#10;GQAAAGRycy9fcmVscy9lMm9Eb2MueG1sLnJlbHO9kMGKwjAQhu8L+w5h7tu0PSyymPYigldxH2BI&#10;pmmwmYQkir69gWVBQfDmcWb4v/9j1uPFL+JMKbvACrqmBUGsg3FsFfwetl8rELkgG1wCk4IrZRiH&#10;z4/1nhYsNZRnF7OoFM4K5lLij5RZz+QxNyES18sUksdSx2RlRH1ES7Jv22+Z7hkwPDDFzihIO9OD&#10;OFxjbX7NDtPkNG2CPnni8qRCOl+7KxCTpaLAk3H4t+ybyBbkc4fuPQ7dv4N8eO5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">
                <o:lock v:ext="edit" aspectratio="f"/>
                <v:shape id="Image 17" o:spid="_x0000_s1026" o:spt="75" type="#_x0000_t75" style="position:absolute;left:36194;top:24129;height:425450;width:2661285;" filled="t" o:preferrelative="t" stroked="f" coordsize="21600,21600" o:gfxdata="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0F60m5AAAA2wAA&#10;AA8AAAAAAAAAAQAgAAAAIgAAAGRycy9kb3ducmV2LnhtbFBLAQIUABQAAAAIAIdO4kAzLwWeOwAA&#10;ADkAAAAQAAAAAAAAAAEAIAAAAAgBAABkcnMvc2hhcGV4bWwueG1sUEsFBgAAAAAGAAYAWwEAALID&#10;AAAAAA==&#10;">
                  <v:fill on="t" focussize="0,0"/>
                  <v:stroke on="f"/>
                  <v:imagedata r:id="rId18" o:title=""/>
                  <o:lock v:ext="edit" aspectratio="f"/>
                </v:shape>
                <v:shape id="Image 18" o:spid="_x0000_s1026" o:spt="75" type="#_x0000_t75" style="position:absolute;left:0;top:0;height:422275;width:2658110;" filled="t" o:preferrelative="t" stroked="f" coordsize="21600,21600" o:gfxdata="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0ZucL4A&#10;AADbAAAADwAAAAAAAAABACAAAAAiAAAAZHJzL2Rvd25yZXYueG1sUEsBAhQAFAAAAAgAh07iQDMv&#10;BZ47AAAAOQAAABAAAAAAAAAAAQAgAAAADQEAAGRycy9zaGFwZXhtbC54bWxQSwUGAAAAAAYABgBb&#10;AQAAtwMAAAAA&#10;">
                  <v:fill on="t" focussize="0,0"/>
                  <v:stroke on="f"/>
                  <v:imagedata r:id="rId19" o:title=""/>
                  <o:lock v:ext="edit" aspectratio="f"/>
                </v:shape>
                <w10:wrap type="topAndBottom"/>
              </v:group>
            </w:pict>
          </mc:Fallback>
        </mc:AlternateContent>
      </w:r>
    </w:p>
    <w:p w14:paraId="1CB42CB3">
      <w:pPr>
        <w:pStyle w:val="9"/>
        <w:ind w:left="1440" w:right="1003" w:firstLine="717"/>
        <w:jc w:val="both"/>
      </w:pPr>
    </w:p>
    <w:p w14:paraId="69D331A3">
      <w:pPr>
        <w:pStyle w:val="9"/>
        <w:ind w:left="1440" w:right="1003" w:firstLine="717"/>
        <w:jc w:val="both"/>
      </w:pPr>
    </w:p>
    <w:p w14:paraId="18385151">
      <w:pPr>
        <w:pStyle w:val="9"/>
        <w:ind w:left="1440" w:right="1003" w:firstLine="717"/>
        <w:jc w:val="both"/>
      </w:pPr>
    </w:p>
    <w:p w14:paraId="1FCBAE50">
      <w:pPr>
        <w:pStyle w:val="9"/>
        <w:ind w:left="1440" w:right="1003" w:firstLine="717"/>
        <w:jc w:val="both"/>
      </w:pPr>
    </w:p>
    <w:p w14:paraId="048BF601">
      <w:pPr>
        <w:pStyle w:val="9"/>
        <w:ind w:left="1440" w:right="1003" w:firstLine="717"/>
        <w:jc w:val="both"/>
      </w:pPr>
      <w:r>
        <w:t>We are the student of B.C.A sem-5 hereby declare that the project work presented in this folio is my contribution and have been carried out under supervision</w:t>
      </w:r>
      <w:r>
        <w:rPr>
          <w:spacing w:val="-28"/>
        </w:rPr>
        <w:t xml:space="preserve"> </w:t>
      </w:r>
      <w:r>
        <w:t>of</w:t>
      </w:r>
      <w:r>
        <w:rPr>
          <w:spacing w:val="-25"/>
        </w:rPr>
        <w:t xml:space="preserve"> </w:t>
      </w:r>
      <w:r>
        <w:t>all</w:t>
      </w:r>
      <w:r>
        <w:rPr>
          <w:spacing w:val="-28"/>
        </w:rPr>
        <w:t xml:space="preserve"> </w:t>
      </w:r>
      <w:r>
        <w:t>professors</w:t>
      </w:r>
      <w:r>
        <w:rPr>
          <w:spacing w:val="-27"/>
        </w:rPr>
        <w:t xml:space="preserve"> </w:t>
      </w:r>
      <w:r>
        <w:t>of</w:t>
      </w:r>
      <w:r>
        <w:rPr>
          <w:spacing w:val="-25"/>
        </w:rPr>
        <w:t xml:space="preserve"> </w:t>
      </w:r>
      <w:r>
        <w:t>B.C.A</w:t>
      </w:r>
      <w:r>
        <w:rPr>
          <w:spacing w:val="-14"/>
        </w:rPr>
        <w:t xml:space="preserve"> </w:t>
      </w:r>
      <w:r>
        <w:t>Department</w:t>
      </w:r>
      <w:r>
        <w:rPr>
          <w:spacing w:val="-13"/>
        </w:rPr>
        <w:t xml:space="preserve"> </w:t>
      </w:r>
      <w:r>
        <w:t>of</w:t>
      </w:r>
      <w:r>
        <w:rPr>
          <w:spacing w:val="-12"/>
        </w:rPr>
        <w:t xml:space="preserve"> </w:t>
      </w:r>
      <w:r>
        <w:t>Harivandana</w:t>
      </w:r>
      <w:r>
        <w:rPr>
          <w:spacing w:val="-29"/>
        </w:rPr>
        <w:t xml:space="preserve"> </w:t>
      </w:r>
      <w:r>
        <w:t>College,</w:t>
      </w:r>
      <w:r>
        <w:rPr>
          <w:spacing w:val="-28"/>
        </w:rPr>
        <w:t xml:space="preserve"> </w:t>
      </w:r>
      <w:r>
        <w:rPr>
          <w:spacing w:val="-2"/>
        </w:rPr>
        <w:t>Rajkot.</w:t>
      </w:r>
    </w:p>
    <w:p w14:paraId="4F384E46">
      <w:pPr>
        <w:pStyle w:val="9"/>
        <w:spacing w:before="1"/>
        <w:ind w:left="1440" w:right="1010" w:firstLine="717"/>
        <w:jc w:val="both"/>
      </w:pPr>
      <w:r>
        <w:t>The main objective of this training undertaken is to get specialized knowledge in a particular specialized field, which further sharpen the skill and also include that it is a part of our studies undergoing.</w:t>
      </w:r>
    </w:p>
    <w:p w14:paraId="5BDEA960">
      <w:pPr>
        <w:pStyle w:val="9"/>
        <w:spacing w:before="340"/>
        <w:ind w:left="1440" w:right="1010" w:firstLine="717"/>
        <w:jc w:val="both"/>
      </w:pPr>
      <w:r>
        <w:t>This work has not been previously submitted to any other institute/university for any of the purposes.</w:t>
      </w:r>
    </w:p>
    <w:p w14:paraId="7A1218BC">
      <w:pPr>
        <w:pStyle w:val="9"/>
        <w:spacing w:before="340"/>
        <w:ind w:left="1440" w:right="1010" w:firstLine="717"/>
        <w:jc w:val="both"/>
      </w:pPr>
    </w:p>
    <w:p w14:paraId="2E9DA452">
      <w:pPr>
        <w:pStyle w:val="9"/>
        <w:ind w:left="1440" w:right="8019"/>
        <w:rPr>
          <w:rFonts w:hint="default"/>
          <w:lang w:val="en-US"/>
        </w:rPr>
      </w:pPr>
      <w:r>
        <w:t xml:space="preserve">Place: Rajkot </w:t>
      </w:r>
      <w:r>
        <w:rPr>
          <w:spacing w:val="-4"/>
        </w:rPr>
        <w:t>Date:</w:t>
      </w:r>
      <w:r>
        <w:rPr>
          <w:spacing w:val="5"/>
        </w:rPr>
        <w:t xml:space="preserve"> </w:t>
      </w:r>
      <w:r>
        <w:rPr>
          <w:spacing w:val="-4"/>
        </w:rPr>
        <w:t>15/10/202</w:t>
      </w:r>
      <w:r>
        <w:rPr>
          <w:rFonts w:hint="default"/>
          <w:spacing w:val="-4"/>
          <w:lang w:val="en-US"/>
        </w:rPr>
        <w:t>5</w:t>
      </w:r>
    </w:p>
    <w:p w14:paraId="7181DDE2">
      <w:pPr>
        <w:pStyle w:val="9"/>
        <w:spacing w:line="340" w:lineRule="exact"/>
        <w:ind w:left="8171"/>
      </w:pPr>
      <w:r>
        <w:t>Thank</w:t>
      </w:r>
      <w:r>
        <w:rPr>
          <w:spacing w:val="-6"/>
        </w:rPr>
        <w:t xml:space="preserve"> </w:t>
      </w:r>
      <w:r>
        <w:rPr>
          <w:spacing w:val="-4"/>
        </w:rPr>
        <w:t>You,</w:t>
      </w:r>
    </w:p>
    <w:p w14:paraId="0F756A58">
      <w:pPr>
        <w:pStyle w:val="6"/>
        <w:spacing w:before="340"/>
        <w:ind w:left="0" w:right="1662"/>
        <w:jc w:val="right"/>
        <w:rPr>
          <w:rFonts w:hint="default"/>
          <w:lang w:val="en-US"/>
        </w:rPr>
      </w:pPr>
      <w:r>
        <w:rPr>
          <w:rFonts w:hint="default"/>
          <w:spacing w:val="-4"/>
          <w:lang w:val="en-US"/>
        </w:rPr>
        <w:t>Umaretiya</w:t>
      </w:r>
      <w:r>
        <w:rPr>
          <w:spacing w:val="-4"/>
        </w:rPr>
        <w:t xml:space="preserve"> </w:t>
      </w:r>
      <w:r>
        <w:rPr>
          <w:rFonts w:hint="default"/>
          <w:spacing w:val="-4"/>
          <w:lang w:val="en-US"/>
        </w:rPr>
        <w:t>Anuj</w:t>
      </w:r>
    </w:p>
    <w:p w14:paraId="70861597">
      <w:pPr>
        <w:pStyle w:val="6"/>
        <w:spacing w:after="0"/>
        <w:jc w:val="right"/>
        <w:sectPr>
          <w:pgSz w:w="11920" w:h="16850"/>
          <w:pgMar w:top="580" w:right="425" w:bottom="1160" w:left="0" w:header="0" w:footer="974" w:gutter="0"/>
          <w:pgBorders>
            <w:top w:val="none" w:sz="0" w:space="0"/>
            <w:left w:val="none" w:sz="0" w:space="0"/>
            <w:bottom w:val="none" w:sz="0" w:space="0"/>
            <w:right w:val="none" w:sz="0" w:space="0"/>
          </w:pgBorders>
          <w:cols w:space="720" w:num="1"/>
        </w:sectPr>
      </w:pPr>
    </w:p>
    <w:p w14:paraId="43A66D7F">
      <w:pPr>
        <w:tabs>
          <w:tab w:val="left" w:pos="1423"/>
        </w:tabs>
        <w:spacing w:before="33"/>
        <w:ind w:left="1024" w:right="0" w:firstLine="0"/>
        <w:jc w:val="left"/>
        <w:rPr>
          <w:rFonts w:hint="default"/>
          <w:sz w:val="22"/>
          <w:lang w:val="en-US"/>
        </w:rPr>
      </w:pPr>
      <w:r>
        <w:rPr>
          <w:sz w:val="22"/>
        </w:rPr>
        <mc:AlternateContent>
          <mc:Choice Requires="wpg">
            <w:drawing>
              <wp:anchor distT="0" distB="0" distL="0" distR="0" simplePos="0" relativeHeight="251665408"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9" name="Group 19"/>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0" name="Graphic 20"/>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1" name="Graphic 21"/>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51072;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Ay0At62gAAAAkBAAAPAAAA&#10;AAAAAAEAIAAAACIAAABkcnMvZG93bnJldi54bWxQSwECFAAUAAAACACHTuJAUrTTGTADAACbCwAA&#10;DgAAAAAAAAABACAAAAApAQAAZHJzL2Uyb0RvYy54bWxQSwUGAAAAAAYABgBZAQAAywYAAAAA&#10;">
                <o:lock v:ext="edit" aspectratio="f"/>
                <v:shape id="Graphic 20" o:spid="_x0000_s1026" o:spt="100" style="position:absolute;left:0;top:85725;height:170815;width:812800;" fillcolor="#F9C090" filled="t" stroked="f" coordsize="812800,170815" o:gfxdata="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SwXSugAAANsA&#10;AAAPAAAAAAAAAAEAIAAAACIAAABkcnMvZG93bnJldi54bWxQSwECFAAUAAAACACHTuJAMy8FnjsA&#10;AAA5AAAAEAAAAAAAAAABACAAAAAJAQAAZHJzL3NoYXBleG1sLnhtbFBLBQYAAAAABgAGAFsBAACz&#10;AwAAAAA=&#10;" path="m812800,0l0,0,0,170815,812800,170815,812800,0xe">
                  <v:fill on="t" focussize="0,0"/>
                  <v:stroke on="f"/>
                  <v:imagedata o:title=""/>
                  <o:lock v:ext="edit" aspectratio="f"/>
                  <v:textbox inset="0mm,0mm,0mm,0mm"/>
                </v:shape>
                <v:shape id="Graphic 21" o:spid="_x0000_s1026" o:spt="100" style="position:absolute;left:304800;top:0;height:10086340;width:6955790;" fillcolor="#000000" filled="t" stroked="f" coordsize="6955790,10086340" o:gfxdata="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M7gW8AAAA&#10;2w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10"/>
          <w:sz w:val="22"/>
        </w:rPr>
        <w:t>5</w:t>
      </w:r>
      <w:r>
        <w:rPr>
          <w:color w:val="FFFFFF"/>
          <w:sz w:val="22"/>
        </w:rPr>
        <w:tab/>
      </w:r>
      <w:r>
        <w:rPr>
          <w:sz w:val="22"/>
          <w:lang w:val="en-US"/>
        </w:rPr>
        <w:t>Premium Store</w:t>
      </w:r>
    </w:p>
    <w:p w14:paraId="52677BD8">
      <w:pPr>
        <w:pStyle w:val="9"/>
        <w:spacing w:before="105"/>
        <w:rPr>
          <w:sz w:val="20"/>
        </w:rPr>
      </w:pPr>
    </w:p>
    <w:p w14:paraId="43FF4EDE">
      <w:pPr>
        <w:pStyle w:val="9"/>
        <w:spacing w:before="105"/>
        <w:rPr>
          <w:sz w:val="20"/>
        </w:rPr>
      </w:pPr>
    </w:p>
    <w:p w14:paraId="6A325C42">
      <w:pPr>
        <w:pStyle w:val="9"/>
        <w:spacing w:before="105"/>
        <w:rPr>
          <w:sz w:val="20"/>
        </w:rPr>
      </w:pPr>
      <w:r>
        <w:rPr>
          <w:sz w:val="20"/>
        </w:rPr>
        <mc:AlternateContent>
          <mc:Choice Requires="wpg">
            <w:drawing>
              <wp:anchor distT="0" distB="0" distL="0" distR="0" simplePos="0" relativeHeight="251694080" behindDoc="1" locked="0" layoutInCell="1" allowOverlap="1">
                <wp:simplePos x="0" y="0"/>
                <wp:positionH relativeFrom="page">
                  <wp:posOffset>2043430</wp:posOffset>
                </wp:positionH>
                <wp:positionV relativeFrom="paragraph">
                  <wp:posOffset>236855</wp:posOffset>
                </wp:positionV>
                <wp:extent cx="3639185" cy="59372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3639185" cy="593725"/>
                          <a:chOff x="0" y="0"/>
                          <a:chExt cx="3639185" cy="593725"/>
                        </a:xfrm>
                        <a:solidFill>
                          <a:schemeClr val="bg1"/>
                        </a:solidFill>
                      </wpg:grpSpPr>
                      <pic:pic xmlns:pic="http://schemas.openxmlformats.org/drawingml/2006/picture">
                        <pic:nvPicPr>
                          <pic:cNvPr id="23" name="Image 23"/>
                          <pic:cNvPicPr/>
                        </pic:nvPicPr>
                        <pic:blipFill>
                          <a:blip r:embed="rId20" cstate="print"/>
                          <a:stretch>
                            <a:fillRect/>
                          </a:stretch>
                        </pic:blipFill>
                        <pic:spPr>
                          <a:xfrm>
                            <a:off x="36194" y="16382"/>
                            <a:ext cx="3602990" cy="577291"/>
                          </a:xfrm>
                          <a:prstGeom prst="rect">
                            <a:avLst/>
                          </a:prstGeom>
                          <a:grpFill/>
                        </pic:spPr>
                      </pic:pic>
                      <pic:pic xmlns:pic="http://schemas.openxmlformats.org/drawingml/2006/picture">
                        <pic:nvPicPr>
                          <pic:cNvPr id="24" name="Image 24"/>
                          <pic:cNvPicPr/>
                        </pic:nvPicPr>
                        <pic:blipFill>
                          <a:blip r:embed="rId21" cstate="print"/>
                          <a:stretch>
                            <a:fillRect/>
                          </a:stretch>
                        </pic:blipFill>
                        <pic:spPr>
                          <a:xfrm>
                            <a:off x="0" y="0"/>
                            <a:ext cx="3599815" cy="575132"/>
                          </a:xfrm>
                          <a:prstGeom prst="rect">
                            <a:avLst/>
                          </a:prstGeom>
                          <a:grpFill/>
                        </pic:spPr>
                      </pic:pic>
                    </wpg:wgp>
                  </a:graphicData>
                </a:graphic>
              </wp:anchor>
            </w:drawing>
          </mc:Choice>
          <mc:Fallback>
            <w:pict>
              <v:group id="_x0000_s1026" o:spid="_x0000_s1026" o:spt="203" style="position:absolute;left:0pt;margin-left:160.9pt;margin-top:18.65pt;height:46.75pt;width:286.55pt;mso-position-horizontal-relative:page;mso-wrap-distance-bottom:0pt;mso-wrap-distance-top:0pt;z-index:-251622400;mso-width-relative:page;mso-height-relative:page;" coordsize="3639185,593725" o:gfxdata="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">
                <o:lock v:ext="edit" aspectratio="f"/>
                <v:shape id="Image 23" o:spid="_x0000_s1026" o:spt="75" type="#_x0000_t75" style="position:absolute;left:36194;top:16382;height:577291;width:3602990;" filled="t" o:preferrelative="t" stroked="f" coordsize="21600,21600" o:gfxdata="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KZpu5AAAA2wAA&#10;AA8AAAAAAAAAAQAgAAAAIgAAAGRycy9kb3ducmV2LnhtbFBLAQIUABQAAAAIAIdO4kAzLwWeOwAA&#10;ADkAAAAQAAAAAAAAAAEAIAAAAAgBAABkcnMvc2hhcGV4bWwueG1sUEsFBgAAAAAGAAYAWwEAALID&#10;AAAAAA==&#10;">
                  <v:fill on="t" focussize="0,0"/>
                  <v:stroke on="f"/>
                  <v:imagedata r:id="rId20" o:title=""/>
                  <o:lock v:ext="edit" aspectratio="f"/>
                </v:shape>
                <v:shape id="Image 24" o:spid="_x0000_s1026" o:spt="75" type="#_x0000_t75" style="position:absolute;left:0;top:0;height:575132;width:3599815;" filled="t" o:preferrelative="t" stroked="f" coordsize="21600,21600" o:gfxdata="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qEKr4A&#10;AADbAAAADwAAAAAAAAABACAAAAAiAAAAZHJzL2Rvd25yZXYueG1sUEsBAhQAFAAAAAgAh07iQDMv&#10;BZ47AAAAOQAAABAAAAAAAAAAAQAgAAAADQEAAGRycy9zaGFwZXhtbC54bWxQSwUGAAAAAAYABgBb&#10;AQAAtwMAAAAA&#10;">
                  <v:fill on="t" focussize="0,0"/>
                  <v:stroke on="f"/>
                  <v:imagedata r:id="rId21" o:title=""/>
                  <o:lock v:ext="edit" aspectratio="f"/>
                </v:shape>
                <w10:wrap type="topAndBottom"/>
              </v:group>
            </w:pict>
          </mc:Fallback>
        </mc:AlternateContent>
      </w:r>
    </w:p>
    <w:p w14:paraId="4CA1BDC9">
      <w:pPr>
        <w:pStyle w:val="9"/>
        <w:ind w:left="1440" w:right="1008" w:firstLine="717"/>
        <w:jc w:val="both"/>
      </w:pPr>
    </w:p>
    <w:p w14:paraId="1E6981A6">
      <w:pPr>
        <w:pStyle w:val="9"/>
        <w:ind w:left="1440" w:right="1008" w:firstLine="717"/>
        <w:jc w:val="both"/>
      </w:pPr>
    </w:p>
    <w:p w14:paraId="0C4C630C">
      <w:pPr>
        <w:pStyle w:val="9"/>
        <w:ind w:left="1440" w:right="1008" w:firstLine="717"/>
        <w:jc w:val="both"/>
      </w:pPr>
    </w:p>
    <w:p w14:paraId="786ADC0C">
      <w:pPr>
        <w:pStyle w:val="9"/>
        <w:ind w:left="1440" w:right="1008" w:firstLine="717"/>
        <w:jc w:val="both"/>
      </w:pPr>
      <w:r>
        <w:t xml:space="preserve">We are the student of B.C.A studying in the Harivandana College-Rajkot. Thanks, the entire person who has landed their support in shaping of the </w:t>
      </w:r>
      <w:r>
        <w:rPr>
          <w:spacing w:val="-2"/>
        </w:rPr>
        <w:t>systemic</w:t>
      </w:r>
    </w:p>
    <w:p w14:paraId="39E1A7BA">
      <w:pPr>
        <w:pStyle w:val="9"/>
        <w:ind w:left="1440" w:right="1009" w:firstLine="717"/>
        <w:jc w:val="both"/>
      </w:pPr>
      <w:r>
        <w:t xml:space="preserve">We thank </w:t>
      </w:r>
      <w:r>
        <w:rPr>
          <w:b/>
        </w:rPr>
        <w:t xml:space="preserve">Mr. Bhavesh Chavda </w:t>
      </w:r>
      <w:r>
        <w:t>before giving us full guidance and cooperation in understanding the system. we also thank them for their unconditional help in making of this project.</w:t>
      </w:r>
    </w:p>
    <w:p w14:paraId="070BECCC">
      <w:pPr>
        <w:pStyle w:val="9"/>
        <w:ind w:left="1440" w:right="1011" w:firstLine="717"/>
        <w:jc w:val="both"/>
      </w:pPr>
      <w:r>
        <w:t>We have great deal of gratitude to wards our Head Of Department who encourage</w:t>
      </w:r>
      <w:r>
        <w:rPr>
          <w:spacing w:val="-2"/>
        </w:rPr>
        <w:t xml:space="preserve"> </w:t>
      </w:r>
      <w:r>
        <w:t>us</w:t>
      </w:r>
      <w:r>
        <w:rPr>
          <w:spacing w:val="-1"/>
        </w:rPr>
        <w:t xml:space="preserve"> </w:t>
      </w:r>
      <w:r>
        <w:t>in taking</w:t>
      </w:r>
      <w:r>
        <w:rPr>
          <w:spacing w:val="-1"/>
        </w:rPr>
        <w:t xml:space="preserve"> </w:t>
      </w:r>
      <w:r>
        <w:t>up this</w:t>
      </w:r>
      <w:r>
        <w:rPr>
          <w:spacing w:val="-1"/>
        </w:rPr>
        <w:t xml:space="preserve"> </w:t>
      </w:r>
      <w:r>
        <w:t>activity.</w:t>
      </w:r>
      <w:r>
        <w:rPr>
          <w:spacing w:val="-2"/>
        </w:rPr>
        <w:t xml:space="preserve"> </w:t>
      </w:r>
      <w:r>
        <w:t>we</w:t>
      </w:r>
      <w:r>
        <w:rPr>
          <w:spacing w:val="-1"/>
        </w:rPr>
        <w:t xml:space="preserve"> </w:t>
      </w:r>
      <w:r>
        <w:t>thank</w:t>
      </w:r>
      <w:r>
        <w:rPr>
          <w:spacing w:val="-2"/>
        </w:rPr>
        <w:t xml:space="preserve"> </w:t>
      </w:r>
      <w:r>
        <w:t>all</w:t>
      </w:r>
      <w:r>
        <w:rPr>
          <w:spacing w:val="-1"/>
        </w:rPr>
        <w:t xml:space="preserve"> </w:t>
      </w:r>
      <w:r>
        <w:t>faculties</w:t>
      </w:r>
      <w:r>
        <w:rPr>
          <w:spacing w:val="-1"/>
        </w:rPr>
        <w:t xml:space="preserve"> </w:t>
      </w:r>
      <w:r>
        <w:t>and administrative staff of the institute in enhancing their cooper</w:t>
      </w:r>
      <w:bookmarkStart w:id="0" w:name="_GoBack"/>
      <w:bookmarkEnd w:id="0"/>
      <w:r>
        <w:t>ation.</w:t>
      </w:r>
    </w:p>
    <w:p w14:paraId="66EB1EDA">
      <w:pPr>
        <w:pStyle w:val="9"/>
        <w:spacing w:after="0"/>
        <w:jc w:val="both"/>
        <w:sectPr>
          <w:pgSz w:w="11920" w:h="16850"/>
          <w:pgMar w:top="580" w:right="425" w:bottom="1160" w:left="0" w:header="0" w:footer="974" w:gutter="0"/>
          <w:pgBorders>
            <w:top w:val="none" w:sz="0" w:space="0"/>
            <w:left w:val="none" w:sz="0" w:space="0"/>
            <w:bottom w:val="none" w:sz="0" w:space="0"/>
            <w:right w:val="none" w:sz="0" w:space="0"/>
          </w:pgBorders>
          <w:cols w:space="720" w:num="1"/>
        </w:sectPr>
      </w:pPr>
    </w:p>
    <w:p w14:paraId="2464F6AA">
      <w:pPr>
        <w:tabs>
          <w:tab w:val="left" w:pos="1423"/>
        </w:tabs>
        <w:spacing w:before="33"/>
        <w:ind w:left="1024" w:right="0" w:firstLine="0"/>
        <w:jc w:val="left"/>
        <w:rPr>
          <w:rFonts w:hint="default"/>
          <w:sz w:val="22"/>
          <w:lang w:val="en-US"/>
        </w:rPr>
      </w:pPr>
      <w:r>
        <w:rPr>
          <w:sz w:val="22"/>
        </w:rPr>
        <mc:AlternateContent>
          <mc:Choice Requires="wpg">
            <w:drawing>
              <wp:anchor distT="0" distB="0" distL="0" distR="0" simplePos="0" relativeHeight="251666432" behindDoc="1" locked="0" layoutInCell="1" allowOverlap="1">
                <wp:simplePos x="0" y="0"/>
                <wp:positionH relativeFrom="page">
                  <wp:posOffset>0</wp:posOffset>
                </wp:positionH>
                <wp:positionV relativeFrom="page">
                  <wp:posOffset>304165</wp:posOffset>
                </wp:positionV>
                <wp:extent cx="7260590" cy="10086340"/>
                <wp:effectExtent l="0" t="0" r="0" b="0"/>
                <wp:wrapNone/>
                <wp:docPr id="26" name="Group 2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7" name="Graphic 27"/>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8" name="Graphic 28"/>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50048;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DLQC3raAAAACQEA&#10;AA8AAAAAAAAAAQAgAAAAIgAAAGRycy9kb3ducmV2LnhtbFBLAQIUABQAAAAIAIdO4kDe02qjNQMA&#10;AJsLAAAOAAAAAAAAAAEAIAAAACkBAABkcnMvZTJvRG9jLnhtbFBLBQYAAAAABgAGAFkBAADQBgAA&#10;AAA=&#10;">
                <o:lock v:ext="edit" aspectratio="f"/>
                <v:shape id="Graphic 27" o:spid="_x0000_s1026" o:spt="100" style="position:absolute;left:0;top:85725;height:170815;width:812800;" fillcolor="#F9C090" filled="t" stroked="f" coordsize="812800,170815" o:gfxdata="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6Kdpr4A&#10;AADb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Graphic 28" o:spid="_x0000_s1026" o:spt="100" style="position:absolute;left:304800;top:0;height:10086340;width:6955790;" fillcolor="#000000" filled="t" stroked="f" coordsize="6955790,10086340" o:gfxdata="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2R5i5AAAA2wAA&#10;AA8AAAAAAAAAAQAgAAAAIgAAAGRycy9kb3ducmV2LnhtbFBLAQIUABQAAAAIAIdO4kAzLwWeOwAA&#10;ADkAAAAQAAAAAAAAAAEAIAAAAAgBAABkcnMvc2hhcGV4bWwueG1sUEsFBgAAAAAGAAYAWwEAALID&#10;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10"/>
          <w:sz w:val="22"/>
        </w:rPr>
        <w:t>6</w:t>
      </w:r>
      <w:r>
        <w:rPr>
          <w:color w:val="FFFFFF"/>
          <w:sz w:val="22"/>
        </w:rPr>
        <w:tab/>
      </w:r>
      <w:r>
        <w:rPr>
          <w:sz w:val="22"/>
          <w:lang w:val="en-US"/>
        </w:rPr>
        <w:t>Premium Store</w:t>
      </w:r>
    </w:p>
    <w:p w14:paraId="3DF9B46B">
      <w:pPr>
        <w:pStyle w:val="9"/>
        <w:spacing w:before="105"/>
        <w:rPr>
          <w:sz w:val="20"/>
        </w:rPr>
      </w:pPr>
    </w:p>
    <w:p w14:paraId="7D84AC53">
      <w:pPr>
        <w:pStyle w:val="9"/>
        <w:spacing w:before="105"/>
        <w:rPr>
          <w:sz w:val="20"/>
        </w:rPr>
      </w:pPr>
      <w:r>
        <w:rPr>
          <w:sz w:val="20"/>
        </w:rPr>
        <mc:AlternateContent>
          <mc:Choice Requires="wpg">
            <w:drawing>
              <wp:anchor distT="0" distB="0" distL="0" distR="0" simplePos="0" relativeHeight="251695104" behindDoc="1" locked="0" layoutInCell="1" allowOverlap="1">
                <wp:simplePos x="0" y="0"/>
                <wp:positionH relativeFrom="page">
                  <wp:posOffset>2173605</wp:posOffset>
                </wp:positionH>
                <wp:positionV relativeFrom="paragraph">
                  <wp:posOffset>163195</wp:posOffset>
                </wp:positionV>
                <wp:extent cx="3388995" cy="372110"/>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3388995" cy="372110"/>
                          <a:chOff x="0" y="0"/>
                          <a:chExt cx="3388995" cy="372110"/>
                        </a:xfrm>
                        <a:solidFill>
                          <a:schemeClr val="bg1"/>
                        </a:solidFill>
                      </wpg:grpSpPr>
                      <pic:pic xmlns:pic="http://schemas.openxmlformats.org/drawingml/2006/picture">
                        <pic:nvPicPr>
                          <pic:cNvPr id="30" name="Image 30"/>
                          <pic:cNvPicPr/>
                        </pic:nvPicPr>
                        <pic:blipFill>
                          <a:blip r:embed="rId22" cstate="print"/>
                          <a:stretch>
                            <a:fillRect/>
                          </a:stretch>
                        </pic:blipFill>
                        <pic:spPr>
                          <a:xfrm>
                            <a:off x="36194" y="19977"/>
                            <a:ext cx="3352800" cy="352132"/>
                          </a:xfrm>
                          <a:prstGeom prst="rect">
                            <a:avLst/>
                          </a:prstGeom>
                          <a:grpFill/>
                        </pic:spPr>
                      </pic:pic>
                      <pic:pic xmlns:pic="http://schemas.openxmlformats.org/drawingml/2006/picture">
                        <pic:nvPicPr>
                          <pic:cNvPr id="31" name="Image 31"/>
                          <pic:cNvPicPr/>
                        </pic:nvPicPr>
                        <pic:blipFill>
                          <a:blip r:embed="rId23" cstate="print"/>
                          <a:stretch>
                            <a:fillRect/>
                          </a:stretch>
                        </pic:blipFill>
                        <pic:spPr>
                          <a:xfrm>
                            <a:off x="0" y="0"/>
                            <a:ext cx="3350260" cy="349503"/>
                          </a:xfrm>
                          <a:prstGeom prst="rect">
                            <a:avLst/>
                          </a:prstGeom>
                          <a:grpFill/>
                        </pic:spPr>
                      </pic:pic>
                    </wpg:wgp>
                  </a:graphicData>
                </a:graphic>
              </wp:anchor>
            </w:drawing>
          </mc:Choice>
          <mc:Fallback>
            <w:pict>
              <v:group id="_x0000_s1026" o:spid="_x0000_s1026" o:spt="203" style="position:absolute;left:0pt;margin-left:171.15pt;margin-top:12.85pt;height:29.3pt;width:266.85pt;mso-position-horizontal-relative:page;mso-wrap-distance-bottom:0pt;mso-wrap-distance-top:0pt;z-index:-251621376;mso-width-relative:page;mso-height-relative:page;" coordsize="3388995,372110" o:gfxdata="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">
                <o:lock v:ext="edit" aspectratio="f"/>
                <v:shape id="Image 30" o:spid="_x0000_s1026" o:spt="75" type="#_x0000_t75" style="position:absolute;left:36194;top:19977;height:352132;width:3352800;" filled="t" o:preferrelative="t" stroked="f" coordsize="21600,21600" o:gfxdata="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HvGla2AAAA2wAAAA8A&#10;AAAAAAAAAQAgAAAAIgAAAGRycy9kb3ducmV2LnhtbFBLAQIUABQAAAAIAIdO4kAzLwWeOwAAADkA&#10;AAAQAAAAAAAAAAEAIAAAAAUBAABkcnMvc2hhcGV4bWwueG1sUEsFBgAAAAAGAAYAWwEAAK8DAAAA&#10;AA==&#10;">
                  <v:fill on="t" focussize="0,0"/>
                  <v:stroke on="f"/>
                  <v:imagedata r:id="rId22" o:title=""/>
                  <o:lock v:ext="edit" aspectratio="f"/>
                </v:shape>
                <v:shape id="Image 31" o:spid="_x0000_s1026" o:spt="75" type="#_x0000_t75" style="position:absolute;left:0;top:0;height:349503;width:3350260;" filled="t" o:preferrelative="t" stroked="f" coordsize="21600,21600" o:gfxdata="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Gc5a/&#10;AAAA2wAAAA8AAAAAAAAAAQAgAAAAIgAAAGRycy9kb3ducmV2LnhtbFBLAQIUABQAAAAIAIdO4kAz&#10;LwWeOwAAADkAAAAQAAAAAAAAAAEAIAAAAA4BAABkcnMvc2hhcGV4bWwueG1sUEsFBgAAAAAGAAYA&#10;WwEAALgDAAAAAA==&#10;">
                  <v:fill on="t" focussize="0,0"/>
                  <v:stroke on="f"/>
                  <v:imagedata r:id="rId23" o:title=""/>
                  <o:lock v:ext="edit" aspectratio="f"/>
                </v:shape>
                <w10:wrap type="topAndBottom"/>
              </v:group>
            </w:pict>
          </mc:Fallback>
        </mc:AlternateContent>
      </w:r>
    </w:p>
    <w:p w14:paraId="325F77A6">
      <w:pPr>
        <w:pStyle w:val="9"/>
        <w:spacing w:before="105"/>
        <w:rPr>
          <w:sz w:val="20"/>
        </w:rPr>
      </w:pPr>
    </w:p>
    <w:tbl>
      <w:tblPr>
        <w:tblStyle w:val="8"/>
        <w:tblW w:w="0" w:type="auto"/>
        <w:tblInd w:w="14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1"/>
        <w:gridCol w:w="659"/>
        <w:gridCol w:w="25"/>
        <w:gridCol w:w="5275"/>
        <w:gridCol w:w="69"/>
      </w:tblGrid>
      <w:tr w14:paraId="439B2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69" w:type="dxa"/>
          <w:trHeight w:val="580" w:hRule="atLeast"/>
        </w:trPr>
        <w:tc>
          <w:tcPr>
            <w:tcW w:w="2691" w:type="dxa"/>
          </w:tcPr>
          <w:p w14:paraId="7684017E">
            <w:pPr>
              <w:pStyle w:val="14"/>
              <w:spacing w:line="261" w:lineRule="exact"/>
              <w:ind w:left="50"/>
              <w:rPr>
                <w:b/>
                <w:sz w:val="28"/>
              </w:rPr>
            </w:pPr>
            <w:r>
              <w:rPr>
                <w:b/>
                <w:spacing w:val="16"/>
                <w:sz w:val="28"/>
              </w:rPr>
              <w:t>Project</w:t>
            </w:r>
            <w:r>
              <w:rPr>
                <w:b/>
                <w:spacing w:val="37"/>
                <w:sz w:val="28"/>
              </w:rPr>
              <w:t xml:space="preserve"> </w:t>
            </w:r>
            <w:r>
              <w:rPr>
                <w:b/>
                <w:spacing w:val="11"/>
                <w:sz w:val="28"/>
              </w:rPr>
              <w:t>Title</w:t>
            </w:r>
          </w:p>
        </w:tc>
        <w:tc>
          <w:tcPr>
            <w:tcW w:w="684" w:type="dxa"/>
            <w:gridSpan w:val="2"/>
          </w:tcPr>
          <w:p w14:paraId="1BA94FF2">
            <w:pPr>
              <w:pStyle w:val="14"/>
              <w:spacing w:line="261" w:lineRule="exact"/>
              <w:rPr>
                <w:rFonts w:hint="default"/>
                <w:b/>
                <w:sz w:val="28"/>
                <w:lang w:val="en-US"/>
              </w:rPr>
            </w:pPr>
            <w:r>
              <w:rPr>
                <w:rFonts w:hint="default"/>
                <w:b/>
                <w:sz w:val="28"/>
                <w:lang w:val="en-US"/>
              </w:rPr>
              <w:t xml:space="preserve">    :</w:t>
            </w:r>
          </w:p>
        </w:tc>
        <w:tc>
          <w:tcPr>
            <w:tcW w:w="5275" w:type="dxa"/>
          </w:tcPr>
          <w:p w14:paraId="5921FBBB">
            <w:pPr>
              <w:pStyle w:val="14"/>
              <w:spacing w:line="261" w:lineRule="exact"/>
              <w:ind w:left="229"/>
              <w:rPr>
                <w:rFonts w:hint="default"/>
                <w:sz w:val="28"/>
                <w:lang w:val="en-US"/>
              </w:rPr>
            </w:pPr>
            <w:r>
              <w:rPr>
                <w:sz w:val="28"/>
                <w:lang w:val="en-US"/>
              </w:rPr>
              <w:t>Premium Store</w:t>
            </w:r>
          </w:p>
        </w:tc>
      </w:tr>
      <w:tr w14:paraId="081E1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6" w:hRule="atLeast"/>
        </w:trPr>
        <w:tc>
          <w:tcPr>
            <w:tcW w:w="2691" w:type="dxa"/>
          </w:tcPr>
          <w:p w14:paraId="49EA92CF">
            <w:pPr>
              <w:pStyle w:val="14"/>
              <w:spacing w:line="286" w:lineRule="exact"/>
              <w:ind w:left="50"/>
              <w:rPr>
                <w:b/>
                <w:sz w:val="28"/>
              </w:rPr>
            </w:pPr>
            <w:r>
              <w:rPr>
                <w:b/>
                <w:spacing w:val="16"/>
                <w:sz w:val="28"/>
              </w:rPr>
              <w:t>Developed</w:t>
            </w:r>
            <w:r>
              <w:rPr>
                <w:b/>
                <w:spacing w:val="79"/>
                <w:sz w:val="28"/>
              </w:rPr>
              <w:t xml:space="preserve"> </w:t>
            </w:r>
            <w:r>
              <w:rPr>
                <w:b/>
                <w:spacing w:val="-5"/>
                <w:sz w:val="28"/>
              </w:rPr>
              <w:t>At</w:t>
            </w:r>
          </w:p>
        </w:tc>
        <w:tc>
          <w:tcPr>
            <w:tcW w:w="659" w:type="dxa"/>
          </w:tcPr>
          <w:p w14:paraId="7CC2EAC4">
            <w:pPr>
              <w:pStyle w:val="14"/>
              <w:spacing w:line="286" w:lineRule="exact"/>
              <w:ind w:left="239"/>
              <w:rPr>
                <w:rFonts w:hint="default"/>
                <w:b/>
                <w:sz w:val="28"/>
                <w:lang w:val="en-US"/>
              </w:rPr>
            </w:pPr>
            <w:r>
              <w:rPr>
                <w:b/>
                <w:spacing w:val="-5"/>
                <w:sz w:val="28"/>
              </w:rPr>
              <w:t>:</w:t>
            </w:r>
          </w:p>
        </w:tc>
        <w:tc>
          <w:tcPr>
            <w:tcW w:w="5369" w:type="dxa"/>
            <w:gridSpan w:val="3"/>
          </w:tcPr>
          <w:p w14:paraId="7200E582">
            <w:pPr>
              <w:pStyle w:val="14"/>
              <w:spacing w:line="286" w:lineRule="exact"/>
              <w:ind w:left="300"/>
              <w:rPr>
                <w:sz w:val="28"/>
              </w:rPr>
            </w:pPr>
            <w:r>
              <w:rPr>
                <w:sz w:val="28"/>
              </w:rPr>
              <w:t>Harivandana</w:t>
            </w:r>
            <w:r>
              <w:rPr>
                <w:spacing w:val="-8"/>
                <w:sz w:val="28"/>
              </w:rPr>
              <w:t xml:space="preserve"> </w:t>
            </w:r>
            <w:r>
              <w:rPr>
                <w:sz w:val="28"/>
              </w:rPr>
              <w:t>College</w:t>
            </w:r>
            <w:r>
              <w:rPr>
                <w:spacing w:val="-7"/>
                <w:sz w:val="28"/>
              </w:rPr>
              <w:t xml:space="preserve"> </w:t>
            </w:r>
            <w:r>
              <w:rPr>
                <w:sz w:val="28"/>
              </w:rPr>
              <w:t>–</w:t>
            </w:r>
            <w:r>
              <w:rPr>
                <w:spacing w:val="-6"/>
                <w:sz w:val="28"/>
              </w:rPr>
              <w:t xml:space="preserve"> </w:t>
            </w:r>
            <w:r>
              <w:rPr>
                <w:spacing w:val="-2"/>
                <w:sz w:val="28"/>
              </w:rPr>
              <w:t>Rajkot</w:t>
            </w:r>
          </w:p>
        </w:tc>
      </w:tr>
      <w:tr w14:paraId="078F0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7" w:hRule="atLeast"/>
        </w:trPr>
        <w:tc>
          <w:tcPr>
            <w:tcW w:w="2691" w:type="dxa"/>
          </w:tcPr>
          <w:p w14:paraId="4F09A8D2">
            <w:pPr>
              <w:pStyle w:val="14"/>
              <w:spacing w:before="119"/>
              <w:ind w:left="50"/>
              <w:rPr>
                <w:b/>
                <w:sz w:val="28"/>
              </w:rPr>
            </w:pPr>
            <w:r>
              <w:rPr>
                <w:b/>
                <w:spacing w:val="16"/>
                <w:sz w:val="28"/>
              </w:rPr>
              <w:t>Prepared</w:t>
            </w:r>
            <w:r>
              <w:rPr>
                <w:b/>
                <w:spacing w:val="74"/>
                <w:sz w:val="28"/>
              </w:rPr>
              <w:t xml:space="preserve"> </w:t>
            </w:r>
            <w:r>
              <w:rPr>
                <w:b/>
                <w:spacing w:val="7"/>
                <w:sz w:val="28"/>
              </w:rPr>
              <w:t>By</w:t>
            </w:r>
          </w:p>
        </w:tc>
        <w:tc>
          <w:tcPr>
            <w:tcW w:w="659" w:type="dxa"/>
          </w:tcPr>
          <w:p w14:paraId="2E7EBF67">
            <w:pPr>
              <w:pStyle w:val="14"/>
              <w:spacing w:before="119"/>
              <w:ind w:left="239"/>
              <w:rPr>
                <w:rFonts w:hint="default"/>
                <w:b/>
                <w:sz w:val="28"/>
                <w:lang w:val="en-US"/>
              </w:rPr>
            </w:pPr>
            <w:r>
              <w:rPr>
                <w:b/>
                <w:spacing w:val="-5"/>
                <w:sz w:val="28"/>
              </w:rPr>
              <w:t>:</w:t>
            </w:r>
          </w:p>
        </w:tc>
        <w:tc>
          <w:tcPr>
            <w:tcW w:w="5369" w:type="dxa"/>
            <w:gridSpan w:val="3"/>
          </w:tcPr>
          <w:p w14:paraId="4043062D">
            <w:pPr>
              <w:pStyle w:val="14"/>
              <w:spacing w:before="119"/>
              <w:ind w:left="300"/>
              <w:rPr>
                <w:rFonts w:hint="default"/>
                <w:sz w:val="28"/>
                <w:lang w:val="en-US"/>
              </w:rPr>
            </w:pPr>
            <w:r>
              <w:rPr>
                <w:sz w:val="28"/>
                <w:lang w:val="en-US"/>
              </w:rPr>
              <w:t>Umaretiya Anuj</w:t>
            </w:r>
          </w:p>
        </w:tc>
      </w:tr>
      <w:tr w14:paraId="3DB57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4" w:hRule="atLeast"/>
        </w:trPr>
        <w:tc>
          <w:tcPr>
            <w:tcW w:w="2691" w:type="dxa"/>
          </w:tcPr>
          <w:p w14:paraId="639C00A6">
            <w:pPr>
              <w:pStyle w:val="14"/>
              <w:spacing w:before="146"/>
              <w:ind w:left="50"/>
              <w:rPr>
                <w:b/>
                <w:sz w:val="28"/>
              </w:rPr>
            </w:pPr>
            <w:r>
              <w:rPr>
                <w:b/>
                <w:spacing w:val="12"/>
                <w:sz w:val="28"/>
              </w:rPr>
              <w:t>Main</w:t>
            </w:r>
            <w:r>
              <w:rPr>
                <w:b/>
                <w:spacing w:val="68"/>
                <w:sz w:val="28"/>
              </w:rPr>
              <w:t xml:space="preserve"> </w:t>
            </w:r>
            <w:r>
              <w:rPr>
                <w:b/>
                <w:spacing w:val="11"/>
                <w:sz w:val="28"/>
              </w:rPr>
              <w:t>Pages</w:t>
            </w:r>
          </w:p>
        </w:tc>
        <w:tc>
          <w:tcPr>
            <w:tcW w:w="659" w:type="dxa"/>
          </w:tcPr>
          <w:p w14:paraId="05582835">
            <w:pPr>
              <w:pStyle w:val="14"/>
              <w:spacing w:before="146"/>
              <w:ind w:left="239"/>
              <w:rPr>
                <w:rFonts w:hint="default"/>
                <w:sz w:val="28"/>
                <w:lang w:val="en-US"/>
              </w:rPr>
            </w:pPr>
            <w:r>
              <w:rPr>
                <w:b/>
                <w:spacing w:val="-5"/>
                <w:sz w:val="28"/>
              </w:rPr>
              <w:t>:</w:t>
            </w:r>
          </w:p>
        </w:tc>
        <w:tc>
          <w:tcPr>
            <w:tcW w:w="5369" w:type="dxa"/>
            <w:gridSpan w:val="3"/>
          </w:tcPr>
          <w:p w14:paraId="3407F2A4">
            <w:pPr>
              <w:pStyle w:val="14"/>
              <w:spacing w:before="146"/>
              <w:ind w:left="300"/>
              <w:rPr>
                <w:sz w:val="28"/>
              </w:rPr>
            </w:pPr>
            <w:r>
              <w:rPr>
                <w:spacing w:val="12"/>
                <w:sz w:val="28"/>
              </w:rPr>
              <w:t>Home</w:t>
            </w:r>
            <w:r>
              <w:rPr>
                <w:spacing w:val="62"/>
                <w:sz w:val="28"/>
              </w:rPr>
              <w:t xml:space="preserve"> </w:t>
            </w:r>
            <w:r>
              <w:rPr>
                <w:spacing w:val="12"/>
                <w:sz w:val="28"/>
              </w:rPr>
              <w:t>page</w:t>
            </w:r>
            <w:r>
              <w:rPr>
                <w:spacing w:val="65"/>
                <w:sz w:val="28"/>
              </w:rPr>
              <w:t xml:space="preserve"> </w:t>
            </w:r>
            <w:r>
              <w:rPr>
                <w:spacing w:val="12"/>
                <w:sz w:val="28"/>
              </w:rPr>
              <w:t>(Home)</w:t>
            </w:r>
          </w:p>
        </w:tc>
      </w:tr>
      <w:tr w14:paraId="2EA4A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72" w:hRule="atLeast"/>
        </w:trPr>
        <w:tc>
          <w:tcPr>
            <w:tcW w:w="2691" w:type="dxa"/>
          </w:tcPr>
          <w:p w14:paraId="1501A0BC">
            <w:pPr>
              <w:pStyle w:val="14"/>
              <w:spacing w:before="145"/>
              <w:ind w:left="50"/>
              <w:rPr>
                <w:b/>
                <w:sz w:val="28"/>
              </w:rPr>
            </w:pPr>
            <w:r>
              <w:rPr>
                <w:b/>
                <w:spacing w:val="16"/>
                <w:sz w:val="28"/>
              </w:rPr>
              <w:t>Operating</w:t>
            </w:r>
            <w:r>
              <w:rPr>
                <w:b/>
                <w:spacing w:val="50"/>
                <w:w w:val="150"/>
                <w:sz w:val="28"/>
              </w:rPr>
              <w:t xml:space="preserve"> </w:t>
            </w:r>
            <w:r>
              <w:rPr>
                <w:b/>
                <w:spacing w:val="13"/>
                <w:sz w:val="28"/>
              </w:rPr>
              <w:t>System</w:t>
            </w:r>
          </w:p>
        </w:tc>
        <w:tc>
          <w:tcPr>
            <w:tcW w:w="659" w:type="dxa"/>
          </w:tcPr>
          <w:p w14:paraId="32A7884E">
            <w:pPr>
              <w:pStyle w:val="14"/>
              <w:spacing w:before="145"/>
              <w:ind w:left="239"/>
              <w:rPr>
                <w:rFonts w:hint="default"/>
                <w:b/>
                <w:sz w:val="28"/>
                <w:lang w:val="en-US"/>
              </w:rPr>
            </w:pPr>
            <w:r>
              <w:rPr>
                <w:b/>
                <w:spacing w:val="-5"/>
                <w:sz w:val="28"/>
              </w:rPr>
              <w:t>:</w:t>
            </w:r>
          </w:p>
        </w:tc>
        <w:tc>
          <w:tcPr>
            <w:tcW w:w="5369" w:type="dxa"/>
            <w:gridSpan w:val="3"/>
          </w:tcPr>
          <w:p w14:paraId="3F6CC3E7">
            <w:pPr>
              <w:pStyle w:val="14"/>
              <w:spacing w:before="150"/>
              <w:ind w:left="293"/>
              <w:rPr>
                <w:sz w:val="28"/>
              </w:rPr>
            </w:pPr>
            <w:r>
              <w:rPr>
                <w:spacing w:val="16"/>
                <w:sz w:val="28"/>
              </w:rPr>
              <w:t>Windows</w:t>
            </w:r>
            <w:r>
              <w:rPr>
                <w:spacing w:val="74"/>
                <w:sz w:val="28"/>
              </w:rPr>
              <w:t xml:space="preserve"> </w:t>
            </w:r>
            <w:r>
              <w:rPr>
                <w:spacing w:val="-5"/>
                <w:sz w:val="28"/>
              </w:rPr>
              <w:t>11.</w:t>
            </w:r>
          </w:p>
        </w:tc>
      </w:tr>
      <w:tr w14:paraId="4E8A8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6" w:hRule="atLeast"/>
        </w:trPr>
        <w:tc>
          <w:tcPr>
            <w:tcW w:w="2691" w:type="dxa"/>
          </w:tcPr>
          <w:p w14:paraId="48E85F82">
            <w:pPr>
              <w:pStyle w:val="14"/>
              <w:spacing w:before="329"/>
              <w:ind w:left="50"/>
              <w:rPr>
                <w:b/>
                <w:sz w:val="28"/>
              </w:rPr>
            </w:pPr>
            <w:r>
              <w:rPr>
                <w:b/>
                <w:sz w:val="28"/>
              </w:rPr>
              <w:t>Web</w:t>
            </w:r>
            <w:r>
              <w:rPr>
                <w:b/>
                <w:spacing w:val="57"/>
                <w:w w:val="150"/>
                <w:sz w:val="28"/>
              </w:rPr>
              <w:t xml:space="preserve"> </w:t>
            </w:r>
            <w:r>
              <w:rPr>
                <w:b/>
                <w:spacing w:val="13"/>
                <w:sz w:val="28"/>
              </w:rPr>
              <w:t>Server</w:t>
            </w:r>
          </w:p>
        </w:tc>
        <w:tc>
          <w:tcPr>
            <w:tcW w:w="659" w:type="dxa"/>
          </w:tcPr>
          <w:p w14:paraId="504EBF65">
            <w:pPr>
              <w:pStyle w:val="14"/>
              <w:spacing w:before="329"/>
              <w:ind w:left="239"/>
              <w:rPr>
                <w:rFonts w:hint="default"/>
                <w:b/>
                <w:sz w:val="28"/>
                <w:lang w:val="en-US"/>
              </w:rPr>
            </w:pPr>
            <w:r>
              <w:rPr>
                <w:b/>
                <w:spacing w:val="18"/>
                <w:sz w:val="28"/>
              </w:rPr>
              <w:t>:</w:t>
            </w:r>
          </w:p>
        </w:tc>
        <w:tc>
          <w:tcPr>
            <w:tcW w:w="5369" w:type="dxa"/>
            <w:gridSpan w:val="3"/>
          </w:tcPr>
          <w:p w14:paraId="0B65E059">
            <w:pPr>
              <w:pStyle w:val="14"/>
              <w:spacing w:before="329"/>
              <w:ind w:left="300"/>
              <w:rPr>
                <w:sz w:val="28"/>
              </w:rPr>
            </w:pPr>
            <w:r>
              <w:rPr>
                <w:spacing w:val="14"/>
                <w:sz w:val="28"/>
              </w:rPr>
              <w:t>Apache</w:t>
            </w:r>
            <w:r>
              <w:rPr>
                <w:spacing w:val="79"/>
                <w:sz w:val="28"/>
              </w:rPr>
              <w:t xml:space="preserve"> </w:t>
            </w:r>
            <w:r>
              <w:rPr>
                <w:spacing w:val="16"/>
                <w:sz w:val="28"/>
              </w:rPr>
              <w:t>Server(localhost)</w:t>
            </w:r>
          </w:p>
        </w:tc>
      </w:tr>
      <w:tr w14:paraId="00B3A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17" w:hRule="atLeast"/>
        </w:trPr>
        <w:tc>
          <w:tcPr>
            <w:tcW w:w="2691" w:type="dxa"/>
          </w:tcPr>
          <w:p w14:paraId="3A7646E2">
            <w:pPr>
              <w:pStyle w:val="14"/>
              <w:spacing w:before="144"/>
              <w:ind w:left="50"/>
              <w:rPr>
                <w:b/>
                <w:sz w:val="28"/>
              </w:rPr>
            </w:pPr>
            <w:r>
              <w:rPr>
                <w:b/>
                <w:sz w:val="28"/>
              </w:rPr>
              <w:t>Web</w:t>
            </w:r>
            <w:r>
              <w:rPr>
                <w:b/>
                <w:spacing w:val="61"/>
                <w:w w:val="150"/>
                <w:sz w:val="28"/>
              </w:rPr>
              <w:t xml:space="preserve"> </w:t>
            </w:r>
            <w:r>
              <w:rPr>
                <w:b/>
                <w:spacing w:val="13"/>
                <w:sz w:val="28"/>
              </w:rPr>
              <w:t>Browser</w:t>
            </w:r>
          </w:p>
        </w:tc>
        <w:tc>
          <w:tcPr>
            <w:tcW w:w="659" w:type="dxa"/>
          </w:tcPr>
          <w:p w14:paraId="7A6DE6C7">
            <w:pPr>
              <w:pStyle w:val="14"/>
              <w:spacing w:before="144"/>
              <w:ind w:left="239"/>
              <w:rPr>
                <w:rFonts w:hint="default"/>
                <w:b/>
                <w:sz w:val="28"/>
                <w:lang w:val="en-US"/>
              </w:rPr>
            </w:pPr>
            <w:r>
              <w:rPr>
                <w:b/>
                <w:spacing w:val="18"/>
                <w:sz w:val="28"/>
              </w:rPr>
              <w:t>:</w:t>
            </w:r>
          </w:p>
        </w:tc>
        <w:tc>
          <w:tcPr>
            <w:tcW w:w="5369" w:type="dxa"/>
            <w:gridSpan w:val="3"/>
          </w:tcPr>
          <w:p w14:paraId="646CD661">
            <w:pPr>
              <w:pStyle w:val="14"/>
              <w:spacing w:before="144"/>
              <w:ind w:left="300"/>
              <w:rPr>
                <w:sz w:val="28"/>
              </w:rPr>
            </w:pPr>
            <w:r>
              <w:rPr>
                <w:spacing w:val="16"/>
                <w:sz w:val="28"/>
              </w:rPr>
              <w:t>Internet</w:t>
            </w:r>
            <w:r>
              <w:rPr>
                <w:spacing w:val="40"/>
                <w:sz w:val="28"/>
              </w:rPr>
              <w:t xml:space="preserve"> </w:t>
            </w:r>
            <w:r>
              <w:rPr>
                <w:spacing w:val="16"/>
                <w:sz w:val="28"/>
              </w:rPr>
              <w:t>Explorer</w:t>
            </w:r>
            <w:r>
              <w:rPr>
                <w:spacing w:val="40"/>
                <w:sz w:val="28"/>
              </w:rPr>
              <w:t xml:space="preserve"> </w:t>
            </w:r>
            <w:r>
              <w:rPr>
                <w:sz w:val="28"/>
              </w:rPr>
              <w:t>6.</w:t>
            </w:r>
            <w:r>
              <w:rPr>
                <w:spacing w:val="-26"/>
                <w:sz w:val="28"/>
              </w:rPr>
              <w:t xml:space="preserve"> </w:t>
            </w:r>
            <w:r>
              <w:rPr>
                <w:sz w:val="28"/>
              </w:rPr>
              <w:t>0,</w:t>
            </w:r>
            <w:r>
              <w:rPr>
                <w:spacing w:val="40"/>
                <w:sz w:val="28"/>
              </w:rPr>
              <w:t xml:space="preserve"> </w:t>
            </w:r>
            <w:r>
              <w:rPr>
                <w:spacing w:val="14"/>
                <w:sz w:val="28"/>
              </w:rPr>
              <w:t>Mozila</w:t>
            </w:r>
            <w:r>
              <w:rPr>
                <w:spacing w:val="40"/>
                <w:sz w:val="28"/>
              </w:rPr>
              <w:t xml:space="preserve"> </w:t>
            </w:r>
            <w:r>
              <w:rPr>
                <w:spacing w:val="16"/>
                <w:sz w:val="28"/>
              </w:rPr>
              <w:t xml:space="preserve">Firefox, </w:t>
            </w:r>
            <w:r>
              <w:rPr>
                <w:spacing w:val="15"/>
                <w:sz w:val="28"/>
              </w:rPr>
              <w:t>Google</w:t>
            </w:r>
            <w:r>
              <w:rPr>
                <w:spacing w:val="40"/>
                <w:sz w:val="28"/>
              </w:rPr>
              <w:t xml:space="preserve"> </w:t>
            </w:r>
            <w:r>
              <w:rPr>
                <w:spacing w:val="15"/>
                <w:sz w:val="28"/>
              </w:rPr>
              <w:t>Chrome,</w:t>
            </w:r>
            <w:r>
              <w:rPr>
                <w:spacing w:val="40"/>
                <w:sz w:val="28"/>
              </w:rPr>
              <w:t xml:space="preserve"> </w:t>
            </w:r>
            <w:r>
              <w:rPr>
                <w:spacing w:val="15"/>
                <w:sz w:val="28"/>
              </w:rPr>
              <w:t>Opera.</w:t>
            </w:r>
          </w:p>
        </w:tc>
      </w:tr>
      <w:tr w14:paraId="1C352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53" w:hRule="atLeast"/>
        </w:trPr>
        <w:tc>
          <w:tcPr>
            <w:tcW w:w="2691" w:type="dxa"/>
          </w:tcPr>
          <w:p w14:paraId="02CC8D57">
            <w:pPr>
              <w:pStyle w:val="14"/>
              <w:spacing w:before="139"/>
              <w:ind w:left="50"/>
              <w:rPr>
                <w:b/>
                <w:sz w:val="28"/>
              </w:rPr>
            </w:pPr>
            <w:r>
              <w:rPr>
                <w:b/>
                <w:spacing w:val="13"/>
                <w:sz w:val="28"/>
              </w:rPr>
              <w:t>Editor</w:t>
            </w:r>
          </w:p>
        </w:tc>
        <w:tc>
          <w:tcPr>
            <w:tcW w:w="659" w:type="dxa"/>
          </w:tcPr>
          <w:p w14:paraId="4E1FF52D">
            <w:pPr>
              <w:pStyle w:val="14"/>
              <w:spacing w:before="139"/>
              <w:ind w:left="239"/>
              <w:rPr>
                <w:rFonts w:hint="default"/>
                <w:b/>
                <w:sz w:val="28"/>
                <w:lang w:val="en-US"/>
              </w:rPr>
            </w:pPr>
            <w:r>
              <w:rPr>
                <w:b/>
                <w:spacing w:val="18"/>
                <w:sz w:val="28"/>
              </w:rPr>
              <w:t>:</w:t>
            </w:r>
          </w:p>
        </w:tc>
        <w:tc>
          <w:tcPr>
            <w:tcW w:w="5369" w:type="dxa"/>
            <w:gridSpan w:val="3"/>
          </w:tcPr>
          <w:p w14:paraId="7F867D9C">
            <w:pPr>
              <w:pStyle w:val="14"/>
              <w:spacing w:before="139"/>
              <w:ind w:left="300"/>
              <w:rPr>
                <w:sz w:val="28"/>
              </w:rPr>
            </w:pPr>
            <w:r>
              <w:rPr>
                <w:spacing w:val="15"/>
                <w:sz w:val="28"/>
              </w:rPr>
              <w:t>Visual</w:t>
            </w:r>
            <w:r>
              <w:rPr>
                <w:spacing w:val="72"/>
                <w:sz w:val="28"/>
              </w:rPr>
              <w:t xml:space="preserve"> </w:t>
            </w:r>
            <w:r>
              <w:rPr>
                <w:spacing w:val="14"/>
                <w:sz w:val="28"/>
              </w:rPr>
              <w:t>studio</w:t>
            </w:r>
            <w:r>
              <w:rPr>
                <w:spacing w:val="72"/>
                <w:sz w:val="28"/>
              </w:rPr>
              <w:t xml:space="preserve"> </w:t>
            </w:r>
            <w:r>
              <w:rPr>
                <w:spacing w:val="14"/>
                <w:sz w:val="28"/>
              </w:rPr>
              <w:t>code,</w:t>
            </w:r>
            <w:r>
              <w:rPr>
                <w:spacing w:val="71"/>
                <w:sz w:val="28"/>
              </w:rPr>
              <w:t xml:space="preserve"> </w:t>
            </w:r>
            <w:r>
              <w:rPr>
                <w:spacing w:val="13"/>
                <w:sz w:val="28"/>
              </w:rPr>
              <w:t>Notepad</w:t>
            </w:r>
          </w:p>
        </w:tc>
      </w:tr>
      <w:tr w14:paraId="1A4C8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8719" w:type="dxa"/>
            <w:gridSpan w:val="5"/>
          </w:tcPr>
          <w:p w14:paraId="4D7126E8">
            <w:pPr>
              <w:pStyle w:val="14"/>
              <w:spacing w:before="221"/>
              <w:rPr>
                <w:b/>
                <w:spacing w:val="-2"/>
                <w:sz w:val="28"/>
              </w:rPr>
            </w:pPr>
          </w:p>
        </w:tc>
      </w:tr>
      <w:tr w14:paraId="6B1AF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13" w:hRule="atLeast"/>
        </w:trPr>
        <w:tc>
          <w:tcPr>
            <w:tcW w:w="2691" w:type="dxa"/>
          </w:tcPr>
          <w:p w14:paraId="02F9DFF3">
            <w:pPr>
              <w:pStyle w:val="14"/>
              <w:spacing w:line="317" w:lineRule="exact"/>
              <w:ind w:left="50"/>
              <w:rPr>
                <w:b/>
                <w:sz w:val="28"/>
              </w:rPr>
            </w:pPr>
            <w:r>
              <w:rPr>
                <w:b/>
                <w:sz w:val="28"/>
              </w:rPr>
              <w:t>For</w:t>
            </w:r>
            <w:r>
              <w:rPr>
                <w:b/>
                <w:spacing w:val="55"/>
                <w:sz w:val="28"/>
              </w:rPr>
              <w:t xml:space="preserve"> </w:t>
            </w:r>
            <w:r>
              <w:rPr>
                <w:b/>
                <w:sz w:val="28"/>
              </w:rPr>
              <w:t>Internet</w:t>
            </w:r>
            <w:r>
              <w:rPr>
                <w:b/>
                <w:spacing w:val="56"/>
                <w:sz w:val="28"/>
              </w:rPr>
              <w:t xml:space="preserve"> </w:t>
            </w:r>
            <w:r>
              <w:rPr>
                <w:b/>
                <w:spacing w:val="-2"/>
                <w:sz w:val="28"/>
              </w:rPr>
              <w:t>Access</w:t>
            </w:r>
          </w:p>
        </w:tc>
        <w:tc>
          <w:tcPr>
            <w:tcW w:w="659" w:type="dxa"/>
          </w:tcPr>
          <w:p w14:paraId="7AE58878">
            <w:pPr>
              <w:pStyle w:val="14"/>
              <w:spacing w:line="317" w:lineRule="exact"/>
              <w:ind w:left="239"/>
              <w:rPr>
                <w:rFonts w:hint="default"/>
                <w:b/>
                <w:sz w:val="28"/>
                <w:lang w:val="en-US"/>
              </w:rPr>
            </w:pPr>
            <w:r>
              <w:rPr>
                <w:b/>
                <w:spacing w:val="-5"/>
                <w:sz w:val="28"/>
              </w:rPr>
              <w:t>:</w:t>
            </w:r>
          </w:p>
        </w:tc>
        <w:tc>
          <w:tcPr>
            <w:tcW w:w="5369" w:type="dxa"/>
            <w:gridSpan w:val="3"/>
          </w:tcPr>
          <w:p w14:paraId="7BCBEE9D">
            <w:pPr>
              <w:pStyle w:val="14"/>
              <w:spacing w:line="316" w:lineRule="exact"/>
              <w:ind w:left="300"/>
              <w:rPr>
                <w:sz w:val="28"/>
              </w:rPr>
            </w:pPr>
            <w:r>
              <w:rPr>
                <w:sz w:val="28"/>
              </w:rPr>
              <w:t>486</w:t>
            </w:r>
            <w:r>
              <w:rPr>
                <w:spacing w:val="-3"/>
                <w:sz w:val="28"/>
              </w:rPr>
              <w:t xml:space="preserve"> </w:t>
            </w:r>
            <w:r>
              <w:rPr>
                <w:sz w:val="28"/>
              </w:rPr>
              <w:t>D*2</w:t>
            </w:r>
            <w:r>
              <w:rPr>
                <w:spacing w:val="-1"/>
                <w:sz w:val="28"/>
              </w:rPr>
              <w:t xml:space="preserve"> </w:t>
            </w:r>
            <w:r>
              <w:rPr>
                <w:sz w:val="28"/>
              </w:rPr>
              <w:t>or</w:t>
            </w:r>
            <w:r>
              <w:rPr>
                <w:spacing w:val="-2"/>
                <w:sz w:val="28"/>
              </w:rPr>
              <w:t xml:space="preserve"> </w:t>
            </w:r>
            <w:r>
              <w:rPr>
                <w:sz w:val="28"/>
              </w:rPr>
              <w:t>Higher</w:t>
            </w:r>
            <w:r>
              <w:rPr>
                <w:spacing w:val="-2"/>
                <w:sz w:val="28"/>
              </w:rPr>
              <w:t xml:space="preserve"> Processor.</w:t>
            </w:r>
          </w:p>
          <w:p w14:paraId="1ECD053F">
            <w:pPr>
              <w:pStyle w:val="14"/>
              <w:spacing w:line="341" w:lineRule="exact"/>
              <w:ind w:left="300"/>
              <w:rPr>
                <w:sz w:val="28"/>
              </w:rPr>
            </w:pPr>
            <w:r>
              <w:rPr>
                <w:sz w:val="28"/>
              </w:rPr>
              <w:t>Free</w:t>
            </w:r>
            <w:r>
              <w:rPr>
                <w:spacing w:val="25"/>
                <w:sz w:val="28"/>
              </w:rPr>
              <w:t xml:space="preserve"> </w:t>
            </w:r>
            <w:r>
              <w:rPr>
                <w:sz w:val="28"/>
              </w:rPr>
              <w:t>Disk</w:t>
            </w:r>
            <w:r>
              <w:rPr>
                <w:spacing w:val="25"/>
                <w:sz w:val="28"/>
              </w:rPr>
              <w:t xml:space="preserve"> </w:t>
            </w:r>
            <w:r>
              <w:rPr>
                <w:sz w:val="28"/>
              </w:rPr>
              <w:t>Space</w:t>
            </w:r>
            <w:r>
              <w:rPr>
                <w:spacing w:val="28"/>
                <w:sz w:val="28"/>
              </w:rPr>
              <w:t xml:space="preserve"> </w:t>
            </w:r>
            <w:r>
              <w:rPr>
                <w:rFonts w:hint="default"/>
                <w:spacing w:val="28"/>
                <w:sz w:val="28"/>
                <w:lang w:val="en-US"/>
              </w:rPr>
              <w:t>2</w:t>
            </w:r>
            <w:r>
              <w:rPr>
                <w:sz w:val="28"/>
              </w:rPr>
              <w:t>00</w:t>
            </w:r>
            <w:r>
              <w:rPr>
                <w:spacing w:val="27"/>
                <w:sz w:val="28"/>
              </w:rPr>
              <w:t xml:space="preserve"> </w:t>
            </w:r>
            <w:r>
              <w:rPr>
                <w:spacing w:val="-5"/>
                <w:sz w:val="28"/>
              </w:rPr>
              <w:t>MB.</w:t>
            </w:r>
          </w:p>
          <w:p w14:paraId="6F38337A">
            <w:pPr>
              <w:pStyle w:val="14"/>
              <w:spacing w:before="11"/>
              <w:ind w:left="300" w:right="952"/>
              <w:rPr>
                <w:sz w:val="28"/>
              </w:rPr>
            </w:pPr>
            <w:r>
              <w:rPr>
                <w:sz w:val="28"/>
              </w:rPr>
              <w:t>Color</w:t>
            </w:r>
            <w:r>
              <w:rPr>
                <w:spacing w:val="-4"/>
                <w:sz w:val="28"/>
              </w:rPr>
              <w:t xml:space="preserve"> </w:t>
            </w:r>
            <w:r>
              <w:rPr>
                <w:sz w:val="28"/>
              </w:rPr>
              <w:t>Monitor</w:t>
            </w:r>
            <w:r>
              <w:rPr>
                <w:spacing w:val="-2"/>
                <w:sz w:val="28"/>
              </w:rPr>
              <w:t xml:space="preserve"> </w:t>
            </w:r>
            <w:r>
              <w:rPr>
                <w:sz w:val="28"/>
              </w:rPr>
              <w:t>&amp;</w:t>
            </w:r>
            <w:r>
              <w:rPr>
                <w:spacing w:val="-5"/>
                <w:sz w:val="28"/>
              </w:rPr>
              <w:t xml:space="preserve"> </w:t>
            </w:r>
            <w:r>
              <w:rPr>
                <w:sz w:val="28"/>
              </w:rPr>
              <w:t>Multimedia</w:t>
            </w:r>
            <w:r>
              <w:rPr>
                <w:spacing w:val="-4"/>
                <w:sz w:val="28"/>
              </w:rPr>
              <w:t xml:space="preserve"> </w:t>
            </w:r>
            <w:r>
              <w:rPr>
                <w:sz w:val="28"/>
              </w:rPr>
              <w:t>Kit. One Free comport For Modem. Modem 56 Kbps.</w:t>
            </w:r>
          </w:p>
        </w:tc>
      </w:tr>
      <w:tr w14:paraId="26FC5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2691" w:type="dxa"/>
          </w:tcPr>
          <w:p w14:paraId="553F53DA">
            <w:pPr>
              <w:pStyle w:val="14"/>
              <w:spacing w:before="70"/>
              <w:ind w:left="50"/>
              <w:rPr>
                <w:b/>
                <w:sz w:val="28"/>
              </w:rPr>
            </w:pPr>
            <w:r>
              <w:rPr>
                <w:b/>
                <w:spacing w:val="14"/>
                <w:sz w:val="28"/>
              </w:rPr>
              <w:t>Guided</w:t>
            </w:r>
            <w:r>
              <w:rPr>
                <w:b/>
                <w:spacing w:val="73"/>
                <w:sz w:val="28"/>
              </w:rPr>
              <w:t xml:space="preserve"> </w:t>
            </w:r>
            <w:r>
              <w:rPr>
                <w:b/>
                <w:spacing w:val="7"/>
                <w:sz w:val="28"/>
              </w:rPr>
              <w:t>By</w:t>
            </w:r>
          </w:p>
        </w:tc>
        <w:tc>
          <w:tcPr>
            <w:tcW w:w="659" w:type="dxa"/>
          </w:tcPr>
          <w:p w14:paraId="444050F0">
            <w:pPr>
              <w:pStyle w:val="14"/>
              <w:spacing w:before="70"/>
              <w:ind w:left="325"/>
              <w:rPr>
                <w:rFonts w:hint="default"/>
                <w:sz w:val="28"/>
                <w:lang w:val="en-US"/>
              </w:rPr>
            </w:pPr>
            <w:r>
              <w:rPr>
                <w:b/>
                <w:spacing w:val="-5"/>
                <w:sz w:val="28"/>
              </w:rPr>
              <w:t>:</w:t>
            </w:r>
          </w:p>
        </w:tc>
        <w:tc>
          <w:tcPr>
            <w:tcW w:w="5369" w:type="dxa"/>
            <w:gridSpan w:val="3"/>
          </w:tcPr>
          <w:p w14:paraId="40B870CF">
            <w:pPr>
              <w:pStyle w:val="14"/>
              <w:spacing w:before="70"/>
              <w:ind w:left="103"/>
              <w:rPr>
                <w:sz w:val="28"/>
              </w:rPr>
            </w:pPr>
            <w:r>
              <w:rPr>
                <w:spacing w:val="11"/>
                <w:sz w:val="28"/>
              </w:rPr>
              <w:t>Mr.</w:t>
            </w:r>
            <w:r>
              <w:rPr>
                <w:spacing w:val="34"/>
                <w:sz w:val="28"/>
              </w:rPr>
              <w:t xml:space="preserve"> </w:t>
            </w:r>
            <w:r>
              <w:rPr>
                <w:spacing w:val="13"/>
                <w:sz w:val="28"/>
              </w:rPr>
              <w:t>Bhavesh</w:t>
            </w:r>
            <w:r>
              <w:rPr>
                <w:spacing w:val="37"/>
                <w:sz w:val="28"/>
              </w:rPr>
              <w:t xml:space="preserve"> </w:t>
            </w:r>
            <w:r>
              <w:rPr>
                <w:spacing w:val="10"/>
                <w:sz w:val="28"/>
              </w:rPr>
              <w:t>Chavda</w:t>
            </w:r>
          </w:p>
        </w:tc>
      </w:tr>
      <w:tr w14:paraId="4D173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3" w:hRule="atLeast"/>
        </w:trPr>
        <w:tc>
          <w:tcPr>
            <w:tcW w:w="2691" w:type="dxa"/>
          </w:tcPr>
          <w:p w14:paraId="45A0CCD9">
            <w:pPr>
              <w:pStyle w:val="14"/>
              <w:spacing w:before="139"/>
              <w:ind w:left="50"/>
              <w:rPr>
                <w:b/>
                <w:sz w:val="28"/>
              </w:rPr>
            </w:pPr>
            <w:r>
              <w:rPr>
                <w:b/>
                <w:spacing w:val="16"/>
                <w:sz w:val="28"/>
              </w:rPr>
              <w:t>Submission</w:t>
            </w:r>
            <w:r>
              <w:rPr>
                <w:b/>
                <w:spacing w:val="53"/>
                <w:w w:val="150"/>
                <w:sz w:val="28"/>
              </w:rPr>
              <w:t xml:space="preserve"> </w:t>
            </w:r>
            <w:r>
              <w:rPr>
                <w:b/>
                <w:spacing w:val="7"/>
                <w:sz w:val="28"/>
              </w:rPr>
              <w:t>At</w:t>
            </w:r>
          </w:p>
        </w:tc>
        <w:tc>
          <w:tcPr>
            <w:tcW w:w="659" w:type="dxa"/>
          </w:tcPr>
          <w:p w14:paraId="750BBA86">
            <w:pPr>
              <w:pStyle w:val="14"/>
              <w:spacing w:before="139"/>
              <w:ind w:left="239"/>
              <w:rPr>
                <w:rFonts w:hint="default"/>
                <w:b/>
                <w:i/>
                <w:sz w:val="28"/>
                <w:lang w:val="en-US"/>
              </w:rPr>
            </w:pPr>
            <w:r>
              <w:rPr>
                <w:b/>
                <w:spacing w:val="-5"/>
                <w:sz w:val="28"/>
              </w:rPr>
              <w:t>:</w:t>
            </w:r>
          </w:p>
        </w:tc>
        <w:tc>
          <w:tcPr>
            <w:tcW w:w="5369" w:type="dxa"/>
            <w:gridSpan w:val="3"/>
          </w:tcPr>
          <w:p w14:paraId="564260CA">
            <w:pPr>
              <w:pStyle w:val="14"/>
              <w:tabs>
                <w:tab w:val="left" w:pos="903"/>
              </w:tabs>
              <w:spacing w:before="141" w:line="316" w:lineRule="exact"/>
              <w:ind w:left="192" w:right="749"/>
              <w:rPr>
                <w:sz w:val="28"/>
              </w:rPr>
            </w:pPr>
            <w:r>
              <w:rPr>
                <w:spacing w:val="-4"/>
                <w:sz w:val="28"/>
              </w:rPr>
              <w:t>BCA</w:t>
            </w:r>
            <w:r>
              <w:rPr>
                <w:sz w:val="28"/>
              </w:rPr>
              <w:tab/>
            </w:r>
            <w:r>
              <w:rPr>
                <w:spacing w:val="17"/>
                <w:sz w:val="28"/>
              </w:rPr>
              <w:t>Department</w:t>
            </w:r>
            <w:r>
              <w:rPr>
                <w:spacing w:val="40"/>
                <w:sz w:val="28"/>
              </w:rPr>
              <w:t xml:space="preserve"> </w:t>
            </w:r>
            <w:r>
              <w:rPr>
                <w:sz w:val="28"/>
              </w:rPr>
              <w:t>of</w:t>
            </w:r>
            <w:r>
              <w:rPr>
                <w:spacing w:val="40"/>
                <w:sz w:val="28"/>
              </w:rPr>
              <w:t xml:space="preserve"> </w:t>
            </w:r>
            <w:r>
              <w:rPr>
                <w:spacing w:val="17"/>
                <w:sz w:val="28"/>
              </w:rPr>
              <w:t xml:space="preserve">Harivandana </w:t>
            </w:r>
            <w:r>
              <w:rPr>
                <w:spacing w:val="14"/>
                <w:sz w:val="28"/>
              </w:rPr>
              <w:t>College.</w:t>
            </w:r>
          </w:p>
        </w:tc>
      </w:tr>
    </w:tbl>
    <w:p w14:paraId="67FB511F">
      <w:pPr>
        <w:pStyle w:val="14"/>
        <w:spacing w:after="0" w:line="316" w:lineRule="exact"/>
        <w:rPr>
          <w:sz w:val="28"/>
        </w:rPr>
        <w:sectPr>
          <w:footerReference r:id="rId6" w:type="default"/>
          <w:pgSz w:w="11920" w:h="16850"/>
          <w:pgMar w:top="580" w:right="425" w:bottom="1320" w:left="0" w:header="0" w:footer="1130" w:gutter="0"/>
          <w:pgBorders>
            <w:top w:val="none" w:sz="0" w:space="0"/>
            <w:left w:val="none" w:sz="0" w:space="0"/>
            <w:bottom w:val="none" w:sz="0" w:space="0"/>
            <w:right w:val="none" w:sz="0" w:space="0"/>
          </w:pgBorders>
          <w:cols w:space="720" w:num="1"/>
        </w:sectPr>
      </w:pPr>
    </w:p>
    <w:p w14:paraId="369BBB85">
      <w:pPr>
        <w:tabs>
          <w:tab w:val="left" w:pos="1423"/>
        </w:tabs>
        <w:spacing w:before="33"/>
        <w:ind w:left="1024" w:right="0" w:firstLine="0"/>
        <w:jc w:val="left"/>
        <w:rPr>
          <w:rFonts w:hint="default"/>
          <w:sz w:val="22"/>
          <w:lang w:val="en-US"/>
        </w:rPr>
      </w:pPr>
      <w:r>
        <w:rPr>
          <w:sz w:val="22"/>
        </w:rPr>
        <mc:AlternateContent>
          <mc:Choice Requires="wpg">
            <w:drawing>
              <wp:anchor distT="0" distB="0" distL="0" distR="0" simplePos="0" relativeHeight="251667456" behindDoc="1" locked="0" layoutInCell="1" allowOverlap="1">
                <wp:simplePos x="0" y="0"/>
                <wp:positionH relativeFrom="page">
                  <wp:posOffset>-85725</wp:posOffset>
                </wp:positionH>
                <wp:positionV relativeFrom="page">
                  <wp:posOffset>294640</wp:posOffset>
                </wp:positionV>
                <wp:extent cx="7260590" cy="10086340"/>
                <wp:effectExtent l="0" t="0" r="16510" b="10160"/>
                <wp:wrapNone/>
                <wp:docPr id="33" name="Group 33"/>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34" name="Graphic 34"/>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35" name="Graphic 35"/>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39" name="Graphic 39"/>
                        <wps:cNvSpPr/>
                        <wps:spPr>
                          <a:xfrm>
                            <a:off x="1430655" y="3837559"/>
                            <a:ext cx="1143000" cy="342900"/>
                          </a:xfrm>
                          <a:custGeom>
                            <a:avLst/>
                            <a:gdLst/>
                            <a:ahLst/>
                            <a:cxnLst/>
                            <a:rect l="l" t="t" r="r" b="b"/>
                            <a:pathLst>
                              <a:path w="1143000" h="342900">
                                <a:moveTo>
                                  <a:pt x="1143000" y="171450"/>
                                </a:moveTo>
                                <a:lnTo>
                                  <a:pt x="1125220" y="129539"/>
                                </a:lnTo>
                                <a:lnTo>
                                  <a:pt x="1075689" y="90804"/>
                                </a:lnTo>
                                <a:lnTo>
                                  <a:pt x="1040130" y="73660"/>
                                </a:lnTo>
                                <a:lnTo>
                                  <a:pt x="998219" y="57785"/>
                                </a:lnTo>
                                <a:lnTo>
                                  <a:pt x="950594" y="43179"/>
                                </a:lnTo>
                                <a:lnTo>
                                  <a:pt x="897889" y="31115"/>
                                </a:lnTo>
                                <a:lnTo>
                                  <a:pt x="840105" y="20320"/>
                                </a:lnTo>
                                <a:lnTo>
                                  <a:pt x="777875" y="12065"/>
                                </a:lnTo>
                                <a:lnTo>
                                  <a:pt x="711834" y="5715"/>
                                </a:lnTo>
                                <a:lnTo>
                                  <a:pt x="642619" y="1270"/>
                                </a:lnTo>
                                <a:lnTo>
                                  <a:pt x="571500" y="0"/>
                                </a:lnTo>
                                <a:lnTo>
                                  <a:pt x="499744" y="1270"/>
                                </a:lnTo>
                                <a:lnTo>
                                  <a:pt x="430530" y="5715"/>
                                </a:lnTo>
                                <a:lnTo>
                                  <a:pt x="364489" y="12065"/>
                                </a:lnTo>
                                <a:lnTo>
                                  <a:pt x="302894" y="20320"/>
                                </a:lnTo>
                                <a:lnTo>
                                  <a:pt x="244475" y="31115"/>
                                </a:lnTo>
                                <a:lnTo>
                                  <a:pt x="191769" y="43179"/>
                                </a:lnTo>
                                <a:lnTo>
                                  <a:pt x="144144" y="57785"/>
                                </a:lnTo>
                                <a:lnTo>
                                  <a:pt x="102234" y="73660"/>
                                </a:lnTo>
                                <a:lnTo>
                                  <a:pt x="66675" y="90804"/>
                                </a:lnTo>
                                <a:lnTo>
                                  <a:pt x="17144" y="129539"/>
                                </a:lnTo>
                                <a:lnTo>
                                  <a:pt x="0" y="171450"/>
                                </a:lnTo>
                                <a:lnTo>
                                  <a:pt x="4444" y="193039"/>
                                </a:lnTo>
                                <a:lnTo>
                                  <a:pt x="38100" y="233679"/>
                                </a:lnTo>
                                <a:lnTo>
                                  <a:pt x="102234" y="269875"/>
                                </a:lnTo>
                                <a:lnTo>
                                  <a:pt x="144144" y="285750"/>
                                </a:lnTo>
                                <a:lnTo>
                                  <a:pt x="191769" y="299720"/>
                                </a:lnTo>
                                <a:lnTo>
                                  <a:pt x="244475" y="312420"/>
                                </a:lnTo>
                                <a:lnTo>
                                  <a:pt x="302894" y="323214"/>
                                </a:lnTo>
                                <a:lnTo>
                                  <a:pt x="364489" y="331470"/>
                                </a:lnTo>
                                <a:lnTo>
                                  <a:pt x="430530" y="337820"/>
                                </a:lnTo>
                                <a:lnTo>
                                  <a:pt x="499744" y="341629"/>
                                </a:lnTo>
                                <a:lnTo>
                                  <a:pt x="571500" y="342900"/>
                                </a:lnTo>
                                <a:lnTo>
                                  <a:pt x="642619" y="341629"/>
                                </a:lnTo>
                                <a:lnTo>
                                  <a:pt x="711834" y="337820"/>
                                </a:lnTo>
                                <a:lnTo>
                                  <a:pt x="777875" y="331470"/>
                                </a:lnTo>
                                <a:lnTo>
                                  <a:pt x="840105" y="323214"/>
                                </a:lnTo>
                                <a:lnTo>
                                  <a:pt x="897889" y="312420"/>
                                </a:lnTo>
                                <a:lnTo>
                                  <a:pt x="950594" y="299720"/>
                                </a:lnTo>
                                <a:lnTo>
                                  <a:pt x="998219" y="285750"/>
                                </a:lnTo>
                                <a:lnTo>
                                  <a:pt x="1040130" y="269875"/>
                                </a:lnTo>
                                <a:lnTo>
                                  <a:pt x="1075689" y="252095"/>
                                </a:lnTo>
                                <a:lnTo>
                                  <a:pt x="1125220" y="213995"/>
                                </a:lnTo>
                                <a:lnTo>
                                  <a:pt x="1143000" y="171450"/>
                                </a:lnTo>
                                <a:close/>
                              </a:path>
                            </a:pathLst>
                          </a:custGeom>
                          <a:ln w="12192">
                            <a:solidFill>
                              <a:srgbClr val="C2D49B"/>
                            </a:solidFill>
                            <a:prstDash val="solid"/>
                          </a:ln>
                        </wps:spPr>
                        <wps:bodyPr wrap="square" lIns="0" tIns="0" rIns="0" bIns="0" rtlCol="0">
                          <a:noAutofit/>
                        </wps:bodyPr>
                      </wps:wsp>
                      <wps:wsp>
                        <wps:cNvPr id="40" name="Graphic 40"/>
                        <wps:cNvSpPr/>
                        <wps:spPr>
                          <a:xfrm>
                            <a:off x="1964054" y="2315464"/>
                            <a:ext cx="952500" cy="1522095"/>
                          </a:xfrm>
                          <a:custGeom>
                            <a:avLst/>
                            <a:gdLst/>
                            <a:ahLst/>
                            <a:cxnLst/>
                            <a:rect l="l" t="t" r="r" b="b"/>
                            <a:pathLst>
                              <a:path w="952500" h="1522095">
                                <a:moveTo>
                                  <a:pt x="876300" y="0"/>
                                </a:moveTo>
                                <a:lnTo>
                                  <a:pt x="876300" y="31750"/>
                                </a:lnTo>
                                <a:lnTo>
                                  <a:pt x="38100" y="31115"/>
                                </a:lnTo>
                                <a:lnTo>
                                  <a:pt x="38100" y="37465"/>
                                </a:lnTo>
                                <a:lnTo>
                                  <a:pt x="32384" y="37465"/>
                                </a:lnTo>
                                <a:lnTo>
                                  <a:pt x="31750" y="1445895"/>
                                </a:lnTo>
                                <a:lnTo>
                                  <a:pt x="0" y="1445895"/>
                                </a:lnTo>
                                <a:lnTo>
                                  <a:pt x="38100" y="1522095"/>
                                </a:lnTo>
                                <a:lnTo>
                                  <a:pt x="76200" y="1445895"/>
                                </a:lnTo>
                                <a:lnTo>
                                  <a:pt x="44450" y="1445895"/>
                                </a:lnTo>
                                <a:lnTo>
                                  <a:pt x="45084" y="43815"/>
                                </a:lnTo>
                                <a:lnTo>
                                  <a:pt x="876300" y="44450"/>
                                </a:lnTo>
                                <a:lnTo>
                                  <a:pt x="876300" y="76200"/>
                                </a:lnTo>
                                <a:lnTo>
                                  <a:pt x="952500" y="38100"/>
                                </a:lnTo>
                                <a:lnTo>
                                  <a:pt x="876300" y="0"/>
                                </a:lnTo>
                                <a:close/>
                              </a:path>
                            </a:pathLst>
                          </a:custGeom>
                          <a:solidFill>
                            <a:srgbClr val="000000"/>
                          </a:solidFill>
                        </wps:spPr>
                        <wps:bodyPr wrap="square" lIns="0" tIns="0" rIns="0" bIns="0" rtlCol="0">
                          <a:noAutofit/>
                        </wps:bodyPr>
                      </wps:wsp>
                      <wps:wsp>
                        <wps:cNvPr id="44" name="Graphic 44"/>
                        <wps:cNvSpPr/>
                        <wps:spPr>
                          <a:xfrm>
                            <a:off x="3221354" y="2580258"/>
                            <a:ext cx="76835" cy="1256665"/>
                          </a:xfrm>
                          <a:custGeom>
                            <a:avLst/>
                            <a:gdLst/>
                            <a:ahLst/>
                            <a:cxnLst/>
                            <a:rect l="l" t="t" r="r" b="b"/>
                            <a:pathLst>
                              <a:path w="76835" h="1256665">
                                <a:moveTo>
                                  <a:pt x="31749" y="1180465"/>
                                </a:moveTo>
                                <a:lnTo>
                                  <a:pt x="0" y="1180465"/>
                                </a:lnTo>
                                <a:lnTo>
                                  <a:pt x="38099" y="1256665"/>
                                </a:lnTo>
                                <a:lnTo>
                                  <a:pt x="69849" y="1193165"/>
                                </a:lnTo>
                                <a:lnTo>
                                  <a:pt x="31749" y="1193165"/>
                                </a:lnTo>
                                <a:lnTo>
                                  <a:pt x="31749" y="1180465"/>
                                </a:lnTo>
                                <a:close/>
                              </a:path>
                              <a:path w="76835" h="1256665">
                                <a:moveTo>
                                  <a:pt x="45084" y="63500"/>
                                </a:moveTo>
                                <a:lnTo>
                                  <a:pt x="32384" y="63500"/>
                                </a:lnTo>
                                <a:lnTo>
                                  <a:pt x="31757" y="1180465"/>
                                </a:lnTo>
                                <a:lnTo>
                                  <a:pt x="31749" y="1193165"/>
                                </a:lnTo>
                                <a:lnTo>
                                  <a:pt x="44449" y="1193165"/>
                                </a:lnTo>
                                <a:lnTo>
                                  <a:pt x="45077" y="76200"/>
                                </a:lnTo>
                                <a:lnTo>
                                  <a:pt x="45084" y="63500"/>
                                </a:lnTo>
                                <a:close/>
                              </a:path>
                              <a:path w="76835" h="1256665">
                                <a:moveTo>
                                  <a:pt x="76199" y="1180465"/>
                                </a:moveTo>
                                <a:lnTo>
                                  <a:pt x="44449" y="1180465"/>
                                </a:lnTo>
                                <a:lnTo>
                                  <a:pt x="44449" y="1193165"/>
                                </a:lnTo>
                                <a:lnTo>
                                  <a:pt x="69849" y="1193165"/>
                                </a:lnTo>
                                <a:lnTo>
                                  <a:pt x="76199" y="1180465"/>
                                </a:lnTo>
                                <a:close/>
                              </a:path>
                              <a:path w="76835" h="1256665">
                                <a:moveTo>
                                  <a:pt x="38734" y="0"/>
                                </a:moveTo>
                                <a:lnTo>
                                  <a:pt x="634" y="76200"/>
                                </a:lnTo>
                                <a:lnTo>
                                  <a:pt x="32377" y="76200"/>
                                </a:lnTo>
                                <a:lnTo>
                                  <a:pt x="32384" y="63500"/>
                                </a:lnTo>
                                <a:lnTo>
                                  <a:pt x="70484" y="63500"/>
                                </a:lnTo>
                                <a:lnTo>
                                  <a:pt x="38734" y="0"/>
                                </a:lnTo>
                                <a:close/>
                              </a:path>
                              <a:path w="76835" h="1256665">
                                <a:moveTo>
                                  <a:pt x="70484" y="63500"/>
                                </a:moveTo>
                                <a:lnTo>
                                  <a:pt x="45084" y="63500"/>
                                </a:lnTo>
                                <a:lnTo>
                                  <a:pt x="45084" y="76200"/>
                                </a:lnTo>
                                <a:lnTo>
                                  <a:pt x="76834" y="76200"/>
                                </a:lnTo>
                                <a:lnTo>
                                  <a:pt x="70484" y="63500"/>
                                </a:lnTo>
                                <a:close/>
                              </a:path>
                            </a:pathLst>
                          </a:custGeom>
                          <a:solidFill>
                            <a:srgbClr val="000000"/>
                          </a:solidFill>
                        </wps:spPr>
                        <wps:bodyPr wrap="square" lIns="0" tIns="0" rIns="0" bIns="0" rtlCol="0">
                          <a:noAutofit/>
                        </wps:bodyPr>
                      </wps:wsp>
                      <pic:pic xmlns:pic="http://schemas.openxmlformats.org/drawingml/2006/picture">
                        <pic:nvPicPr>
                          <pic:cNvPr id="45" name="Image 45"/>
                          <pic:cNvPicPr/>
                        </pic:nvPicPr>
                        <pic:blipFill>
                          <a:blip r:embed="rId24" cstate="print"/>
                          <a:stretch>
                            <a:fillRect/>
                          </a:stretch>
                        </pic:blipFill>
                        <pic:spPr>
                          <a:xfrm>
                            <a:off x="3949700" y="3961579"/>
                            <a:ext cx="1158239" cy="252534"/>
                          </a:xfrm>
                          <a:prstGeom prst="rect">
                            <a:avLst/>
                          </a:prstGeom>
                        </pic:spPr>
                      </pic:pic>
                      <pic:pic xmlns:pic="http://schemas.openxmlformats.org/drawingml/2006/picture">
                        <pic:nvPicPr>
                          <pic:cNvPr id="46" name="Image 46"/>
                          <pic:cNvPicPr/>
                        </pic:nvPicPr>
                        <pic:blipFill>
                          <a:blip r:embed="rId25" cstate="print"/>
                          <a:stretch>
                            <a:fillRect/>
                          </a:stretch>
                        </pic:blipFill>
                        <pic:spPr>
                          <a:xfrm>
                            <a:off x="3945254" y="3837559"/>
                            <a:ext cx="1143000" cy="342900"/>
                          </a:xfrm>
                          <a:prstGeom prst="rect">
                            <a:avLst/>
                          </a:prstGeom>
                        </pic:spPr>
                      </pic:pic>
                      <wps:wsp>
                        <wps:cNvPr id="47" name="Graphic 47"/>
                        <wps:cNvSpPr/>
                        <wps:spPr>
                          <a:xfrm>
                            <a:off x="3945254" y="3837559"/>
                            <a:ext cx="1143000" cy="342900"/>
                          </a:xfrm>
                          <a:custGeom>
                            <a:avLst/>
                            <a:gdLst/>
                            <a:ahLst/>
                            <a:cxnLst/>
                            <a:rect l="l" t="t" r="r" b="b"/>
                            <a:pathLst>
                              <a:path w="1143000" h="342900">
                                <a:moveTo>
                                  <a:pt x="1143000" y="171450"/>
                                </a:moveTo>
                                <a:lnTo>
                                  <a:pt x="1125220" y="129539"/>
                                </a:lnTo>
                                <a:lnTo>
                                  <a:pt x="1075690" y="90804"/>
                                </a:lnTo>
                                <a:lnTo>
                                  <a:pt x="1040130" y="73660"/>
                                </a:lnTo>
                                <a:lnTo>
                                  <a:pt x="998220" y="57785"/>
                                </a:lnTo>
                                <a:lnTo>
                                  <a:pt x="950595" y="43179"/>
                                </a:lnTo>
                                <a:lnTo>
                                  <a:pt x="897890" y="31115"/>
                                </a:lnTo>
                                <a:lnTo>
                                  <a:pt x="840105" y="20320"/>
                                </a:lnTo>
                                <a:lnTo>
                                  <a:pt x="777875" y="12065"/>
                                </a:lnTo>
                                <a:lnTo>
                                  <a:pt x="711835" y="5715"/>
                                </a:lnTo>
                                <a:lnTo>
                                  <a:pt x="642620" y="1270"/>
                                </a:lnTo>
                                <a:lnTo>
                                  <a:pt x="571500" y="0"/>
                                </a:lnTo>
                                <a:lnTo>
                                  <a:pt x="499745" y="1270"/>
                                </a:lnTo>
                                <a:lnTo>
                                  <a:pt x="430530" y="5715"/>
                                </a:lnTo>
                                <a:lnTo>
                                  <a:pt x="364490" y="12065"/>
                                </a:lnTo>
                                <a:lnTo>
                                  <a:pt x="302895" y="20320"/>
                                </a:lnTo>
                                <a:lnTo>
                                  <a:pt x="244475" y="31115"/>
                                </a:lnTo>
                                <a:lnTo>
                                  <a:pt x="191770" y="43179"/>
                                </a:lnTo>
                                <a:lnTo>
                                  <a:pt x="144145" y="57785"/>
                                </a:lnTo>
                                <a:lnTo>
                                  <a:pt x="102235" y="73660"/>
                                </a:lnTo>
                                <a:lnTo>
                                  <a:pt x="66675" y="90804"/>
                                </a:lnTo>
                                <a:lnTo>
                                  <a:pt x="17145" y="129539"/>
                                </a:lnTo>
                                <a:lnTo>
                                  <a:pt x="0" y="171450"/>
                                </a:lnTo>
                                <a:lnTo>
                                  <a:pt x="4445" y="193039"/>
                                </a:lnTo>
                                <a:lnTo>
                                  <a:pt x="38100" y="233679"/>
                                </a:lnTo>
                                <a:lnTo>
                                  <a:pt x="102235" y="269875"/>
                                </a:lnTo>
                                <a:lnTo>
                                  <a:pt x="144145" y="285750"/>
                                </a:lnTo>
                                <a:lnTo>
                                  <a:pt x="191770" y="299720"/>
                                </a:lnTo>
                                <a:lnTo>
                                  <a:pt x="244475" y="312420"/>
                                </a:lnTo>
                                <a:lnTo>
                                  <a:pt x="302895" y="323214"/>
                                </a:lnTo>
                                <a:lnTo>
                                  <a:pt x="364490" y="331470"/>
                                </a:lnTo>
                                <a:lnTo>
                                  <a:pt x="430530" y="337820"/>
                                </a:lnTo>
                                <a:lnTo>
                                  <a:pt x="499745" y="341629"/>
                                </a:lnTo>
                                <a:lnTo>
                                  <a:pt x="571500" y="342900"/>
                                </a:lnTo>
                                <a:lnTo>
                                  <a:pt x="642620" y="341629"/>
                                </a:lnTo>
                                <a:lnTo>
                                  <a:pt x="711835" y="337820"/>
                                </a:lnTo>
                                <a:lnTo>
                                  <a:pt x="777875" y="331470"/>
                                </a:lnTo>
                                <a:lnTo>
                                  <a:pt x="840105" y="323214"/>
                                </a:lnTo>
                                <a:lnTo>
                                  <a:pt x="897890" y="312420"/>
                                </a:lnTo>
                                <a:lnTo>
                                  <a:pt x="950595" y="299720"/>
                                </a:lnTo>
                                <a:lnTo>
                                  <a:pt x="998220" y="285750"/>
                                </a:lnTo>
                                <a:lnTo>
                                  <a:pt x="1040130" y="269875"/>
                                </a:lnTo>
                                <a:lnTo>
                                  <a:pt x="1075690" y="252095"/>
                                </a:lnTo>
                                <a:lnTo>
                                  <a:pt x="1125220" y="213995"/>
                                </a:lnTo>
                                <a:lnTo>
                                  <a:pt x="1143000" y="171450"/>
                                </a:lnTo>
                                <a:close/>
                              </a:path>
                            </a:pathLst>
                          </a:custGeom>
                          <a:ln w="12192">
                            <a:solidFill>
                              <a:srgbClr val="C2D49B"/>
                            </a:solidFill>
                            <a:prstDash val="solid"/>
                          </a:ln>
                        </wps:spPr>
                        <wps:bodyPr wrap="square" lIns="0" tIns="0" rIns="0" bIns="0" rtlCol="0">
                          <a:noAutofit/>
                        </wps:bodyPr>
                      </wps:wsp>
                      <wps:wsp>
                        <wps:cNvPr id="48" name="Graphic 48"/>
                        <wps:cNvSpPr/>
                        <wps:spPr>
                          <a:xfrm>
                            <a:off x="4478654" y="2315464"/>
                            <a:ext cx="1295400" cy="1520825"/>
                          </a:xfrm>
                          <a:custGeom>
                            <a:avLst/>
                            <a:gdLst/>
                            <a:ahLst/>
                            <a:cxnLst/>
                            <a:rect l="l" t="t" r="r" b="b"/>
                            <a:pathLst>
                              <a:path w="1295400" h="1520825">
                                <a:moveTo>
                                  <a:pt x="76200" y="1444625"/>
                                </a:moveTo>
                                <a:lnTo>
                                  <a:pt x="0" y="1444625"/>
                                </a:lnTo>
                                <a:lnTo>
                                  <a:pt x="38100" y="1520825"/>
                                </a:lnTo>
                                <a:lnTo>
                                  <a:pt x="76200" y="1444625"/>
                                </a:lnTo>
                                <a:close/>
                              </a:path>
                              <a:path w="1295400" h="1520825">
                                <a:moveTo>
                                  <a:pt x="45085" y="340360"/>
                                </a:moveTo>
                                <a:lnTo>
                                  <a:pt x="32385" y="340360"/>
                                </a:lnTo>
                                <a:lnTo>
                                  <a:pt x="31750" y="1444625"/>
                                </a:lnTo>
                                <a:lnTo>
                                  <a:pt x="44450" y="1444625"/>
                                </a:lnTo>
                                <a:lnTo>
                                  <a:pt x="45085" y="340360"/>
                                </a:lnTo>
                                <a:close/>
                              </a:path>
                              <a:path w="1295400" h="1520825">
                                <a:moveTo>
                                  <a:pt x="38735" y="264160"/>
                                </a:moveTo>
                                <a:lnTo>
                                  <a:pt x="635" y="340360"/>
                                </a:lnTo>
                                <a:lnTo>
                                  <a:pt x="76835" y="340360"/>
                                </a:lnTo>
                                <a:lnTo>
                                  <a:pt x="38735" y="264160"/>
                                </a:lnTo>
                                <a:close/>
                              </a:path>
                              <a:path w="1295400" h="1520825">
                                <a:moveTo>
                                  <a:pt x="457200" y="0"/>
                                </a:moveTo>
                                <a:lnTo>
                                  <a:pt x="381000" y="38100"/>
                                </a:lnTo>
                                <a:lnTo>
                                  <a:pt x="457200" y="76200"/>
                                </a:lnTo>
                                <a:lnTo>
                                  <a:pt x="457200" y="44450"/>
                                </a:lnTo>
                                <a:lnTo>
                                  <a:pt x="1295400" y="43815"/>
                                </a:lnTo>
                                <a:lnTo>
                                  <a:pt x="1295400" y="31750"/>
                                </a:lnTo>
                                <a:lnTo>
                                  <a:pt x="457200" y="31750"/>
                                </a:lnTo>
                                <a:lnTo>
                                  <a:pt x="457200" y="0"/>
                                </a:lnTo>
                                <a:close/>
                              </a:path>
                              <a:path w="1295400" h="1520825">
                                <a:moveTo>
                                  <a:pt x="1295400" y="31115"/>
                                </a:moveTo>
                                <a:lnTo>
                                  <a:pt x="457200" y="31750"/>
                                </a:lnTo>
                                <a:lnTo>
                                  <a:pt x="1295400" y="31750"/>
                                </a:lnTo>
                                <a:lnTo>
                                  <a:pt x="1295400" y="31115"/>
                                </a:lnTo>
                                <a:close/>
                              </a:path>
                            </a:pathLst>
                          </a:custGeom>
                          <a:solidFill>
                            <a:srgbClr val="000000"/>
                          </a:solidFill>
                        </wps:spPr>
                        <wps:bodyPr wrap="square" lIns="0" tIns="0" rIns="0" bIns="0" rtlCol="0">
                          <a:noAutofit/>
                        </wps:bodyPr>
                      </wps:wsp>
                      <pic:pic xmlns:pic="http://schemas.openxmlformats.org/drawingml/2006/picture">
                        <pic:nvPicPr>
                          <pic:cNvPr id="49" name="Image 49"/>
                          <pic:cNvPicPr/>
                        </pic:nvPicPr>
                        <pic:blipFill>
                          <a:blip r:embed="rId24" cstate="print"/>
                          <a:stretch>
                            <a:fillRect/>
                          </a:stretch>
                        </pic:blipFill>
                        <pic:spPr>
                          <a:xfrm>
                            <a:off x="5207000" y="3961579"/>
                            <a:ext cx="1158239" cy="252534"/>
                          </a:xfrm>
                          <a:prstGeom prst="rect">
                            <a:avLst/>
                          </a:prstGeom>
                        </pic:spPr>
                      </pic:pic>
                      <pic:pic xmlns:pic="http://schemas.openxmlformats.org/drawingml/2006/picture">
                        <pic:nvPicPr>
                          <pic:cNvPr id="50" name="Image 50"/>
                          <pic:cNvPicPr/>
                        </pic:nvPicPr>
                        <pic:blipFill>
                          <a:blip r:embed="rId25" cstate="print"/>
                          <a:stretch>
                            <a:fillRect/>
                          </a:stretch>
                        </pic:blipFill>
                        <pic:spPr>
                          <a:xfrm>
                            <a:off x="5202554" y="3837559"/>
                            <a:ext cx="1143000" cy="342900"/>
                          </a:xfrm>
                          <a:prstGeom prst="rect">
                            <a:avLst/>
                          </a:prstGeom>
                        </pic:spPr>
                      </pic:pic>
                      <wps:wsp>
                        <wps:cNvPr id="51" name="Graphic 51"/>
                        <wps:cNvSpPr/>
                        <wps:spPr>
                          <a:xfrm>
                            <a:off x="5202554" y="3837559"/>
                            <a:ext cx="1143000" cy="342900"/>
                          </a:xfrm>
                          <a:custGeom>
                            <a:avLst/>
                            <a:gdLst/>
                            <a:ahLst/>
                            <a:cxnLst/>
                            <a:rect l="l" t="t" r="r" b="b"/>
                            <a:pathLst>
                              <a:path w="1143000" h="342900">
                                <a:moveTo>
                                  <a:pt x="1143000" y="171450"/>
                                </a:moveTo>
                                <a:lnTo>
                                  <a:pt x="1125220" y="129539"/>
                                </a:lnTo>
                                <a:lnTo>
                                  <a:pt x="1075690" y="90804"/>
                                </a:lnTo>
                                <a:lnTo>
                                  <a:pt x="1040130" y="73660"/>
                                </a:lnTo>
                                <a:lnTo>
                                  <a:pt x="998220" y="57785"/>
                                </a:lnTo>
                                <a:lnTo>
                                  <a:pt x="950595" y="43179"/>
                                </a:lnTo>
                                <a:lnTo>
                                  <a:pt x="897890" y="31115"/>
                                </a:lnTo>
                                <a:lnTo>
                                  <a:pt x="840105" y="20320"/>
                                </a:lnTo>
                                <a:lnTo>
                                  <a:pt x="777875" y="12065"/>
                                </a:lnTo>
                                <a:lnTo>
                                  <a:pt x="711835" y="5715"/>
                                </a:lnTo>
                                <a:lnTo>
                                  <a:pt x="642620" y="1270"/>
                                </a:lnTo>
                                <a:lnTo>
                                  <a:pt x="571500" y="0"/>
                                </a:lnTo>
                                <a:lnTo>
                                  <a:pt x="499745" y="1270"/>
                                </a:lnTo>
                                <a:lnTo>
                                  <a:pt x="430530" y="5715"/>
                                </a:lnTo>
                                <a:lnTo>
                                  <a:pt x="364490" y="12065"/>
                                </a:lnTo>
                                <a:lnTo>
                                  <a:pt x="302895" y="20320"/>
                                </a:lnTo>
                                <a:lnTo>
                                  <a:pt x="244475" y="31115"/>
                                </a:lnTo>
                                <a:lnTo>
                                  <a:pt x="191770" y="43179"/>
                                </a:lnTo>
                                <a:lnTo>
                                  <a:pt x="144145" y="57785"/>
                                </a:lnTo>
                                <a:lnTo>
                                  <a:pt x="102235" y="73660"/>
                                </a:lnTo>
                                <a:lnTo>
                                  <a:pt x="66675" y="90804"/>
                                </a:lnTo>
                                <a:lnTo>
                                  <a:pt x="17145" y="129539"/>
                                </a:lnTo>
                                <a:lnTo>
                                  <a:pt x="0" y="171450"/>
                                </a:lnTo>
                                <a:lnTo>
                                  <a:pt x="4445" y="193039"/>
                                </a:lnTo>
                                <a:lnTo>
                                  <a:pt x="38100" y="233679"/>
                                </a:lnTo>
                                <a:lnTo>
                                  <a:pt x="102235" y="269875"/>
                                </a:lnTo>
                                <a:lnTo>
                                  <a:pt x="144145" y="285750"/>
                                </a:lnTo>
                                <a:lnTo>
                                  <a:pt x="191770" y="299720"/>
                                </a:lnTo>
                                <a:lnTo>
                                  <a:pt x="244475" y="312420"/>
                                </a:lnTo>
                                <a:lnTo>
                                  <a:pt x="302895" y="323214"/>
                                </a:lnTo>
                                <a:lnTo>
                                  <a:pt x="364490" y="331470"/>
                                </a:lnTo>
                                <a:lnTo>
                                  <a:pt x="430530" y="337820"/>
                                </a:lnTo>
                                <a:lnTo>
                                  <a:pt x="499745" y="341629"/>
                                </a:lnTo>
                                <a:lnTo>
                                  <a:pt x="571500" y="342900"/>
                                </a:lnTo>
                                <a:lnTo>
                                  <a:pt x="642620" y="341629"/>
                                </a:lnTo>
                                <a:lnTo>
                                  <a:pt x="711835" y="337820"/>
                                </a:lnTo>
                                <a:lnTo>
                                  <a:pt x="777875" y="331470"/>
                                </a:lnTo>
                                <a:lnTo>
                                  <a:pt x="840105" y="323214"/>
                                </a:lnTo>
                                <a:lnTo>
                                  <a:pt x="897890" y="312420"/>
                                </a:lnTo>
                                <a:lnTo>
                                  <a:pt x="950595" y="299720"/>
                                </a:lnTo>
                                <a:lnTo>
                                  <a:pt x="998220" y="285750"/>
                                </a:lnTo>
                                <a:lnTo>
                                  <a:pt x="1040130" y="269875"/>
                                </a:lnTo>
                                <a:lnTo>
                                  <a:pt x="1075690" y="252095"/>
                                </a:lnTo>
                                <a:lnTo>
                                  <a:pt x="1125220" y="213995"/>
                                </a:lnTo>
                                <a:lnTo>
                                  <a:pt x="1143000" y="171450"/>
                                </a:lnTo>
                                <a:close/>
                              </a:path>
                            </a:pathLst>
                          </a:custGeom>
                          <a:ln w="12192">
                            <a:solidFill>
                              <a:srgbClr val="C2D49B"/>
                            </a:solidFill>
                            <a:prstDash val="solid"/>
                          </a:ln>
                        </wps:spPr>
                        <wps:bodyPr wrap="square" lIns="0" tIns="0" rIns="0" bIns="0" rtlCol="0">
                          <a:noAutofit/>
                        </wps:bodyPr>
                      </wps:wsp>
                      <wps:wsp>
                        <wps:cNvPr id="52" name="Graphic 52"/>
                        <wps:cNvSpPr/>
                        <wps:spPr>
                          <a:xfrm>
                            <a:off x="5735954" y="2352929"/>
                            <a:ext cx="76200" cy="1484630"/>
                          </a:xfrm>
                          <a:custGeom>
                            <a:avLst/>
                            <a:gdLst/>
                            <a:ahLst/>
                            <a:cxnLst/>
                            <a:rect l="l" t="t" r="r" b="b"/>
                            <a:pathLst>
                              <a:path w="76200" h="1484630">
                                <a:moveTo>
                                  <a:pt x="31750" y="1408429"/>
                                </a:moveTo>
                                <a:lnTo>
                                  <a:pt x="0" y="1408429"/>
                                </a:lnTo>
                                <a:lnTo>
                                  <a:pt x="38100" y="1484629"/>
                                </a:lnTo>
                                <a:lnTo>
                                  <a:pt x="69850" y="1421129"/>
                                </a:lnTo>
                                <a:lnTo>
                                  <a:pt x="31750" y="1421129"/>
                                </a:lnTo>
                                <a:lnTo>
                                  <a:pt x="31750" y="1408429"/>
                                </a:lnTo>
                                <a:close/>
                              </a:path>
                              <a:path w="76200" h="1484630">
                                <a:moveTo>
                                  <a:pt x="45085" y="0"/>
                                </a:moveTo>
                                <a:lnTo>
                                  <a:pt x="32385" y="0"/>
                                </a:lnTo>
                                <a:lnTo>
                                  <a:pt x="31755" y="1408429"/>
                                </a:lnTo>
                                <a:lnTo>
                                  <a:pt x="31750" y="1421129"/>
                                </a:lnTo>
                                <a:lnTo>
                                  <a:pt x="44450" y="1421129"/>
                                </a:lnTo>
                                <a:lnTo>
                                  <a:pt x="45085" y="0"/>
                                </a:lnTo>
                                <a:close/>
                              </a:path>
                              <a:path w="76200" h="1484630">
                                <a:moveTo>
                                  <a:pt x="76200" y="1408429"/>
                                </a:moveTo>
                                <a:lnTo>
                                  <a:pt x="44450" y="1408429"/>
                                </a:lnTo>
                                <a:lnTo>
                                  <a:pt x="44450" y="1421129"/>
                                </a:lnTo>
                                <a:lnTo>
                                  <a:pt x="69850" y="1421129"/>
                                </a:lnTo>
                                <a:lnTo>
                                  <a:pt x="76200" y="1408429"/>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6.75pt;margin-top:23.2pt;height:794.2pt;width:571.7pt;mso-position-horizontal-relative:page;mso-position-vertical-relative:page;z-index:-251649024;mso-width-relative:page;mso-height-relative:page;" coordsize="7260590,10086340" o:gfxdata="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">
                <o:lock v:ext="edit" aspectratio="f"/>
                <v:shape id="Graphic 34" o:spid="_x0000_s1026" o:spt="100" style="position:absolute;left:0;top:85725;height:170815;width:812800;" fillcolor="#F9C090" filled="t" stroked="f" coordsize="812800,170815" o:gfxdata="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qmVDL4A&#10;AADb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Graphic 35" o:spid="_x0000_s1026" o:spt="100" style="position:absolute;left:304800;top:0;height:10086340;width:6955790;" fillcolor="#000000" filled="t" stroked="f" coordsize="6955790,10086340" o:gfxdata="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65+27sAAADb&#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shape id="Graphic 39" o:spid="_x0000_s1026" o:spt="100" style="position:absolute;left:1430655;top:3837559;height:342900;width:1143000;" filled="f" stroked="t" coordsize="1143000,342900" o:gfxdata="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F/Xq/&#10;AAAA2wAAAA8AAAAAAAAAAQAgAAAAIgAAAGRycy9kb3ducmV2LnhtbFBLAQIUABQAAAAIAIdO4kAz&#10;LwWeOwAAADkAAAAQAAAAAAAAAAEAIAAAAA4BAABkcnMvc2hhcGV4bWwueG1sUEsFBgAAAAAGAAYA&#10;WwEAALgDAAAAAA==&#10;" path="m1143000,171450l1125220,129539,1075689,90804,1040130,73660,998219,57785,950594,43179,897889,31115,840105,20320,777875,12065,711834,5715,642619,1270,571500,0,499744,1270,430530,5715,364489,12065,302894,20320,244475,31115,191769,43179,144144,57785,102234,73660,66675,90804,17144,129539,0,171450,4444,193039,38100,233679,102234,269875,144144,285750,191769,299720,244475,312420,302894,323214,364489,331470,430530,337820,499744,341629,571500,342900,642619,341629,711834,337820,777875,331470,840105,323214,897889,312420,950594,299720,998219,285750,1040130,269875,1075689,252095,1125220,213995,1143000,171450xe">
                  <v:fill on="f" focussize="0,0"/>
                  <v:stroke weight="0.96pt" color="#C2D49B" joinstyle="round"/>
                  <v:imagedata o:title=""/>
                  <o:lock v:ext="edit" aspectratio="f"/>
                  <v:textbox inset="0mm,0mm,0mm,0mm"/>
                </v:shape>
                <v:shape id="Graphic 40" o:spid="_x0000_s1026" o:spt="100" style="position:absolute;left:1964054;top:2315464;height:1522095;width:952500;" fillcolor="#000000" filled="t" stroked="f" coordsize="952500,1522095" o:gfxdata="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SitZLUAAADbAAAADwAA&#10;AAAAAAABACAAAAAiAAAAZHJzL2Rvd25yZXYueG1sUEsBAhQAFAAAAAgAh07iQDMvBZ47AAAAOQAA&#10;ABAAAAAAAAAAAQAgAAAABAEAAGRycy9zaGFwZXhtbC54bWxQSwUGAAAAAAYABgBbAQAArgMAAAAA&#10;" path="m876300,0l876300,31750,38100,31115,38100,37465,32384,37465,31750,1445895,0,1445895,38100,1522095,76200,1445895,44450,1445895,45084,43815,876300,44450,876300,76200,952500,38100,876300,0xe">
                  <v:fill on="t" focussize="0,0"/>
                  <v:stroke on="f"/>
                  <v:imagedata o:title=""/>
                  <o:lock v:ext="edit" aspectratio="f"/>
                  <v:textbox inset="0mm,0mm,0mm,0mm"/>
                </v:shape>
                <v:shape id="Graphic 44" o:spid="_x0000_s1026" o:spt="100" style="position:absolute;left:3221354;top:2580258;height:1256665;width:76835;" fillcolor="#000000" filled="t" stroked="f" coordsize="76835,1256665" o:gfxdata="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uRMeLsAAADb&#10;AAAADwAAAAAAAAABACAAAAAiAAAAZHJzL2Rvd25yZXYueG1sUEsBAhQAFAAAAAgAh07iQDMvBZ47&#10;AAAAOQAAABAAAAAAAAAAAQAgAAAACgEAAGRycy9zaGFwZXhtbC54bWxQSwUGAAAAAAYABgBbAQAA&#10;tAMAAAAA&#10;" path="m31749,1180465l0,1180465,38099,1256665,69849,1193165,31749,1193165,31749,1180465xem45084,63500l32384,63500,31757,1180465,31749,1193165,44449,1193165,45077,76200,45084,63500xem76199,1180465l44449,1180465,44449,1193165,69849,1193165,76199,1180465xem38734,0l634,76200,32377,76200,32384,63500,70484,63500,38734,0xem70484,63500l45084,63500,45084,76200,76834,76200,70484,63500xe">
                  <v:fill on="t" focussize="0,0"/>
                  <v:stroke on="f"/>
                  <v:imagedata o:title=""/>
                  <o:lock v:ext="edit" aspectratio="f"/>
                  <v:textbox inset="0mm,0mm,0mm,0mm"/>
                </v:shape>
                <v:shape id="Image 45" o:spid="_x0000_s1026" o:spt="75" type="#_x0000_t75" style="position:absolute;left:3949700;top:3961579;height:252534;width:1158239;" filled="f" o:preferrelative="t" stroked="f" coordsize="21600,21600" o:gfxdata="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h47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Image 46" o:spid="_x0000_s1026" o:spt="75" type="#_x0000_t75" style="position:absolute;left:3945254;top:3837559;height:342900;width:1143000;" filled="f" o:preferrelative="t" stroked="f" coordsize="21600,21600" o:gfxdata="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OPHDbsAAADb&#10;AAAADwAAAAAAAAABACAAAAAiAAAAZHJzL2Rvd25yZXYueG1sUEsBAhQAFAAAAAgAh07iQDMvBZ47&#10;AAAAOQAAABAAAAAAAAAAAQAgAAAACgEAAGRycy9zaGFwZXhtbC54bWxQSwUGAAAAAAYABgBbAQAA&#10;tAMAAAAA&#10;">
                  <v:fill on="f" focussize="0,0"/>
                  <v:stroke on="f"/>
                  <v:imagedata r:id="rId25" o:title=""/>
                  <o:lock v:ext="edit" aspectratio="f"/>
                </v:shape>
                <v:shape id="Graphic 47" o:spid="_x0000_s1026" o:spt="100" style="position:absolute;left:3945254;top:3837559;height:342900;width:1143000;" filled="f" stroked="t" coordsize="1143000,342900" o:gfxdata="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Qv+6/&#10;AAAA2wAAAA8AAAAAAAAAAQAgAAAAIgAAAGRycy9kb3ducmV2LnhtbFBLAQIUABQAAAAIAIdO4kAz&#10;LwWeOwAAADkAAAAQAAAAAAAAAAEAIAAAAA4BAABkcnMvc2hhcGV4bWwueG1sUEsFBgAAAAAGAAYA&#10;WwEAALgDAAAAAA==&#10;" path="m1143000,171450l1125220,129539,1075690,90804,1040130,73660,998220,57785,950595,43179,897890,31115,840105,20320,777875,12065,711835,5715,642620,1270,571500,0,499745,1270,430530,5715,364490,12065,302895,20320,244475,31115,191770,43179,144145,57785,102235,73660,66675,90804,17145,129539,0,171450,4445,193039,38100,233679,102235,269875,144145,285750,191770,299720,244475,312420,302895,323214,364490,331470,430530,337820,499745,341629,571500,342900,642620,341629,711835,337820,777875,331470,840105,323214,897890,312420,950595,299720,998220,285750,1040130,269875,1075690,252095,1125220,213995,1143000,171450xe">
                  <v:fill on="f" focussize="0,0"/>
                  <v:stroke weight="0.96pt" color="#C2D49B" joinstyle="round"/>
                  <v:imagedata o:title=""/>
                  <o:lock v:ext="edit" aspectratio="f"/>
                  <v:textbox inset="0mm,0mm,0mm,0mm"/>
                </v:shape>
                <v:shape id="Graphic 48" o:spid="_x0000_s1026" o:spt="100" style="position:absolute;left:4478654;top:2315464;height:1520825;width:1295400;" fillcolor="#000000" filled="t" stroked="f" coordsize="1295400,1520825" o:gfxdata="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NB8jugAAANsA&#10;AAAPAAAAAAAAAAEAIAAAACIAAABkcnMvZG93bnJldi54bWxQSwECFAAUAAAACACHTuJAMy8FnjsA&#10;AAA5AAAAEAAAAAAAAAABACAAAAAJAQAAZHJzL3NoYXBleG1sLnhtbFBLBQYAAAAABgAGAFsBAACz&#10;AwAAAAA=&#10;" path="m76200,1444625l0,1444625,38100,1520825,76200,1444625xem45085,340360l32385,340360,31750,1444625,44450,1444625,45085,340360xem38735,264160l635,340360,76835,340360,38735,264160xem457200,0l381000,38100,457200,76200,457200,44450,1295400,43815,1295400,31750,457200,31750,457200,0xem1295400,31115l457200,31750,1295400,31750,1295400,31115xe">
                  <v:fill on="t" focussize="0,0"/>
                  <v:stroke on="f"/>
                  <v:imagedata o:title=""/>
                  <o:lock v:ext="edit" aspectratio="f"/>
                  <v:textbox inset="0mm,0mm,0mm,0mm"/>
                </v:shape>
                <v:shape id="Image 49" o:spid="_x0000_s1026" o:spt="75" type="#_x0000_t75" style="position:absolute;left:5207000;top:3961579;height:252534;width:1158239;" filled="f" o:preferrelative="t" stroked="f" coordsize="21600,21600" o:gfxdata="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qr5r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Image 50" o:spid="_x0000_s1026" o:spt="75" type="#_x0000_t75" style="position:absolute;left:5202554;top:3837559;height:342900;width:1143000;" filled="f" o:preferrelative="t" stroked="f" coordsize="21600,21600" o:gfxdata="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tn2w/twAAANsAAAAP&#10;AAAAAAAAAAEAIAAAACIAAABkcnMvZG93bnJldi54bWxQSwECFAAUAAAACACHTuJAMy8FnjsAAAA5&#10;AAAAEAAAAAAAAAABACAAAAAGAQAAZHJzL3NoYXBleG1sLnhtbFBLBQYAAAAABgAGAFsBAACwAwAA&#10;AAA=&#10;">
                  <v:fill on="f" focussize="0,0"/>
                  <v:stroke on="f"/>
                  <v:imagedata r:id="rId25" o:title=""/>
                  <o:lock v:ext="edit" aspectratio="f"/>
                </v:shape>
                <v:shape id="Graphic 51" o:spid="_x0000_s1026" o:spt="100" style="position:absolute;left:5202554;top:3837559;height:342900;width:1143000;" filled="f" stroked="t" coordsize="1143000,342900" o:gfxdata="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LBTc&#10;wAAAANsAAAAPAAAAAAAAAAEAIAAAACIAAABkcnMvZG93bnJldi54bWxQSwECFAAUAAAACACHTuJA&#10;My8FnjsAAAA5AAAAEAAAAAAAAAABACAAAAAPAQAAZHJzL3NoYXBleG1sLnhtbFBLBQYAAAAABgAG&#10;AFsBAAC5AwAAAAA=&#10;" path="m1143000,171450l1125220,129539,1075690,90804,1040130,73660,998220,57785,950595,43179,897890,31115,840105,20320,777875,12065,711835,5715,642620,1270,571500,0,499745,1270,430530,5715,364490,12065,302895,20320,244475,31115,191770,43179,144145,57785,102235,73660,66675,90804,17145,129539,0,171450,4445,193039,38100,233679,102235,269875,144145,285750,191770,299720,244475,312420,302895,323214,364490,331470,430530,337820,499745,341629,571500,342900,642620,341629,711835,337820,777875,331470,840105,323214,897890,312420,950595,299720,998220,285750,1040130,269875,1075690,252095,1125220,213995,1143000,171450xe">
                  <v:fill on="f" focussize="0,0"/>
                  <v:stroke weight="0.96pt" color="#C2D49B" joinstyle="round"/>
                  <v:imagedata o:title=""/>
                  <o:lock v:ext="edit" aspectratio="f"/>
                  <v:textbox inset="0mm,0mm,0mm,0mm"/>
                </v:shape>
                <v:shape id="Graphic 52" o:spid="_x0000_s1026" o:spt="100" style="position:absolute;left:5735954;top:2352929;height:1484630;width:76200;" fillcolor="#000000" filled="t" stroked="f" coordsize="76200,1484630" o:gfxdata="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lwBf7sAAADb&#10;AAAADwAAAAAAAAABACAAAAAiAAAAZHJzL2Rvd25yZXYueG1sUEsBAhQAFAAAAAgAh07iQDMvBZ47&#10;AAAAOQAAABAAAAAAAAAAAQAgAAAACgEAAGRycy9zaGFwZXhtbC54bWxQSwUGAAAAAAYABgBbAQAA&#10;tAMAAAAA&#10;" path="m31750,1408429l0,1408429,38100,1484629,69850,1421129,31750,1421129,31750,1408429xem45085,0l32385,0,31755,1408429,31750,1421129,44450,1421129,45085,0xem76200,1408429l44450,1408429,44450,1421129,69850,1421129,76200,1408429xe">
                  <v:fill on="t" focussize="0,0"/>
                  <v:stroke on="f"/>
                  <v:imagedata o:title=""/>
                  <o:lock v:ext="edit" aspectratio="f"/>
                  <v:textbox inset="0mm,0mm,0mm,0mm"/>
                </v:shape>
              </v:group>
            </w:pict>
          </mc:Fallback>
        </mc:AlternateContent>
      </w:r>
      <w:r>
        <w:rPr>
          <w:color w:val="FFFFFF"/>
          <w:spacing w:val="-10"/>
          <w:sz w:val="22"/>
        </w:rPr>
        <w:t>7</w:t>
      </w:r>
      <w:r>
        <w:rPr>
          <w:color w:val="FFFFFF"/>
          <w:sz w:val="22"/>
        </w:rPr>
        <w:tab/>
      </w:r>
      <w:r>
        <w:rPr>
          <w:sz w:val="22"/>
          <w:lang w:val="en-US"/>
        </w:rPr>
        <w:t>Premiu</w:t>
      </w:r>
      <w:r>
        <w:rPr>
          <w:rFonts w:hint="default"/>
          <w:sz w:val="22"/>
          <w:lang w:val="en-US"/>
        </w:rPr>
        <w:t>m store</w:t>
      </w:r>
    </w:p>
    <w:p w14:paraId="6EBDE6CC">
      <w:pPr>
        <w:pStyle w:val="9"/>
        <w:spacing w:after="0"/>
        <w:jc w:val="both"/>
        <w:rPr>
          <w:rFonts w:hint="default"/>
          <w:lang w:val="en-US"/>
        </w:rPr>
        <w:sectPr>
          <w:footerReference r:id="rId7" w:type="default"/>
          <w:pgSz w:w="11920" w:h="16850"/>
          <w:pgMar w:top="580" w:right="425" w:bottom="1160" w:left="0" w:header="0" w:footer="974" w:gutter="0"/>
          <w:pgBorders>
            <w:top w:val="none" w:sz="0" w:space="0"/>
            <w:left w:val="none" w:sz="0" w:space="0"/>
            <w:bottom w:val="none" w:sz="0" w:space="0"/>
            <w:right w:val="none" w:sz="0" w:space="0"/>
          </w:pgBorders>
          <w:cols w:space="720" w:num="1"/>
        </w:sectPr>
      </w:pPr>
      <w:r>
        <w:rPr>
          <w:rFonts w:hint="default"/>
          <w:lang w:val="en-US"/>
        </w:rPr>
        <w:drawing>
          <wp:inline distT="0" distB="0" distL="114300" distR="114300">
            <wp:extent cx="6851650" cy="7416165"/>
            <wp:effectExtent l="0" t="0" r="0" b="0"/>
            <wp:docPr id="1198" name="Picture 1198" descr="Cap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Picture 1198" descr="Capture34"/>
                    <pic:cNvPicPr>
                      <a:picLocks noChangeAspect="1"/>
                    </pic:cNvPicPr>
                  </pic:nvPicPr>
                  <pic:blipFill>
                    <a:blip r:embed="rId26"/>
                    <a:srcRect l="-12006" t="-10009" r="-1632" b="-274"/>
                    <a:stretch>
                      <a:fillRect/>
                    </a:stretch>
                  </pic:blipFill>
                  <pic:spPr>
                    <a:xfrm>
                      <a:off x="0" y="0"/>
                      <a:ext cx="6851650" cy="7416165"/>
                    </a:xfrm>
                    <a:prstGeom prst="rect">
                      <a:avLst/>
                    </a:prstGeom>
                  </pic:spPr>
                </pic:pic>
              </a:graphicData>
            </a:graphic>
          </wp:inline>
        </w:drawing>
      </w:r>
    </w:p>
    <w:p w14:paraId="3A682908">
      <w:pPr>
        <w:tabs>
          <w:tab w:val="left" w:pos="1423"/>
        </w:tabs>
        <w:spacing w:before="33"/>
        <w:ind w:left="1024" w:right="0" w:firstLine="0"/>
        <w:jc w:val="left"/>
        <w:rPr>
          <w:rFonts w:hint="default"/>
          <w:sz w:val="22"/>
          <w:lang w:val="en-US"/>
        </w:rPr>
      </w:pPr>
      <w:r>
        <w:rPr>
          <w:sz w:val="22"/>
        </w:rPr>
        <mc:AlternateContent>
          <mc:Choice Requires="wpg">
            <w:drawing>
              <wp:anchor distT="0" distB="0" distL="0" distR="0" simplePos="0" relativeHeight="251668480" behindDoc="1" locked="0" layoutInCell="1" allowOverlap="1">
                <wp:simplePos x="0" y="0"/>
                <wp:positionH relativeFrom="page">
                  <wp:posOffset>0</wp:posOffset>
                </wp:positionH>
                <wp:positionV relativeFrom="page">
                  <wp:posOffset>304165</wp:posOffset>
                </wp:positionV>
                <wp:extent cx="7260590" cy="10086340"/>
                <wp:effectExtent l="0" t="0" r="0" b="0"/>
                <wp:wrapNone/>
                <wp:docPr id="56" name="Group 5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57" name="Graphic 57"/>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58" name="Graphic 58"/>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48000;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DLQC3raAAAACQEA&#10;AA8AAAAAAAAAAQAgAAAAIgAAAGRycy9kb3ducmV2LnhtbFBLAQIUABQAAAAIAIdO4kAMhc1ANQMA&#10;AJsLAAAOAAAAAAAAAAEAIAAAACkBAABkcnMvZTJvRG9jLnhtbFBLBQYAAAAABgAGAFkBAADQBgAA&#10;AAA=&#10;">
                <o:lock v:ext="edit" aspectratio="f"/>
                <v:shape id="Graphic 57" o:spid="_x0000_s1026" o:spt="100" style="position:absolute;left:0;top:85725;height:170815;width:812800;" fillcolor="#F9C090" filled="t" stroked="f" coordsize="812800,170815" o:gfxdata="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Tu274A&#10;AADb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Graphic 58" o:spid="_x0000_s1026" o:spt="100" style="position:absolute;left:304800;top:0;height:10086340;width:6955790;" fillcolor="#000000" filled="t" stroked="f" coordsize="6955790,10086340" o:gfxdata="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A05bgAAADbAAAA&#10;DwAAAAAAAAABACAAAAAiAAAAZHJzL2Rvd25yZXYueG1sUEsBAhQAFAAAAAgAh07iQDMvBZ47AAAA&#10;OQAAABAAAAAAAAAAAQAgAAAABwEAAGRycy9zaGFwZXhtbC54bWxQSwUGAAAAAAYABgBbAQAAsQMA&#10;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10"/>
          <w:sz w:val="22"/>
        </w:rPr>
        <w:t>8</w:t>
      </w:r>
      <w:r>
        <w:rPr>
          <w:color w:val="FFFFFF"/>
          <w:sz w:val="22"/>
        </w:rPr>
        <w:tab/>
      </w:r>
      <w:r>
        <w:rPr>
          <w:sz w:val="22"/>
          <w:lang w:val="en-US"/>
        </w:rPr>
        <w:t>Premium Store</w:t>
      </w:r>
    </w:p>
    <w:p w14:paraId="79C27F27">
      <w:pPr>
        <w:pStyle w:val="9"/>
        <w:spacing w:before="105"/>
        <w:rPr>
          <w:sz w:val="20"/>
        </w:rPr>
      </w:pPr>
      <w:r>
        <w:rPr>
          <w:sz w:val="20"/>
        </w:rPr>
        <mc:AlternateContent>
          <mc:Choice Requires="wpg">
            <w:drawing>
              <wp:anchor distT="0" distB="0" distL="0" distR="0" simplePos="0" relativeHeight="251696128" behindDoc="1" locked="0" layoutInCell="1" allowOverlap="1">
                <wp:simplePos x="0" y="0"/>
                <wp:positionH relativeFrom="page">
                  <wp:posOffset>2235200</wp:posOffset>
                </wp:positionH>
                <wp:positionV relativeFrom="paragraph">
                  <wp:posOffset>236855</wp:posOffset>
                </wp:positionV>
                <wp:extent cx="2779395" cy="449580"/>
                <wp:effectExtent l="0" t="0" r="0" b="0"/>
                <wp:wrapTopAndBottom/>
                <wp:docPr id="59" name="Group 59"/>
                <wp:cNvGraphicFramePr/>
                <a:graphic xmlns:a="http://schemas.openxmlformats.org/drawingml/2006/main">
                  <a:graphicData uri="http://schemas.microsoft.com/office/word/2010/wordprocessingGroup">
                    <wpg:wgp>
                      <wpg:cNvGrpSpPr/>
                      <wpg:grpSpPr>
                        <a:xfrm>
                          <a:off x="0" y="0"/>
                          <a:ext cx="2779395" cy="449580"/>
                          <a:chOff x="0" y="0"/>
                          <a:chExt cx="2779395" cy="449580"/>
                        </a:xfrm>
                      </wpg:grpSpPr>
                      <pic:pic xmlns:pic="http://schemas.openxmlformats.org/drawingml/2006/picture">
                        <pic:nvPicPr>
                          <pic:cNvPr id="60" name="Image 60"/>
                          <pic:cNvPicPr/>
                        </pic:nvPicPr>
                        <pic:blipFill>
                          <a:blip r:embed="rId27" cstate="print"/>
                          <a:stretch>
                            <a:fillRect/>
                          </a:stretch>
                        </pic:blipFill>
                        <pic:spPr>
                          <a:xfrm>
                            <a:off x="36194" y="24129"/>
                            <a:ext cx="2743200" cy="425450"/>
                          </a:xfrm>
                          <a:prstGeom prst="rect">
                            <a:avLst/>
                          </a:prstGeom>
                        </pic:spPr>
                      </pic:pic>
                      <pic:pic xmlns:pic="http://schemas.openxmlformats.org/drawingml/2006/picture">
                        <pic:nvPicPr>
                          <pic:cNvPr id="61" name="Image 61"/>
                          <pic:cNvPicPr/>
                        </pic:nvPicPr>
                        <pic:blipFill>
                          <a:blip r:embed="rId28" cstate="print"/>
                          <a:stretch>
                            <a:fillRect/>
                          </a:stretch>
                        </pic:blipFill>
                        <pic:spPr>
                          <a:xfrm>
                            <a:off x="0" y="0"/>
                            <a:ext cx="2740660" cy="422275"/>
                          </a:xfrm>
                          <a:prstGeom prst="rect">
                            <a:avLst/>
                          </a:prstGeom>
                        </pic:spPr>
                      </pic:pic>
                    </wpg:wgp>
                  </a:graphicData>
                </a:graphic>
              </wp:anchor>
            </w:drawing>
          </mc:Choice>
          <mc:Fallback>
            <w:pict>
              <v:group id="_x0000_s1026" o:spid="_x0000_s1026" o:spt="203" style="position:absolute;left:0pt;margin-left:176pt;margin-top:18.65pt;height:35.4pt;width:218.85pt;mso-position-horizontal-relative:page;mso-wrap-distance-bottom:0pt;mso-wrap-distance-top:0pt;z-index:-251620352;mso-width-relative:page;mso-height-relative:page;" coordsize="2779395,449580" o:gfxdata="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">
                <o:lock v:ext="edit" aspectratio="f"/>
                <v:shape id="Image 60" o:spid="_x0000_s1026" o:spt="75" type="#_x0000_t75" style="position:absolute;left:36194;top:24129;height:425450;width:2743200;" filled="f" o:preferrelative="t" stroked="f" coordsize="21600,21600" o:gfxdata="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XbExrsAAADb&#10;AAAADwAAAAAAAAABACAAAAAiAAAAZHJzL2Rvd25yZXYueG1sUEsBAhQAFAAAAAgAh07iQDMvBZ47&#10;AAAAOQAAABAAAAAAAAAAAQAgAAAACgEAAGRycy9zaGFwZXhtbC54bWxQSwUGAAAAAAYABgBbAQAA&#10;tAMAAAAA&#10;">
                  <v:fill on="f" focussize="0,0"/>
                  <v:stroke on="f"/>
                  <v:imagedata r:id="rId27" o:title=""/>
                  <o:lock v:ext="edit" aspectratio="f"/>
                </v:shape>
                <v:shape id="Image 61" o:spid="_x0000_s1026" o:spt="75" type="#_x0000_t75" style="position:absolute;left:0;top:0;height:422275;width:2740660;" filled="f" o:preferrelative="t" stroked="f" coordsize="21600,21600" o:gfxdata="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c/TbsAAADb&#10;AAAADwAAAAAAAAABACAAAAAiAAAAZHJzL2Rvd25yZXYueG1sUEsBAhQAFAAAAAgAh07iQDMvBZ47&#10;AAAAOQAAABAAAAAAAAAAAQAgAAAACgEAAGRycy9zaGFwZXhtbC54bWxQSwUGAAAAAAYABgBbAQAA&#10;tAMAAAAA&#10;">
                  <v:fill on="f" focussize="0,0"/>
                  <v:stroke on="f"/>
                  <v:imagedata r:id="rId28" o:title=""/>
                  <o:lock v:ext="edit" aspectratio="f"/>
                </v:shape>
                <w10:wrap type="topAndBottom"/>
              </v:group>
            </w:pict>
          </mc:Fallback>
        </mc:AlternateContent>
      </w:r>
    </w:p>
    <w:p w14:paraId="39B00BCE">
      <w:pPr>
        <w:pStyle w:val="9"/>
        <w:ind w:left="1440" w:right="1016" w:firstLine="969"/>
        <w:jc w:val="both"/>
      </w:pPr>
      <w:r>
        <w:t>The big attraction with active server pages, of course is the ability to include script directly in the file that’s referenced by the browser, and that creates dynamic pages.</w:t>
      </w:r>
    </w:p>
    <w:p w14:paraId="7AFDAAE1">
      <w:pPr>
        <w:pStyle w:val="9"/>
        <w:ind w:left="1440" w:right="1011" w:firstLine="926"/>
        <w:jc w:val="both"/>
      </w:pPr>
      <w:r>
        <w:t>It’s important</w:t>
      </w:r>
      <w:r>
        <w:rPr>
          <w:spacing w:val="-1"/>
        </w:rPr>
        <w:t xml:space="preserve"> </w:t>
      </w:r>
      <w:r>
        <w:t>to recognize</w:t>
      </w:r>
      <w:r>
        <w:rPr>
          <w:spacing w:val="-1"/>
        </w:rPr>
        <w:t xml:space="preserve"> </w:t>
      </w:r>
      <w:r>
        <w:t>how ASP</w:t>
      </w:r>
      <w:r>
        <w:rPr>
          <w:spacing w:val="-1"/>
        </w:rPr>
        <w:t xml:space="preserve"> </w:t>
      </w:r>
      <w:r>
        <w:t>differs</w:t>
      </w:r>
      <w:r>
        <w:rPr>
          <w:spacing w:val="-2"/>
        </w:rPr>
        <w:t xml:space="preserve"> </w:t>
      </w:r>
      <w:r>
        <w:t>from existing</w:t>
      </w:r>
      <w:r>
        <w:rPr>
          <w:spacing w:val="-3"/>
        </w:rPr>
        <w:t xml:space="preserve"> </w:t>
      </w:r>
      <w:r>
        <w:t>methods such as refining a latest page, executing CGI and ISAPI applications or running traditional scripts.</w:t>
      </w:r>
    </w:p>
    <w:p w14:paraId="278ACF40">
      <w:pPr>
        <w:pStyle w:val="9"/>
        <w:spacing w:before="341"/>
        <w:ind w:left="2347"/>
      </w:pPr>
      <w:r>
        <w:t>There</w:t>
      </w:r>
      <w:r>
        <w:rPr>
          <w:spacing w:val="-6"/>
        </w:rPr>
        <w:t xml:space="preserve"> </w:t>
      </w:r>
      <w:r>
        <w:t>are</w:t>
      </w:r>
      <w:r>
        <w:rPr>
          <w:spacing w:val="-3"/>
        </w:rPr>
        <w:t xml:space="preserve"> </w:t>
      </w:r>
      <w:r>
        <w:t>two</w:t>
      </w:r>
      <w:r>
        <w:rPr>
          <w:spacing w:val="-2"/>
        </w:rPr>
        <w:t xml:space="preserve"> </w:t>
      </w:r>
      <w:r>
        <w:t>types</w:t>
      </w:r>
      <w:r>
        <w:rPr>
          <w:spacing w:val="-4"/>
        </w:rPr>
        <w:t xml:space="preserve"> </w:t>
      </w:r>
      <w:r>
        <w:t>of</w:t>
      </w:r>
      <w:r>
        <w:rPr>
          <w:spacing w:val="-2"/>
        </w:rPr>
        <w:t xml:space="preserve"> </w:t>
      </w:r>
      <w:r>
        <w:t>web</w:t>
      </w:r>
      <w:r>
        <w:rPr>
          <w:spacing w:val="-3"/>
        </w:rPr>
        <w:t xml:space="preserve"> </w:t>
      </w:r>
      <w:r>
        <w:t>pages</w:t>
      </w:r>
      <w:r>
        <w:rPr>
          <w:spacing w:val="-2"/>
        </w:rPr>
        <w:t xml:space="preserve"> </w:t>
      </w:r>
      <w:r>
        <w:t>that</w:t>
      </w:r>
      <w:r>
        <w:rPr>
          <w:spacing w:val="-5"/>
        </w:rPr>
        <w:t xml:space="preserve"> </w:t>
      </w:r>
      <w:r>
        <w:t>are</w:t>
      </w:r>
      <w:r>
        <w:rPr>
          <w:spacing w:val="-7"/>
        </w:rPr>
        <w:t xml:space="preserve"> </w:t>
      </w:r>
      <w:r>
        <w:t>as</w:t>
      </w:r>
      <w:r>
        <w:rPr>
          <w:spacing w:val="-1"/>
        </w:rPr>
        <w:t xml:space="preserve"> </w:t>
      </w:r>
      <w:r>
        <w:rPr>
          <w:spacing w:val="-2"/>
        </w:rPr>
        <w:t>under:</w:t>
      </w:r>
    </w:p>
    <w:p w14:paraId="225D13D0">
      <w:pPr>
        <w:pStyle w:val="13"/>
        <w:numPr>
          <w:ilvl w:val="0"/>
          <w:numId w:val="1"/>
        </w:numPr>
        <w:tabs>
          <w:tab w:val="left" w:pos="3155"/>
        </w:tabs>
        <w:spacing w:before="11" w:after="0" w:line="341" w:lineRule="exact"/>
        <w:ind w:left="3155" w:right="0" w:hanging="277"/>
        <w:jc w:val="left"/>
        <w:rPr>
          <w:sz w:val="28"/>
        </w:rPr>
      </w:pPr>
      <w:r>
        <w:rPr>
          <w:sz w:val="28"/>
        </w:rPr>
        <w:t>Static</w:t>
      </w:r>
      <w:r>
        <w:rPr>
          <w:spacing w:val="-8"/>
          <w:sz w:val="28"/>
        </w:rPr>
        <w:t xml:space="preserve"> </w:t>
      </w:r>
      <w:r>
        <w:rPr>
          <w:sz w:val="28"/>
        </w:rPr>
        <w:t>Web</w:t>
      </w:r>
      <w:r>
        <w:rPr>
          <w:spacing w:val="-5"/>
          <w:sz w:val="28"/>
        </w:rPr>
        <w:t xml:space="preserve"> </w:t>
      </w:r>
      <w:r>
        <w:rPr>
          <w:spacing w:val="-4"/>
          <w:sz w:val="28"/>
        </w:rPr>
        <w:t>Pages</w:t>
      </w:r>
    </w:p>
    <w:p w14:paraId="38C365BF">
      <w:pPr>
        <w:pStyle w:val="13"/>
        <w:numPr>
          <w:ilvl w:val="0"/>
          <w:numId w:val="1"/>
        </w:numPr>
        <w:tabs>
          <w:tab w:val="left" w:pos="3155"/>
        </w:tabs>
        <w:spacing w:before="0" w:after="0" w:line="341" w:lineRule="exact"/>
        <w:ind w:left="3155" w:right="0" w:hanging="277"/>
        <w:jc w:val="left"/>
        <w:rPr>
          <w:sz w:val="28"/>
        </w:rPr>
      </w:pPr>
      <w:r>
        <w:rPr>
          <w:sz w:val="28"/>
        </w:rPr>
        <w:t>Dynamic</w:t>
      </w:r>
      <w:r>
        <w:rPr>
          <w:spacing w:val="-9"/>
          <w:sz w:val="28"/>
        </w:rPr>
        <w:t xml:space="preserve"> </w:t>
      </w:r>
      <w:r>
        <w:rPr>
          <w:sz w:val="28"/>
        </w:rPr>
        <w:t>Web</w:t>
      </w:r>
      <w:r>
        <w:rPr>
          <w:spacing w:val="-8"/>
          <w:sz w:val="28"/>
        </w:rPr>
        <w:t xml:space="preserve"> </w:t>
      </w:r>
      <w:r>
        <w:rPr>
          <w:spacing w:val="-4"/>
          <w:sz w:val="28"/>
        </w:rPr>
        <w:t>Pages</w:t>
      </w:r>
    </w:p>
    <w:p w14:paraId="7E6A979D">
      <w:pPr>
        <w:pStyle w:val="4"/>
        <w:numPr>
          <w:ilvl w:val="0"/>
          <w:numId w:val="2"/>
        </w:numPr>
        <w:tabs>
          <w:tab w:val="left" w:pos="2231"/>
        </w:tabs>
        <w:spacing w:before="332" w:after="0" w:line="240" w:lineRule="auto"/>
        <w:ind w:left="2231" w:right="0" w:hanging="433"/>
        <w:jc w:val="left"/>
        <w:rPr>
          <w:rFonts w:ascii="Wingdings" w:hAnsi="Wingdings"/>
          <w:b w:val="0"/>
          <w:sz w:val="34"/>
        </w:rPr>
      </w:pPr>
      <w:r>
        <w:t>Static</w:t>
      </w:r>
      <w:r>
        <w:rPr>
          <w:spacing w:val="-10"/>
        </w:rPr>
        <w:t xml:space="preserve"> </w:t>
      </w:r>
      <w:r>
        <w:t>Web</w:t>
      </w:r>
      <w:r>
        <w:rPr>
          <w:spacing w:val="-15"/>
        </w:rPr>
        <w:t xml:space="preserve"> </w:t>
      </w:r>
      <w:r>
        <w:rPr>
          <w:spacing w:val="-2"/>
        </w:rPr>
        <w:t>Pages:</w:t>
      </w:r>
    </w:p>
    <w:p w14:paraId="2027BAA7">
      <w:pPr>
        <w:pStyle w:val="9"/>
        <w:spacing w:before="343"/>
        <w:ind w:left="1440" w:right="1006" w:firstLine="691"/>
        <w:jc w:val="both"/>
      </w:pPr>
      <w:r>
        <w:t>When the user enters URL into their browser’s address box, or clicks a hyperlink on another page, a request for that page is sent to the server. This is just</w:t>
      </w:r>
      <w:r>
        <w:rPr>
          <w:spacing w:val="-16"/>
        </w:rPr>
        <w:t xml:space="preserve"> </w:t>
      </w:r>
      <w:r>
        <w:t>a</w:t>
      </w:r>
      <w:r>
        <w:rPr>
          <w:spacing w:val="-16"/>
        </w:rPr>
        <w:t xml:space="preserve"> </w:t>
      </w:r>
      <w:r>
        <w:t>file</w:t>
      </w:r>
      <w:r>
        <w:rPr>
          <w:spacing w:val="-16"/>
        </w:rPr>
        <w:t xml:space="preserve"> </w:t>
      </w:r>
      <w:r>
        <w:t>on</w:t>
      </w:r>
      <w:r>
        <w:rPr>
          <w:spacing w:val="-13"/>
        </w:rPr>
        <w:t xml:space="preserve"> </w:t>
      </w:r>
      <w:r>
        <w:t>the</w:t>
      </w:r>
      <w:r>
        <w:rPr>
          <w:spacing w:val="-16"/>
        </w:rPr>
        <w:t xml:space="preserve"> </w:t>
      </w:r>
      <w:r>
        <w:t>server’s</w:t>
      </w:r>
      <w:r>
        <w:rPr>
          <w:spacing w:val="-14"/>
        </w:rPr>
        <w:t xml:space="preserve"> </w:t>
      </w:r>
      <w:r>
        <w:t>hard</w:t>
      </w:r>
      <w:r>
        <w:rPr>
          <w:spacing w:val="-14"/>
        </w:rPr>
        <w:t xml:space="preserve"> </w:t>
      </w:r>
      <w:r>
        <w:t>disk,</w:t>
      </w:r>
      <w:r>
        <w:rPr>
          <w:spacing w:val="-16"/>
        </w:rPr>
        <w:t xml:space="preserve"> </w:t>
      </w:r>
      <w:r>
        <w:t>and</w:t>
      </w:r>
      <w:r>
        <w:rPr>
          <w:spacing w:val="-14"/>
        </w:rPr>
        <w:t xml:space="preserve"> </w:t>
      </w:r>
      <w:r>
        <w:t>the</w:t>
      </w:r>
      <w:r>
        <w:rPr>
          <w:spacing w:val="-15"/>
        </w:rPr>
        <w:t xml:space="preserve"> </w:t>
      </w:r>
      <w:r>
        <w:t>web</w:t>
      </w:r>
      <w:r>
        <w:rPr>
          <w:spacing w:val="-14"/>
        </w:rPr>
        <w:t xml:space="preserve"> </w:t>
      </w:r>
      <w:r>
        <w:t>server</w:t>
      </w:r>
      <w:r>
        <w:rPr>
          <w:spacing w:val="-13"/>
        </w:rPr>
        <w:t xml:space="preserve"> </w:t>
      </w:r>
      <w:r>
        <w:t>software</w:t>
      </w:r>
      <w:r>
        <w:rPr>
          <w:spacing w:val="-16"/>
        </w:rPr>
        <w:t xml:space="preserve"> </w:t>
      </w:r>
      <w:r>
        <w:t>starts</w:t>
      </w:r>
      <w:r>
        <w:rPr>
          <w:spacing w:val="-12"/>
        </w:rPr>
        <w:t xml:space="preserve"> </w:t>
      </w:r>
      <w:r>
        <w:t>by</w:t>
      </w:r>
      <w:r>
        <w:rPr>
          <w:spacing w:val="-13"/>
        </w:rPr>
        <w:t xml:space="preserve"> </w:t>
      </w:r>
      <w:r>
        <w:t>loading it into memory. If it’s a normal static HTML page, the server adds a few transmission protocol requirements such as the document type, encodes it so that</w:t>
      </w:r>
      <w:r>
        <w:rPr>
          <w:spacing w:val="-7"/>
        </w:rPr>
        <w:t xml:space="preserve"> </w:t>
      </w:r>
      <w:r>
        <w:t>it</w:t>
      </w:r>
      <w:r>
        <w:rPr>
          <w:spacing w:val="-7"/>
        </w:rPr>
        <w:t xml:space="preserve"> </w:t>
      </w:r>
      <w:r>
        <w:t>can</w:t>
      </w:r>
      <w:r>
        <w:rPr>
          <w:spacing w:val="-5"/>
        </w:rPr>
        <w:t xml:space="preserve"> </w:t>
      </w:r>
      <w:r>
        <w:t>be</w:t>
      </w:r>
      <w:r>
        <w:rPr>
          <w:spacing w:val="-7"/>
        </w:rPr>
        <w:t xml:space="preserve"> </w:t>
      </w:r>
      <w:r>
        <w:t>transmitted</w:t>
      </w:r>
      <w:r>
        <w:rPr>
          <w:spacing w:val="-4"/>
        </w:rPr>
        <w:t xml:space="preserve"> </w:t>
      </w:r>
      <w:r>
        <w:t>over</w:t>
      </w:r>
      <w:r>
        <w:rPr>
          <w:spacing w:val="-7"/>
        </w:rPr>
        <w:t xml:space="preserve"> </w:t>
      </w:r>
      <w:r>
        <w:t>HTTP,</w:t>
      </w:r>
      <w:r>
        <w:rPr>
          <w:spacing w:val="-10"/>
        </w:rPr>
        <w:t xml:space="preserve"> </w:t>
      </w:r>
      <w:r>
        <w:t>and</w:t>
      </w:r>
      <w:r>
        <w:rPr>
          <w:spacing w:val="-5"/>
        </w:rPr>
        <w:t xml:space="preserve"> </w:t>
      </w:r>
      <w:r>
        <w:t>sends</w:t>
      </w:r>
      <w:r>
        <w:rPr>
          <w:spacing w:val="-5"/>
        </w:rPr>
        <w:t xml:space="preserve"> </w:t>
      </w:r>
      <w:r>
        <w:t>the</w:t>
      </w:r>
      <w:r>
        <w:rPr>
          <w:spacing w:val="-7"/>
        </w:rPr>
        <w:t xml:space="preserve"> </w:t>
      </w:r>
      <w:r>
        <w:t>whole</w:t>
      </w:r>
      <w:r>
        <w:rPr>
          <w:spacing w:val="-6"/>
        </w:rPr>
        <w:t xml:space="preserve"> </w:t>
      </w:r>
      <w:r>
        <w:t>thing</w:t>
      </w:r>
      <w:r>
        <w:rPr>
          <w:spacing w:val="-6"/>
        </w:rPr>
        <w:t xml:space="preserve"> </w:t>
      </w:r>
      <w:r>
        <w:t>to</w:t>
      </w:r>
      <w:r>
        <w:rPr>
          <w:spacing w:val="-6"/>
        </w:rPr>
        <w:t xml:space="preserve"> </w:t>
      </w:r>
      <w:r>
        <w:t>the</w:t>
      </w:r>
      <w:r>
        <w:rPr>
          <w:spacing w:val="-7"/>
        </w:rPr>
        <w:t xml:space="preserve"> </w:t>
      </w:r>
      <w:r>
        <w:t>browser.</w:t>
      </w:r>
    </w:p>
    <w:p w14:paraId="59818B6A">
      <w:pPr>
        <w:pStyle w:val="9"/>
        <w:ind w:left="1440" w:right="1022" w:firstLine="717"/>
        <w:jc w:val="both"/>
      </w:pPr>
      <w:r>
        <w:t>The</w:t>
      </w:r>
      <w:r>
        <w:rPr>
          <w:spacing w:val="-1"/>
        </w:rPr>
        <w:t xml:space="preserve"> </w:t>
      </w:r>
      <w:r>
        <w:t>user sees the</w:t>
      </w:r>
      <w:r>
        <w:rPr>
          <w:spacing w:val="-1"/>
        </w:rPr>
        <w:t xml:space="preserve"> </w:t>
      </w:r>
      <w:r>
        <w:t>contents as rendered HTML</w:t>
      </w:r>
      <w:r>
        <w:rPr>
          <w:spacing w:val="-1"/>
        </w:rPr>
        <w:t xml:space="preserve"> </w:t>
      </w:r>
      <w:r>
        <w:t>page,</w:t>
      </w:r>
      <w:r>
        <w:rPr>
          <w:spacing w:val="-1"/>
        </w:rPr>
        <w:t xml:space="preserve"> </w:t>
      </w:r>
      <w:r>
        <w:t>but</w:t>
      </w:r>
      <w:r>
        <w:rPr>
          <w:spacing w:val="-1"/>
        </w:rPr>
        <w:t xml:space="preserve"> </w:t>
      </w:r>
      <w:r>
        <w:t>the</w:t>
      </w:r>
      <w:r>
        <w:rPr>
          <w:spacing w:val="-1"/>
        </w:rPr>
        <w:t xml:space="preserve"> </w:t>
      </w:r>
      <w:r>
        <w:t>same</w:t>
      </w:r>
      <w:r>
        <w:rPr>
          <w:spacing w:val="-1"/>
        </w:rPr>
        <w:t xml:space="preserve"> </w:t>
      </w:r>
      <w:r>
        <w:t>source is the same is the file that is stored on the server’s disk.</w:t>
      </w:r>
    </w:p>
    <w:p w14:paraId="5ABBB7C3">
      <w:pPr>
        <w:pStyle w:val="4"/>
        <w:numPr>
          <w:ilvl w:val="1"/>
          <w:numId w:val="2"/>
        </w:numPr>
        <w:tabs>
          <w:tab w:val="left" w:pos="2519"/>
        </w:tabs>
        <w:spacing w:before="339" w:after="0" w:line="240" w:lineRule="auto"/>
        <w:ind w:left="2519" w:right="0" w:hanging="361"/>
        <w:jc w:val="left"/>
        <w:rPr>
          <w:b w:val="0"/>
        </w:rPr>
      </w:pPr>
      <w:r>
        <w:t>Dynamic</w:t>
      </w:r>
      <w:r>
        <w:rPr>
          <w:spacing w:val="-15"/>
        </w:rPr>
        <w:t xml:space="preserve"> </w:t>
      </w:r>
      <w:r>
        <w:t>Web</w:t>
      </w:r>
      <w:r>
        <w:rPr>
          <w:spacing w:val="-16"/>
        </w:rPr>
        <w:t xml:space="preserve"> </w:t>
      </w:r>
      <w:r>
        <w:rPr>
          <w:spacing w:val="-2"/>
        </w:rPr>
        <w:t>Pages</w:t>
      </w:r>
      <w:r>
        <w:rPr>
          <w:b w:val="0"/>
          <w:spacing w:val="-2"/>
        </w:rPr>
        <w:t>:</w:t>
      </w:r>
    </w:p>
    <w:p w14:paraId="35369D9D">
      <w:pPr>
        <w:pStyle w:val="9"/>
        <w:spacing w:before="344"/>
        <w:ind w:left="1440" w:right="1005" w:firstLine="691"/>
        <w:jc w:val="both"/>
      </w:pPr>
      <w:r>
        <w:t>To create a dynamic web page using traditional methods, the server has to do more than just package up and send a file from disk. If the request from the browser is for a CGI or ISAPI application file, the server loads application &amp; executes</w:t>
      </w:r>
      <w:r>
        <w:rPr>
          <w:spacing w:val="-4"/>
        </w:rPr>
        <w:t xml:space="preserve"> </w:t>
      </w:r>
      <w:r>
        <w:t>it.</w:t>
      </w:r>
      <w:r>
        <w:rPr>
          <w:spacing w:val="-4"/>
        </w:rPr>
        <w:t xml:space="preserve"> </w:t>
      </w:r>
      <w:r>
        <w:t>The</w:t>
      </w:r>
      <w:r>
        <w:rPr>
          <w:spacing w:val="-5"/>
        </w:rPr>
        <w:t xml:space="preserve"> </w:t>
      </w:r>
      <w:r>
        <w:t>application</w:t>
      </w:r>
      <w:r>
        <w:rPr>
          <w:spacing w:val="-2"/>
        </w:rPr>
        <w:t xml:space="preserve"> </w:t>
      </w:r>
      <w:r>
        <w:t>itself</w:t>
      </w:r>
      <w:r>
        <w:rPr>
          <w:spacing w:val="-4"/>
        </w:rPr>
        <w:t xml:space="preserve"> </w:t>
      </w:r>
      <w:r>
        <w:t>creates</w:t>
      </w:r>
      <w:r>
        <w:rPr>
          <w:spacing w:val="-4"/>
        </w:rPr>
        <w:t xml:space="preserve"> </w:t>
      </w:r>
      <w:r>
        <w:t>a</w:t>
      </w:r>
      <w:r>
        <w:rPr>
          <w:spacing w:val="-7"/>
        </w:rPr>
        <w:t xml:space="preserve"> </w:t>
      </w:r>
      <w:r>
        <w:t>stream</w:t>
      </w:r>
      <w:r>
        <w:rPr>
          <w:spacing w:val="-6"/>
        </w:rPr>
        <w:t xml:space="preserve"> </w:t>
      </w:r>
      <w:r>
        <w:t>of</w:t>
      </w:r>
      <w:r>
        <w:rPr>
          <w:spacing w:val="-2"/>
        </w:rPr>
        <w:t xml:space="preserve"> </w:t>
      </w:r>
      <w:r>
        <w:t>text</w:t>
      </w:r>
      <w:r>
        <w:rPr>
          <w:spacing w:val="-4"/>
        </w:rPr>
        <w:t xml:space="preserve"> </w:t>
      </w:r>
      <w:r>
        <w:t>HTML</w:t>
      </w:r>
      <w:r>
        <w:rPr>
          <w:spacing w:val="-7"/>
        </w:rPr>
        <w:t xml:space="preserve"> </w:t>
      </w:r>
      <w:r>
        <w:t>code,</w:t>
      </w:r>
      <w:r>
        <w:rPr>
          <w:spacing w:val="-8"/>
        </w:rPr>
        <w:t xml:space="preserve"> </w:t>
      </w:r>
      <w:r>
        <w:t>just</w:t>
      </w:r>
      <w:r>
        <w:rPr>
          <w:spacing w:val="-4"/>
        </w:rPr>
        <w:t xml:space="preserve"> </w:t>
      </w:r>
      <w:r>
        <w:t>like</w:t>
      </w:r>
      <w:r>
        <w:rPr>
          <w:spacing w:val="-5"/>
        </w:rPr>
        <w:t xml:space="preserve"> </w:t>
      </w:r>
      <w:r>
        <w:t>if was sending it to a printer. This is assembled in to a temporary page on the server,</w:t>
      </w:r>
      <w:r>
        <w:rPr>
          <w:spacing w:val="-7"/>
        </w:rPr>
        <w:t xml:space="preserve"> </w:t>
      </w:r>
      <w:r>
        <w:t>packaged</w:t>
      </w:r>
      <w:r>
        <w:rPr>
          <w:spacing w:val="-4"/>
        </w:rPr>
        <w:t xml:space="preserve"> </w:t>
      </w:r>
      <w:r>
        <w:t>up</w:t>
      </w:r>
      <w:r>
        <w:rPr>
          <w:spacing w:val="-5"/>
        </w:rPr>
        <w:t xml:space="preserve"> </w:t>
      </w:r>
      <w:r>
        <w:t>for</w:t>
      </w:r>
      <w:r>
        <w:rPr>
          <w:spacing w:val="-4"/>
        </w:rPr>
        <w:t xml:space="preserve"> </w:t>
      </w:r>
      <w:r>
        <w:t>HTTP</w:t>
      </w:r>
      <w:r>
        <w:rPr>
          <w:spacing w:val="-7"/>
        </w:rPr>
        <w:t xml:space="preserve"> </w:t>
      </w:r>
      <w:r>
        <w:t>transition,</w:t>
      </w:r>
      <w:r>
        <w:rPr>
          <w:spacing w:val="-4"/>
        </w:rPr>
        <w:t xml:space="preserve"> </w:t>
      </w:r>
      <w:r>
        <w:t>and</w:t>
      </w:r>
      <w:r>
        <w:rPr>
          <w:spacing w:val="-5"/>
        </w:rPr>
        <w:t xml:space="preserve"> </w:t>
      </w:r>
      <w:r>
        <w:t>sent</w:t>
      </w:r>
      <w:r>
        <w:rPr>
          <w:spacing w:val="-6"/>
        </w:rPr>
        <w:t xml:space="preserve"> </w:t>
      </w:r>
      <w:r>
        <w:t>to</w:t>
      </w:r>
      <w:r>
        <w:rPr>
          <w:spacing w:val="-3"/>
        </w:rPr>
        <w:t xml:space="preserve"> </w:t>
      </w:r>
      <w:r>
        <w:t>the</w:t>
      </w:r>
      <w:r>
        <w:rPr>
          <w:spacing w:val="-4"/>
        </w:rPr>
        <w:t xml:space="preserve"> </w:t>
      </w:r>
      <w:r>
        <w:t>browser.</w:t>
      </w:r>
      <w:r>
        <w:rPr>
          <w:spacing w:val="-1"/>
        </w:rPr>
        <w:t xml:space="preserve"> </w:t>
      </w:r>
      <w:r>
        <w:t>To</w:t>
      </w:r>
      <w:r>
        <w:rPr>
          <w:spacing w:val="-3"/>
        </w:rPr>
        <w:t xml:space="preserve"> </w:t>
      </w:r>
      <w:r>
        <w:t>the</w:t>
      </w:r>
      <w:r>
        <w:rPr>
          <w:spacing w:val="-4"/>
        </w:rPr>
        <w:t xml:space="preserve"> </w:t>
      </w:r>
      <w:r>
        <w:t>user,</w:t>
      </w:r>
      <w:r>
        <w:rPr>
          <w:spacing w:val="-6"/>
        </w:rPr>
        <w:t xml:space="preserve"> </w:t>
      </w:r>
      <w:r>
        <w:t>it looks just like a normal static page, because it’s still just HTML code. However, the</w:t>
      </w:r>
      <w:r>
        <w:rPr>
          <w:spacing w:val="-16"/>
        </w:rPr>
        <w:t xml:space="preserve"> </w:t>
      </w:r>
      <w:r>
        <w:t>actual</w:t>
      </w:r>
      <w:r>
        <w:rPr>
          <w:spacing w:val="-16"/>
        </w:rPr>
        <w:t xml:space="preserve"> </w:t>
      </w:r>
      <w:r>
        <w:t>page</w:t>
      </w:r>
      <w:r>
        <w:rPr>
          <w:spacing w:val="-16"/>
        </w:rPr>
        <w:t xml:space="preserve"> </w:t>
      </w:r>
      <w:r>
        <w:t>is</w:t>
      </w:r>
      <w:r>
        <w:rPr>
          <w:spacing w:val="-16"/>
        </w:rPr>
        <w:t xml:space="preserve"> </w:t>
      </w:r>
      <w:r>
        <w:t>no</w:t>
      </w:r>
      <w:r>
        <w:rPr>
          <w:spacing w:val="-16"/>
        </w:rPr>
        <w:t xml:space="preserve"> </w:t>
      </w:r>
      <w:r>
        <w:t>longer</w:t>
      </w:r>
      <w:r>
        <w:rPr>
          <w:spacing w:val="-15"/>
        </w:rPr>
        <w:t xml:space="preserve"> </w:t>
      </w:r>
      <w:r>
        <w:t>just</w:t>
      </w:r>
      <w:r>
        <w:rPr>
          <w:spacing w:val="-16"/>
        </w:rPr>
        <w:t xml:space="preserve"> </w:t>
      </w:r>
      <w:r>
        <w:t>a</w:t>
      </w:r>
      <w:r>
        <w:rPr>
          <w:spacing w:val="-16"/>
        </w:rPr>
        <w:t xml:space="preserve"> </w:t>
      </w:r>
      <w:r>
        <w:t>copy</w:t>
      </w:r>
      <w:r>
        <w:rPr>
          <w:spacing w:val="-16"/>
        </w:rPr>
        <w:t xml:space="preserve"> </w:t>
      </w:r>
      <w:r>
        <w:t>of</w:t>
      </w:r>
      <w:r>
        <w:rPr>
          <w:spacing w:val="-16"/>
        </w:rPr>
        <w:t xml:space="preserve"> </w:t>
      </w:r>
      <w:r>
        <w:t>the</w:t>
      </w:r>
      <w:r>
        <w:rPr>
          <w:spacing w:val="-16"/>
        </w:rPr>
        <w:t xml:space="preserve"> </w:t>
      </w:r>
      <w:r>
        <w:t>file</w:t>
      </w:r>
      <w:r>
        <w:rPr>
          <w:spacing w:val="-15"/>
        </w:rPr>
        <w:t xml:space="preserve"> </w:t>
      </w:r>
      <w:r>
        <w:t>on</w:t>
      </w:r>
      <w:r>
        <w:rPr>
          <w:spacing w:val="-16"/>
        </w:rPr>
        <w:t xml:space="preserve"> </w:t>
      </w:r>
      <w:r>
        <w:t>the</w:t>
      </w:r>
      <w:r>
        <w:rPr>
          <w:spacing w:val="-16"/>
        </w:rPr>
        <w:t xml:space="preserve"> </w:t>
      </w:r>
      <w:r>
        <w:t>server’s</w:t>
      </w:r>
      <w:r>
        <w:rPr>
          <w:spacing w:val="-16"/>
        </w:rPr>
        <w:t xml:space="preserve"> </w:t>
      </w:r>
      <w:r>
        <w:t>disk.</w:t>
      </w:r>
      <w:r>
        <w:rPr>
          <w:spacing w:val="-16"/>
        </w:rPr>
        <w:t xml:space="preserve"> </w:t>
      </w:r>
      <w:r>
        <w:t>It</w:t>
      </w:r>
      <w:r>
        <w:rPr>
          <w:spacing w:val="-16"/>
        </w:rPr>
        <w:t xml:space="preserve"> </w:t>
      </w:r>
      <w:r>
        <w:t>is</w:t>
      </w:r>
      <w:r>
        <w:rPr>
          <w:spacing w:val="-15"/>
        </w:rPr>
        <w:t xml:space="preserve"> </w:t>
      </w:r>
      <w:r>
        <w:t>created on the fly, and the page can be refreshed. Each time the application</w:t>
      </w:r>
    </w:p>
    <w:p w14:paraId="4EB54204">
      <w:pPr>
        <w:pStyle w:val="9"/>
        <w:spacing w:before="3"/>
        <w:ind w:left="1440"/>
        <w:jc w:val="both"/>
      </w:pPr>
      <w:r>
        <w:t>that</w:t>
      </w:r>
      <w:r>
        <w:rPr>
          <w:spacing w:val="-5"/>
        </w:rPr>
        <w:t xml:space="preserve"> </w:t>
      </w:r>
      <w:r>
        <w:t>creates</w:t>
      </w:r>
      <w:r>
        <w:rPr>
          <w:spacing w:val="-1"/>
        </w:rPr>
        <w:t xml:space="preserve"> </w:t>
      </w:r>
      <w:r>
        <w:t>it</w:t>
      </w:r>
      <w:r>
        <w:rPr>
          <w:spacing w:val="-5"/>
        </w:rPr>
        <w:t xml:space="preserve"> </w:t>
      </w:r>
      <w:r>
        <w:t>is</w:t>
      </w:r>
      <w:r>
        <w:rPr>
          <w:spacing w:val="-1"/>
        </w:rPr>
        <w:t xml:space="preserve"> </w:t>
      </w:r>
      <w:r>
        <w:rPr>
          <w:spacing w:val="-2"/>
        </w:rPr>
        <w:t>refreshing.</w:t>
      </w:r>
    </w:p>
    <w:p w14:paraId="22CC662F">
      <w:pPr>
        <w:pStyle w:val="9"/>
        <w:spacing w:after="0"/>
        <w:jc w:val="both"/>
        <w:sectPr>
          <w:pgSz w:w="11920" w:h="16850"/>
          <w:pgMar w:top="580" w:right="425" w:bottom="1160" w:left="0" w:header="0" w:footer="974" w:gutter="0"/>
          <w:pgBorders>
            <w:top w:val="none" w:sz="0" w:space="0"/>
            <w:left w:val="none" w:sz="0" w:space="0"/>
            <w:bottom w:val="none" w:sz="0" w:space="0"/>
            <w:right w:val="none" w:sz="0" w:space="0"/>
          </w:pgBorders>
          <w:cols w:space="720" w:num="1"/>
        </w:sectPr>
      </w:pPr>
    </w:p>
    <w:p w14:paraId="48567B56">
      <w:pPr>
        <w:tabs>
          <w:tab w:val="left" w:pos="1423"/>
        </w:tabs>
        <w:spacing w:before="33"/>
        <w:ind w:left="1024" w:right="0" w:firstLine="0"/>
        <w:jc w:val="left"/>
        <w:rPr>
          <w:rFonts w:hint="default"/>
          <w:sz w:val="22"/>
          <w:lang w:val="en-US"/>
        </w:rPr>
      </w:pPr>
      <w:r>
        <w:rPr>
          <w:sz w:val="22"/>
        </w:rPr>
        <mc:AlternateContent>
          <mc:Choice Requires="wpg">
            <w:drawing>
              <wp:anchor distT="0" distB="0" distL="0" distR="0" simplePos="0" relativeHeight="251669504" behindDoc="1" locked="0" layoutInCell="1" allowOverlap="1">
                <wp:simplePos x="0" y="0"/>
                <wp:positionH relativeFrom="page">
                  <wp:posOffset>0</wp:posOffset>
                </wp:positionH>
                <wp:positionV relativeFrom="page">
                  <wp:posOffset>304165</wp:posOffset>
                </wp:positionV>
                <wp:extent cx="7260590" cy="10086340"/>
                <wp:effectExtent l="0" t="0" r="0" b="0"/>
                <wp:wrapNone/>
                <wp:docPr id="62" name="Group 62"/>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3" name="Graphic 63"/>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4" name="Graphic 64"/>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46976;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Ay0At62gAAAAkB&#10;AAAPAAAAAAAAAAEAIAAAACIAAABkcnMvZG93bnJldi54bWxQSwECFAAUAAAACACHTuJAJYZTcTYD&#10;AACbCwAADgAAAAAAAAABACAAAAApAQAAZHJzL2Uyb0RvYy54bWxQSwUGAAAAAAYABgBZAQAA0QYA&#10;AAAA&#10;">
                <o:lock v:ext="edit" aspectratio="f"/>
                <v:shape id="Graphic 63" o:spid="_x0000_s1026" o:spt="100" style="position:absolute;left:0;top:85725;height:170815;width:812800;" fillcolor="#F9C090" filled="t" stroked="f" coordsize="812800,170815" o:gfxdata="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MiZb4A&#10;AADb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Graphic 64" o:spid="_x0000_s1026" o:spt="100" style="position:absolute;left:304800;top:0;height:10086340;width:6955790;" fillcolor="#000000" filled="t" stroked="f" coordsize="6955790,10086340" o:gfxdata="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R9F28AAAA&#10;2w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10"/>
          <w:sz w:val="22"/>
        </w:rPr>
        <w:t>9</w:t>
      </w:r>
      <w:r>
        <w:rPr>
          <w:color w:val="FFFFFF"/>
          <w:sz w:val="22"/>
        </w:rPr>
        <w:tab/>
      </w:r>
      <w:r>
        <w:rPr>
          <w:sz w:val="22"/>
          <w:lang w:val="en-US"/>
        </w:rPr>
        <w:t>Premium Store</w:t>
      </w:r>
    </w:p>
    <w:p w14:paraId="6D2431B8">
      <w:pPr>
        <w:pStyle w:val="9"/>
        <w:spacing w:before="105"/>
        <w:rPr>
          <w:sz w:val="20"/>
        </w:rPr>
      </w:pPr>
      <w:r>
        <w:rPr>
          <w:sz w:val="20"/>
        </w:rPr>
        <mc:AlternateContent>
          <mc:Choice Requires="wpg">
            <w:drawing>
              <wp:anchor distT="0" distB="0" distL="0" distR="0" simplePos="0" relativeHeight="251697152" behindDoc="1" locked="0" layoutInCell="1" allowOverlap="1">
                <wp:simplePos x="0" y="0"/>
                <wp:positionH relativeFrom="page">
                  <wp:posOffset>1928495</wp:posOffset>
                </wp:positionH>
                <wp:positionV relativeFrom="paragraph">
                  <wp:posOffset>236855</wp:posOffset>
                </wp:positionV>
                <wp:extent cx="3639185" cy="449580"/>
                <wp:effectExtent l="0" t="0" r="0" b="0"/>
                <wp:wrapTopAndBottom/>
                <wp:docPr id="65" name="Group 65"/>
                <wp:cNvGraphicFramePr/>
                <a:graphic xmlns:a="http://schemas.openxmlformats.org/drawingml/2006/main">
                  <a:graphicData uri="http://schemas.microsoft.com/office/word/2010/wordprocessingGroup">
                    <wpg:wgp>
                      <wpg:cNvGrpSpPr/>
                      <wpg:grpSpPr>
                        <a:xfrm>
                          <a:off x="0" y="0"/>
                          <a:ext cx="3639185" cy="449580"/>
                          <a:chOff x="0" y="0"/>
                          <a:chExt cx="3639185" cy="449580"/>
                        </a:xfrm>
                      </wpg:grpSpPr>
                      <pic:pic xmlns:pic="http://schemas.openxmlformats.org/drawingml/2006/picture">
                        <pic:nvPicPr>
                          <pic:cNvPr id="66" name="Image 66"/>
                          <pic:cNvPicPr/>
                        </pic:nvPicPr>
                        <pic:blipFill>
                          <a:blip r:embed="rId29" cstate="print"/>
                          <a:stretch>
                            <a:fillRect/>
                          </a:stretch>
                        </pic:blipFill>
                        <pic:spPr>
                          <a:xfrm>
                            <a:off x="36194" y="24129"/>
                            <a:ext cx="3602990" cy="425450"/>
                          </a:xfrm>
                          <a:prstGeom prst="rect">
                            <a:avLst/>
                          </a:prstGeom>
                        </pic:spPr>
                      </pic:pic>
                      <pic:pic xmlns:pic="http://schemas.openxmlformats.org/drawingml/2006/picture">
                        <pic:nvPicPr>
                          <pic:cNvPr id="67" name="Image 67"/>
                          <pic:cNvPicPr/>
                        </pic:nvPicPr>
                        <pic:blipFill>
                          <a:blip r:embed="rId30" cstate="print"/>
                          <a:stretch>
                            <a:fillRect/>
                          </a:stretch>
                        </pic:blipFill>
                        <pic:spPr>
                          <a:xfrm>
                            <a:off x="0" y="0"/>
                            <a:ext cx="3599815" cy="422275"/>
                          </a:xfrm>
                          <a:prstGeom prst="rect">
                            <a:avLst/>
                          </a:prstGeom>
                        </pic:spPr>
                      </pic:pic>
                    </wpg:wgp>
                  </a:graphicData>
                </a:graphic>
              </wp:anchor>
            </w:drawing>
          </mc:Choice>
          <mc:Fallback>
            <w:pict>
              <v:group id="_x0000_s1026" o:spid="_x0000_s1026" o:spt="203" style="position:absolute;left:0pt;margin-left:151.85pt;margin-top:18.65pt;height:35.4pt;width:286.55pt;mso-position-horizontal-relative:page;mso-wrap-distance-bottom:0pt;mso-wrap-distance-top:0pt;z-index:-251619328;mso-width-relative:page;mso-height-relative:page;" coordsize="3639185,449580" o:gfxdata="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">
                <o:lock v:ext="edit" aspectratio="f"/>
                <v:shape id="Image 66" o:spid="_x0000_s1026" o:spt="75" type="#_x0000_t75" style="position:absolute;left:36194;top:24129;height:425450;width:3602990;" filled="f" o:preferrelative="t" stroked="f" coordsize="21600,21600" o:gfxdata="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GvP7sAAADb&#10;AAAADwAAAAAAAAABACAAAAAiAAAAZHJzL2Rvd25yZXYueG1sUEsBAhQAFAAAAAgAh07iQDMvBZ47&#10;AAAAOQAAABAAAAAAAAAAAQAgAAAACgEAAGRycy9zaGFwZXhtbC54bWxQSwUGAAAAAAYABgBbAQAA&#10;tAMAAAAA&#10;">
                  <v:fill on="f" focussize="0,0"/>
                  <v:stroke on="f"/>
                  <v:imagedata r:id="rId29" o:title=""/>
                  <o:lock v:ext="edit" aspectratio="f"/>
                </v:shape>
                <v:shape id="Image 67" o:spid="_x0000_s1026" o:spt="75" type="#_x0000_t75" style="position:absolute;left:0;top:0;height:422275;width:3599815;" filled="f" o:preferrelative="t" stroked="f" coordsize="21600,21600" o:gfxdata="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zmTy/&#10;AAAA2wAAAA8AAAAAAAAAAQAgAAAAIgAAAGRycy9kb3ducmV2LnhtbFBLAQIUABQAAAAIAIdO4kAz&#10;LwWeOwAAADkAAAAQAAAAAAAAAAEAIAAAAA4BAABkcnMvc2hhcGV4bWwueG1sUEsFBgAAAAAGAAYA&#10;WwEAALgDAAAAAA==&#10;">
                  <v:fill on="f" focussize="0,0"/>
                  <v:stroke on="f"/>
                  <v:imagedata r:id="rId30" o:title=""/>
                  <o:lock v:ext="edit" aspectratio="f"/>
                </v:shape>
                <w10:wrap type="topAndBottom"/>
              </v:group>
            </w:pict>
          </mc:Fallback>
        </mc:AlternateContent>
      </w:r>
    </w:p>
    <w:p w14:paraId="62B043AD">
      <w:pPr>
        <w:pStyle w:val="4"/>
        <w:numPr>
          <w:ilvl w:val="0"/>
          <w:numId w:val="0"/>
        </w:numPr>
        <w:tabs>
          <w:tab w:val="left" w:pos="2232"/>
        </w:tabs>
        <w:spacing w:before="1" w:after="0" w:line="240" w:lineRule="auto"/>
        <w:ind w:right="0" w:rightChars="0"/>
        <w:jc w:val="left"/>
        <w:rPr>
          <w:rFonts w:ascii="Wingdings" w:hAnsi="Wingdings"/>
          <w:b w:val="0"/>
          <w:sz w:val="36"/>
        </w:rPr>
      </w:pPr>
    </w:p>
    <w:p w14:paraId="7FC88939">
      <w:pPr>
        <w:pStyle w:val="4"/>
        <w:numPr>
          <w:ilvl w:val="0"/>
          <w:numId w:val="2"/>
        </w:numPr>
        <w:tabs>
          <w:tab w:val="left" w:pos="2232"/>
        </w:tabs>
        <w:spacing w:before="1" w:after="0" w:line="240" w:lineRule="auto"/>
        <w:ind w:left="2232" w:right="0" w:hanging="434"/>
        <w:jc w:val="left"/>
        <w:rPr>
          <w:rFonts w:ascii="Wingdings" w:hAnsi="Wingdings"/>
          <w:b w:val="0"/>
          <w:sz w:val="36"/>
        </w:rPr>
      </w:pPr>
      <w:r>
        <w:rPr>
          <w:spacing w:val="-2"/>
          <w:u w:val="thick"/>
        </w:rPr>
        <w:t>Understanding</w:t>
      </w:r>
      <w:r>
        <w:rPr>
          <w:spacing w:val="-1"/>
          <w:u w:val="thick"/>
        </w:rPr>
        <w:t xml:space="preserve"> </w:t>
      </w:r>
      <w:r>
        <w:rPr>
          <w:spacing w:val="-2"/>
          <w:u w:val="thick"/>
        </w:rPr>
        <w:t xml:space="preserve">HTML </w:t>
      </w:r>
      <w:r>
        <w:rPr>
          <w:spacing w:val="-10"/>
          <w:u w:val="thick"/>
        </w:rPr>
        <w:t>:</w:t>
      </w:r>
    </w:p>
    <w:p w14:paraId="63949200">
      <w:pPr>
        <w:pStyle w:val="4"/>
        <w:widowControl w:val="0"/>
        <w:numPr>
          <w:ilvl w:val="0"/>
          <w:numId w:val="0"/>
        </w:numPr>
        <w:tabs>
          <w:tab w:val="left" w:pos="2232"/>
        </w:tabs>
        <w:autoSpaceDE w:val="0"/>
        <w:autoSpaceDN w:val="0"/>
        <w:spacing w:before="1" w:after="0" w:line="240" w:lineRule="auto"/>
        <w:ind w:right="0" w:rightChars="0"/>
        <w:jc w:val="left"/>
        <w:outlineLvl w:val="3"/>
        <w:rPr>
          <w:spacing w:val="-10"/>
          <w:u w:val="thick"/>
        </w:rPr>
      </w:pPr>
    </w:p>
    <w:p w14:paraId="7A68E38A">
      <w:pPr>
        <w:pStyle w:val="4"/>
        <w:widowControl w:val="0"/>
        <w:numPr>
          <w:ilvl w:val="0"/>
          <w:numId w:val="0"/>
        </w:numPr>
        <w:tabs>
          <w:tab w:val="left" w:pos="2232"/>
        </w:tabs>
        <w:autoSpaceDE w:val="0"/>
        <w:autoSpaceDN w:val="0"/>
        <w:spacing w:before="1" w:after="0" w:line="240" w:lineRule="auto"/>
        <w:ind w:right="0" w:rightChars="0"/>
        <w:jc w:val="left"/>
        <w:outlineLvl w:val="3"/>
        <w:rPr>
          <w:spacing w:val="-10"/>
          <w:u w:val="thick"/>
        </w:rPr>
      </w:pPr>
    </w:p>
    <w:p w14:paraId="026A1C14">
      <w:pPr>
        <w:pStyle w:val="13"/>
        <w:numPr>
          <w:ilvl w:val="0"/>
          <w:numId w:val="3"/>
        </w:numPr>
        <w:tabs>
          <w:tab w:val="left" w:pos="2880"/>
        </w:tabs>
        <w:spacing w:before="0" w:after="0" w:line="240" w:lineRule="auto"/>
        <w:ind w:left="2880" w:right="0" w:hanging="362"/>
        <w:jc w:val="left"/>
        <w:rPr>
          <w:b/>
          <w:sz w:val="28"/>
        </w:rPr>
      </w:pPr>
      <w:r>
        <w:rPr>
          <w:sz w:val="28"/>
        </w:rPr>
        <w:t>HTML</w:t>
      </w:r>
      <w:r>
        <w:rPr>
          <w:spacing w:val="67"/>
          <w:sz w:val="28"/>
        </w:rPr>
        <w:t xml:space="preserve"> </w:t>
      </w:r>
      <w:r>
        <w:rPr>
          <w:sz w:val="28"/>
        </w:rPr>
        <w:t>was</w:t>
      </w:r>
      <w:r>
        <w:rPr>
          <w:spacing w:val="68"/>
          <w:sz w:val="28"/>
        </w:rPr>
        <w:t xml:space="preserve"> </w:t>
      </w:r>
      <w:r>
        <w:rPr>
          <w:spacing w:val="12"/>
          <w:sz w:val="28"/>
        </w:rPr>
        <w:t>originated</w:t>
      </w:r>
      <w:r>
        <w:rPr>
          <w:spacing w:val="77"/>
          <w:sz w:val="28"/>
        </w:rPr>
        <w:t xml:space="preserve"> </w:t>
      </w:r>
      <w:r>
        <w:rPr>
          <w:sz w:val="28"/>
        </w:rPr>
        <w:t>by</w:t>
      </w:r>
      <w:r>
        <w:rPr>
          <w:spacing w:val="58"/>
          <w:sz w:val="28"/>
        </w:rPr>
        <w:t xml:space="preserve"> </w:t>
      </w:r>
      <w:r>
        <w:rPr>
          <w:sz w:val="28"/>
        </w:rPr>
        <w:t>Tim</w:t>
      </w:r>
      <w:r>
        <w:rPr>
          <w:rFonts w:hint="default"/>
          <w:sz w:val="28"/>
          <w:lang w:val="en-US"/>
        </w:rPr>
        <w:t xml:space="preserve"> </w:t>
      </w:r>
      <w:r>
        <w:rPr>
          <w:spacing w:val="15"/>
          <w:sz w:val="28"/>
        </w:rPr>
        <w:t>Berners</w:t>
      </w:r>
      <w:r>
        <w:rPr>
          <w:rFonts w:hint="default"/>
          <w:spacing w:val="15"/>
          <w:sz w:val="28"/>
          <w:lang w:val="en-US"/>
        </w:rPr>
        <w:t>-</w:t>
      </w:r>
      <w:r>
        <w:rPr>
          <w:spacing w:val="7"/>
          <w:sz w:val="28"/>
        </w:rPr>
        <w:t>Lee</w:t>
      </w:r>
      <w:r>
        <w:rPr>
          <w:b/>
          <w:spacing w:val="7"/>
          <w:sz w:val="28"/>
        </w:rPr>
        <w:t>.</w:t>
      </w:r>
    </w:p>
    <w:p w14:paraId="28632251">
      <w:pPr>
        <w:pStyle w:val="13"/>
        <w:numPr>
          <w:ilvl w:val="0"/>
          <w:numId w:val="3"/>
        </w:numPr>
        <w:tabs>
          <w:tab w:val="left" w:pos="2880"/>
        </w:tabs>
        <w:spacing w:before="0" w:after="0" w:line="240" w:lineRule="auto"/>
        <w:ind w:left="2880" w:right="1027" w:hanging="360"/>
        <w:jc w:val="both"/>
        <w:rPr>
          <w:b/>
          <w:sz w:val="28"/>
        </w:rPr>
      </w:pPr>
      <w:r>
        <w:rPr>
          <w:sz w:val="28"/>
        </w:rPr>
        <w:t>HTML</w:t>
      </w:r>
      <w:r>
        <w:rPr>
          <w:spacing w:val="12"/>
          <w:sz w:val="28"/>
        </w:rPr>
        <w:t xml:space="preserve"> developed</w:t>
      </w:r>
      <w:r>
        <w:rPr>
          <w:spacing w:val="40"/>
          <w:sz w:val="28"/>
        </w:rPr>
        <w:t xml:space="preserve"> </w:t>
      </w:r>
      <w:r>
        <w:rPr>
          <w:sz w:val="28"/>
        </w:rPr>
        <w:t>a few</w:t>
      </w:r>
      <w:r>
        <w:rPr>
          <w:spacing w:val="40"/>
          <w:sz w:val="28"/>
        </w:rPr>
        <w:t xml:space="preserve"> </w:t>
      </w:r>
      <w:r>
        <w:rPr>
          <w:sz w:val="28"/>
        </w:rPr>
        <w:t>years</w:t>
      </w:r>
      <w:r>
        <w:rPr>
          <w:spacing w:val="40"/>
          <w:sz w:val="28"/>
        </w:rPr>
        <w:t xml:space="preserve"> </w:t>
      </w:r>
      <w:r>
        <w:rPr>
          <w:sz w:val="28"/>
        </w:rPr>
        <w:t>ago</w:t>
      </w:r>
      <w:r>
        <w:rPr>
          <w:spacing w:val="40"/>
          <w:sz w:val="28"/>
        </w:rPr>
        <w:t xml:space="preserve"> </w:t>
      </w:r>
      <w:r>
        <w:rPr>
          <w:sz w:val="28"/>
        </w:rPr>
        <w:t>as</w:t>
      </w:r>
      <w:r>
        <w:rPr>
          <w:spacing w:val="40"/>
          <w:sz w:val="28"/>
        </w:rPr>
        <w:t xml:space="preserve"> </w:t>
      </w:r>
      <w:r>
        <w:rPr>
          <w:sz w:val="28"/>
        </w:rPr>
        <w:t xml:space="preserve">a </w:t>
      </w:r>
      <w:r>
        <w:rPr>
          <w:spacing w:val="11"/>
          <w:sz w:val="28"/>
        </w:rPr>
        <w:t>subset</w:t>
      </w:r>
      <w:r>
        <w:rPr>
          <w:spacing w:val="40"/>
          <w:sz w:val="28"/>
        </w:rPr>
        <w:t xml:space="preserve"> </w:t>
      </w:r>
      <w:r>
        <w:rPr>
          <w:sz w:val="28"/>
        </w:rPr>
        <w:t xml:space="preserve">of SGM </w:t>
      </w:r>
      <w:r>
        <w:rPr>
          <w:spacing w:val="12"/>
          <w:sz w:val="28"/>
        </w:rPr>
        <w:t xml:space="preserve">(Standard Generalized </w:t>
      </w:r>
      <w:r>
        <w:rPr>
          <w:spacing w:val="14"/>
          <w:sz w:val="28"/>
        </w:rPr>
        <w:t>Mark-</w:t>
      </w:r>
      <w:r>
        <w:rPr>
          <w:sz w:val="28"/>
        </w:rPr>
        <w:t>up</w:t>
      </w:r>
      <w:r>
        <w:rPr>
          <w:spacing w:val="12"/>
          <w:sz w:val="28"/>
        </w:rPr>
        <w:t xml:space="preserve"> Language)</w:t>
      </w:r>
      <w:r>
        <w:rPr>
          <w:b/>
          <w:spacing w:val="12"/>
          <w:sz w:val="28"/>
        </w:rPr>
        <w:t xml:space="preserve">, </w:t>
      </w:r>
      <w:r>
        <w:rPr>
          <w:spacing w:val="10"/>
          <w:sz w:val="28"/>
        </w:rPr>
        <w:t xml:space="preserve">which </w:t>
      </w:r>
      <w:r>
        <w:rPr>
          <w:sz w:val="28"/>
        </w:rPr>
        <w:t>is a</w:t>
      </w:r>
      <w:r>
        <w:rPr>
          <w:spacing w:val="80"/>
          <w:sz w:val="28"/>
        </w:rPr>
        <w:t xml:space="preserve"> </w:t>
      </w:r>
      <w:r>
        <w:rPr>
          <w:spacing w:val="14"/>
          <w:sz w:val="28"/>
        </w:rPr>
        <w:t>higher-</w:t>
      </w:r>
      <w:r>
        <w:rPr>
          <w:spacing w:val="10"/>
          <w:sz w:val="28"/>
        </w:rPr>
        <w:t xml:space="preserve">lever </w:t>
      </w:r>
      <w:r>
        <w:rPr>
          <w:spacing w:val="13"/>
          <w:sz w:val="28"/>
        </w:rPr>
        <w:t>mark-</w:t>
      </w:r>
      <w:r>
        <w:rPr>
          <w:sz w:val="28"/>
        </w:rPr>
        <w:t xml:space="preserve">up </w:t>
      </w:r>
      <w:r>
        <w:rPr>
          <w:spacing w:val="11"/>
          <w:sz w:val="28"/>
        </w:rPr>
        <w:t xml:space="preserve">language </w:t>
      </w:r>
      <w:r>
        <w:rPr>
          <w:sz w:val="28"/>
        </w:rPr>
        <w:t>that has</w:t>
      </w:r>
      <w:r>
        <w:rPr>
          <w:spacing w:val="80"/>
          <w:sz w:val="28"/>
        </w:rPr>
        <w:t xml:space="preserve"> </w:t>
      </w:r>
      <w:r>
        <w:rPr>
          <w:sz w:val="28"/>
        </w:rPr>
        <w:t xml:space="preserve">long been a </w:t>
      </w:r>
      <w:r>
        <w:rPr>
          <w:spacing w:val="11"/>
          <w:sz w:val="28"/>
        </w:rPr>
        <w:t>favorite</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pacing w:val="11"/>
          <w:sz w:val="28"/>
        </w:rPr>
        <w:t>Defense</w:t>
      </w:r>
      <w:r>
        <w:rPr>
          <w:spacing w:val="5"/>
          <w:sz w:val="28"/>
        </w:rPr>
        <w:t xml:space="preserve"> </w:t>
      </w:r>
      <w:r>
        <w:rPr>
          <w:b/>
          <w:sz w:val="28"/>
        </w:rPr>
        <w:t>.</w:t>
      </w:r>
    </w:p>
    <w:p w14:paraId="3054F44C">
      <w:pPr>
        <w:pStyle w:val="13"/>
        <w:numPr>
          <w:ilvl w:val="0"/>
          <w:numId w:val="3"/>
        </w:numPr>
        <w:tabs>
          <w:tab w:val="left" w:pos="2880"/>
        </w:tabs>
        <w:spacing w:before="0" w:after="0" w:line="240" w:lineRule="auto"/>
        <w:ind w:left="2880" w:right="0" w:hanging="362"/>
        <w:jc w:val="left"/>
        <w:rPr>
          <w:b/>
          <w:sz w:val="28"/>
        </w:rPr>
      </w:pPr>
      <w:r>
        <w:rPr>
          <w:sz w:val="28"/>
        </w:rPr>
        <w:t>Any</w:t>
      </w:r>
      <w:r>
        <w:rPr>
          <w:spacing w:val="69"/>
          <w:sz w:val="28"/>
        </w:rPr>
        <w:t xml:space="preserve"> </w:t>
      </w:r>
      <w:r>
        <w:rPr>
          <w:sz w:val="28"/>
        </w:rPr>
        <w:t>HTML</w:t>
      </w:r>
      <w:r>
        <w:rPr>
          <w:spacing w:val="72"/>
          <w:sz w:val="28"/>
        </w:rPr>
        <w:t xml:space="preserve"> </w:t>
      </w:r>
      <w:r>
        <w:rPr>
          <w:spacing w:val="11"/>
          <w:sz w:val="28"/>
        </w:rPr>
        <w:t>document</w:t>
      </w:r>
      <w:r>
        <w:rPr>
          <w:spacing w:val="79"/>
          <w:sz w:val="28"/>
        </w:rPr>
        <w:t xml:space="preserve"> </w:t>
      </w:r>
      <w:r>
        <w:rPr>
          <w:sz w:val="28"/>
        </w:rPr>
        <w:t>is</w:t>
      </w:r>
      <w:r>
        <w:rPr>
          <w:spacing w:val="58"/>
          <w:sz w:val="28"/>
        </w:rPr>
        <w:t xml:space="preserve"> </w:t>
      </w:r>
      <w:r>
        <w:rPr>
          <w:sz w:val="28"/>
        </w:rPr>
        <w:t>also</w:t>
      </w:r>
      <w:r>
        <w:rPr>
          <w:spacing w:val="70"/>
          <w:sz w:val="28"/>
        </w:rPr>
        <w:t xml:space="preserve"> </w:t>
      </w:r>
      <w:r>
        <w:rPr>
          <w:spacing w:val="10"/>
          <w:sz w:val="28"/>
        </w:rPr>
        <w:t>valid</w:t>
      </w:r>
      <w:r>
        <w:rPr>
          <w:spacing w:val="73"/>
          <w:sz w:val="28"/>
        </w:rPr>
        <w:t xml:space="preserve"> </w:t>
      </w:r>
      <w:r>
        <w:rPr>
          <w:sz w:val="28"/>
        </w:rPr>
        <w:t>for</w:t>
      </w:r>
      <w:r>
        <w:rPr>
          <w:spacing w:val="70"/>
          <w:sz w:val="28"/>
        </w:rPr>
        <w:t xml:space="preserve"> </w:t>
      </w:r>
      <w:r>
        <w:rPr>
          <w:sz w:val="28"/>
        </w:rPr>
        <w:t>SGML</w:t>
      </w:r>
      <w:r>
        <w:rPr>
          <w:spacing w:val="-11"/>
          <w:sz w:val="28"/>
        </w:rPr>
        <w:t xml:space="preserve"> </w:t>
      </w:r>
      <w:r>
        <w:rPr>
          <w:b/>
          <w:spacing w:val="-10"/>
          <w:sz w:val="28"/>
        </w:rPr>
        <w:t>.</w:t>
      </w:r>
    </w:p>
    <w:p w14:paraId="189B0642">
      <w:pPr>
        <w:pStyle w:val="13"/>
        <w:numPr>
          <w:ilvl w:val="0"/>
          <w:numId w:val="3"/>
        </w:numPr>
        <w:tabs>
          <w:tab w:val="left" w:pos="2880"/>
        </w:tabs>
        <w:spacing w:before="0" w:after="0" w:line="240" w:lineRule="auto"/>
        <w:ind w:left="2880" w:right="1035" w:hanging="360"/>
        <w:jc w:val="both"/>
        <w:rPr>
          <w:b/>
          <w:sz w:val="28"/>
        </w:rPr>
      </w:pPr>
      <w:r>
        <w:rPr>
          <w:sz w:val="28"/>
        </w:rPr>
        <w:t>HTML</w:t>
      </w:r>
      <w:r>
        <w:rPr>
          <w:spacing w:val="40"/>
          <w:sz w:val="28"/>
        </w:rPr>
        <w:t xml:space="preserve"> </w:t>
      </w:r>
      <w:r>
        <w:rPr>
          <w:sz w:val="28"/>
        </w:rPr>
        <w:t xml:space="preserve">is a </w:t>
      </w:r>
      <w:r>
        <w:rPr>
          <w:spacing w:val="9"/>
          <w:sz w:val="28"/>
        </w:rPr>
        <w:t>Hyper</w:t>
      </w:r>
      <w:r>
        <w:rPr>
          <w:spacing w:val="40"/>
          <w:sz w:val="28"/>
        </w:rPr>
        <w:t xml:space="preserve"> </w:t>
      </w:r>
      <w:r>
        <w:rPr>
          <w:sz w:val="28"/>
        </w:rPr>
        <w:t>Text</w:t>
      </w:r>
      <w:r>
        <w:rPr>
          <w:spacing w:val="11"/>
          <w:sz w:val="28"/>
        </w:rPr>
        <w:t xml:space="preserve"> Markup</w:t>
      </w:r>
      <w:r>
        <w:rPr>
          <w:spacing w:val="40"/>
          <w:sz w:val="28"/>
        </w:rPr>
        <w:t xml:space="preserve"> </w:t>
      </w:r>
      <w:r>
        <w:rPr>
          <w:spacing w:val="11"/>
          <w:sz w:val="28"/>
        </w:rPr>
        <w:t>Language</w:t>
      </w:r>
      <w:r>
        <w:rPr>
          <w:spacing w:val="40"/>
          <w:sz w:val="28"/>
        </w:rPr>
        <w:t xml:space="preserve"> </w:t>
      </w:r>
      <w:r>
        <w:rPr>
          <w:sz w:val="28"/>
        </w:rPr>
        <w:t>that</w:t>
      </w:r>
      <w:r>
        <w:rPr>
          <w:spacing w:val="40"/>
          <w:sz w:val="28"/>
        </w:rPr>
        <w:t xml:space="preserve"> </w:t>
      </w:r>
      <w:r>
        <w:rPr>
          <w:sz w:val="28"/>
        </w:rPr>
        <w:t>is used</w:t>
      </w:r>
      <w:r>
        <w:rPr>
          <w:spacing w:val="40"/>
          <w:sz w:val="28"/>
        </w:rPr>
        <w:t xml:space="preserve"> </w:t>
      </w:r>
      <w:r>
        <w:rPr>
          <w:sz w:val="28"/>
        </w:rPr>
        <w:t xml:space="preserve">to </w:t>
      </w:r>
      <w:r>
        <w:rPr>
          <w:spacing w:val="11"/>
          <w:sz w:val="28"/>
        </w:rPr>
        <w:t>develop</w:t>
      </w:r>
      <w:r>
        <w:rPr>
          <w:spacing w:val="40"/>
          <w:sz w:val="28"/>
        </w:rPr>
        <w:t xml:space="preserve"> </w:t>
      </w:r>
      <w:r>
        <w:rPr>
          <w:sz w:val="28"/>
        </w:rPr>
        <w:t>web</w:t>
      </w:r>
      <w:r>
        <w:rPr>
          <w:spacing w:val="40"/>
          <w:sz w:val="28"/>
        </w:rPr>
        <w:t xml:space="preserve"> </w:t>
      </w:r>
      <w:r>
        <w:rPr>
          <w:spacing w:val="9"/>
          <w:sz w:val="28"/>
        </w:rPr>
        <w:t>pages</w:t>
      </w:r>
      <w:r>
        <w:rPr>
          <w:spacing w:val="-3"/>
          <w:sz w:val="28"/>
        </w:rPr>
        <w:t xml:space="preserve"> </w:t>
      </w:r>
      <w:r>
        <w:rPr>
          <w:b/>
          <w:sz w:val="28"/>
        </w:rPr>
        <w:t>.</w:t>
      </w:r>
    </w:p>
    <w:p w14:paraId="7EDC015A">
      <w:pPr>
        <w:pStyle w:val="13"/>
        <w:numPr>
          <w:ilvl w:val="0"/>
          <w:numId w:val="3"/>
        </w:numPr>
        <w:tabs>
          <w:tab w:val="left" w:pos="2880"/>
        </w:tabs>
        <w:spacing w:before="341" w:after="0" w:line="240" w:lineRule="auto"/>
        <w:ind w:left="2880" w:right="0" w:hanging="360"/>
        <w:jc w:val="left"/>
        <w:rPr>
          <w:b/>
          <w:sz w:val="28"/>
        </w:rPr>
      </w:pPr>
      <w:r>
        <w:rPr>
          <w:sz w:val="28"/>
        </w:rPr>
        <w:t>HTML</w:t>
      </w:r>
      <w:r>
        <w:rPr>
          <w:spacing w:val="22"/>
          <w:sz w:val="28"/>
        </w:rPr>
        <w:t xml:space="preserve"> </w:t>
      </w:r>
      <w:r>
        <w:rPr>
          <w:sz w:val="28"/>
        </w:rPr>
        <w:t>is</w:t>
      </w:r>
      <w:r>
        <w:rPr>
          <w:spacing w:val="-5"/>
          <w:sz w:val="28"/>
        </w:rPr>
        <w:t xml:space="preserve"> </w:t>
      </w:r>
      <w:r>
        <w:rPr>
          <w:sz w:val="28"/>
        </w:rPr>
        <w:t>not</w:t>
      </w:r>
      <w:r>
        <w:rPr>
          <w:spacing w:val="18"/>
          <w:sz w:val="28"/>
        </w:rPr>
        <w:t xml:space="preserve"> </w:t>
      </w:r>
      <w:r>
        <w:rPr>
          <w:sz w:val="28"/>
        </w:rPr>
        <w:t>a</w:t>
      </w:r>
      <w:r>
        <w:rPr>
          <w:spacing w:val="-5"/>
          <w:sz w:val="28"/>
        </w:rPr>
        <w:t xml:space="preserve"> </w:t>
      </w:r>
      <w:r>
        <w:rPr>
          <w:spacing w:val="13"/>
          <w:sz w:val="28"/>
        </w:rPr>
        <w:t>programming</w:t>
      </w:r>
      <w:r>
        <w:rPr>
          <w:spacing w:val="30"/>
          <w:sz w:val="28"/>
        </w:rPr>
        <w:t xml:space="preserve"> </w:t>
      </w:r>
      <w:r>
        <w:rPr>
          <w:spacing w:val="11"/>
          <w:sz w:val="28"/>
        </w:rPr>
        <w:t>language</w:t>
      </w:r>
      <w:r>
        <w:rPr>
          <w:spacing w:val="28"/>
          <w:sz w:val="28"/>
        </w:rPr>
        <w:t xml:space="preserve"> </w:t>
      </w:r>
      <w:r>
        <w:rPr>
          <w:sz w:val="28"/>
        </w:rPr>
        <w:t>like</w:t>
      </w:r>
      <w:r>
        <w:rPr>
          <w:spacing w:val="25"/>
          <w:sz w:val="28"/>
        </w:rPr>
        <w:t xml:space="preserve"> </w:t>
      </w:r>
      <w:r>
        <w:rPr>
          <w:sz w:val="28"/>
        </w:rPr>
        <w:t>C</w:t>
      </w:r>
      <w:r>
        <w:rPr>
          <w:spacing w:val="-3"/>
          <w:sz w:val="28"/>
        </w:rPr>
        <w:t xml:space="preserve"> </w:t>
      </w:r>
      <w:r>
        <w:rPr>
          <w:b/>
          <w:sz w:val="28"/>
        </w:rPr>
        <w:t>,</w:t>
      </w:r>
      <w:r>
        <w:rPr>
          <w:b/>
          <w:spacing w:val="-4"/>
          <w:sz w:val="28"/>
        </w:rPr>
        <w:t xml:space="preserve"> </w:t>
      </w:r>
      <w:r>
        <w:rPr>
          <w:sz w:val="28"/>
        </w:rPr>
        <w:t>C++</w:t>
      </w:r>
      <w:r>
        <w:rPr>
          <w:spacing w:val="20"/>
          <w:sz w:val="28"/>
        </w:rPr>
        <w:t xml:space="preserve"> </w:t>
      </w:r>
      <w:r>
        <w:rPr>
          <w:sz w:val="28"/>
        </w:rPr>
        <w:t>and</w:t>
      </w:r>
      <w:r>
        <w:rPr>
          <w:spacing w:val="24"/>
          <w:sz w:val="28"/>
        </w:rPr>
        <w:t xml:space="preserve"> </w:t>
      </w:r>
      <w:r>
        <w:rPr>
          <w:sz w:val="28"/>
        </w:rPr>
        <w:t>Java</w:t>
      </w:r>
      <w:r>
        <w:rPr>
          <w:spacing w:val="23"/>
          <w:sz w:val="28"/>
        </w:rPr>
        <w:t xml:space="preserve"> </w:t>
      </w:r>
      <w:r>
        <w:rPr>
          <w:spacing w:val="-4"/>
          <w:sz w:val="28"/>
        </w:rPr>
        <w:t>etc</w:t>
      </w:r>
      <w:r>
        <w:rPr>
          <w:b/>
          <w:spacing w:val="-4"/>
          <w:sz w:val="28"/>
        </w:rPr>
        <w:t>.</w:t>
      </w:r>
    </w:p>
    <w:p w14:paraId="7C22F4FC">
      <w:pPr>
        <w:pStyle w:val="13"/>
        <w:numPr>
          <w:ilvl w:val="0"/>
          <w:numId w:val="3"/>
        </w:numPr>
        <w:tabs>
          <w:tab w:val="left" w:pos="2880"/>
        </w:tabs>
        <w:spacing w:before="1" w:after="0" w:line="240" w:lineRule="auto"/>
        <w:ind w:left="2880" w:right="1037" w:hanging="360"/>
        <w:jc w:val="both"/>
        <w:rPr>
          <w:b/>
          <w:sz w:val="28"/>
        </w:rPr>
      </w:pPr>
      <w:r>
        <w:rPr>
          <w:sz w:val="28"/>
        </w:rPr>
        <w:t xml:space="preserve">It is a </w:t>
      </w:r>
      <w:r>
        <w:rPr>
          <w:spacing w:val="9"/>
          <w:sz w:val="28"/>
        </w:rPr>
        <w:t xml:space="preserve">cross </w:t>
      </w:r>
      <w:r>
        <w:rPr>
          <w:spacing w:val="11"/>
          <w:sz w:val="28"/>
        </w:rPr>
        <w:t xml:space="preserve">platform markup language </w:t>
      </w:r>
      <w:r>
        <w:rPr>
          <w:sz w:val="28"/>
        </w:rPr>
        <w:t xml:space="preserve">that is </w:t>
      </w:r>
      <w:r>
        <w:rPr>
          <w:spacing w:val="10"/>
          <w:sz w:val="28"/>
        </w:rPr>
        <w:t xml:space="preserve">design </w:t>
      </w:r>
      <w:r>
        <w:rPr>
          <w:sz w:val="28"/>
        </w:rPr>
        <w:t xml:space="preserve">to be </w:t>
      </w:r>
      <w:r>
        <w:rPr>
          <w:spacing w:val="12"/>
          <w:sz w:val="28"/>
        </w:rPr>
        <w:t xml:space="preserve">flexible </w:t>
      </w:r>
      <w:r>
        <w:rPr>
          <w:spacing w:val="11"/>
          <w:sz w:val="28"/>
        </w:rPr>
        <w:t xml:space="preserve">enough </w:t>
      </w:r>
      <w:r>
        <w:rPr>
          <w:sz w:val="28"/>
        </w:rPr>
        <w:t xml:space="preserve">to </w:t>
      </w:r>
      <w:r>
        <w:rPr>
          <w:spacing w:val="11"/>
          <w:sz w:val="28"/>
        </w:rPr>
        <w:t xml:space="preserve">display </w:t>
      </w:r>
      <w:r>
        <w:rPr>
          <w:sz w:val="28"/>
        </w:rPr>
        <w:t xml:space="preserve">text and </w:t>
      </w:r>
      <w:r>
        <w:rPr>
          <w:spacing w:val="10"/>
          <w:sz w:val="28"/>
        </w:rPr>
        <w:t xml:space="preserve">other </w:t>
      </w:r>
      <w:r>
        <w:rPr>
          <w:spacing w:val="11"/>
          <w:sz w:val="28"/>
        </w:rPr>
        <w:t xml:space="preserve">elements </w:t>
      </w:r>
      <w:r>
        <w:rPr>
          <w:spacing w:val="9"/>
          <w:sz w:val="28"/>
        </w:rPr>
        <w:t xml:space="preserve">like </w:t>
      </w:r>
      <w:r>
        <w:rPr>
          <w:spacing w:val="11"/>
          <w:sz w:val="28"/>
        </w:rPr>
        <w:t>graphical</w:t>
      </w:r>
      <w:r>
        <w:rPr>
          <w:spacing w:val="40"/>
          <w:sz w:val="28"/>
        </w:rPr>
        <w:t xml:space="preserve"> </w:t>
      </w:r>
      <w:r>
        <w:rPr>
          <w:sz w:val="28"/>
        </w:rPr>
        <w:t>on</w:t>
      </w:r>
      <w:r>
        <w:rPr>
          <w:spacing w:val="40"/>
          <w:sz w:val="28"/>
        </w:rPr>
        <w:t xml:space="preserve"> </w:t>
      </w:r>
      <w:r>
        <w:rPr>
          <w:sz w:val="28"/>
        </w:rPr>
        <w:t>a</w:t>
      </w:r>
      <w:r>
        <w:rPr>
          <w:spacing w:val="11"/>
          <w:sz w:val="28"/>
        </w:rPr>
        <w:t xml:space="preserve"> variety</w:t>
      </w:r>
      <w:r>
        <w:rPr>
          <w:spacing w:val="40"/>
          <w:sz w:val="28"/>
        </w:rPr>
        <w:t xml:space="preserve"> </w:t>
      </w:r>
      <w:r>
        <w:rPr>
          <w:sz w:val="28"/>
        </w:rPr>
        <w:t>of</w:t>
      </w:r>
      <w:r>
        <w:rPr>
          <w:spacing w:val="11"/>
          <w:sz w:val="28"/>
        </w:rPr>
        <w:t xml:space="preserve"> views</w:t>
      </w:r>
      <w:r>
        <w:rPr>
          <w:b/>
          <w:spacing w:val="11"/>
          <w:sz w:val="28"/>
        </w:rPr>
        <w:t>.</w:t>
      </w:r>
    </w:p>
    <w:p w14:paraId="656888E7">
      <w:pPr>
        <w:pStyle w:val="13"/>
        <w:numPr>
          <w:ilvl w:val="0"/>
          <w:numId w:val="3"/>
        </w:numPr>
        <w:tabs>
          <w:tab w:val="left" w:pos="2880"/>
        </w:tabs>
        <w:spacing w:before="0" w:after="0" w:line="240" w:lineRule="auto"/>
        <w:ind w:left="2880" w:right="1051" w:hanging="360"/>
        <w:jc w:val="both"/>
        <w:rPr>
          <w:b/>
          <w:sz w:val="28"/>
        </w:rPr>
      </w:pPr>
      <w:r>
        <w:rPr>
          <w:sz w:val="28"/>
        </w:rPr>
        <w:t xml:space="preserve">The HTML </w:t>
      </w:r>
      <w:r>
        <w:rPr>
          <w:spacing w:val="11"/>
          <w:sz w:val="28"/>
        </w:rPr>
        <w:t xml:space="preserve">document Consist </w:t>
      </w:r>
      <w:r>
        <w:rPr>
          <w:sz w:val="28"/>
        </w:rPr>
        <w:t xml:space="preserve">of </w:t>
      </w:r>
      <w:r>
        <w:rPr>
          <w:spacing w:val="11"/>
          <w:sz w:val="28"/>
        </w:rPr>
        <w:t xml:space="preserve">special </w:t>
      </w:r>
      <w:r>
        <w:rPr>
          <w:sz w:val="28"/>
        </w:rPr>
        <w:t xml:space="preserve">Tags that are </w:t>
      </w:r>
      <w:r>
        <w:rPr>
          <w:spacing w:val="12"/>
          <w:sz w:val="28"/>
        </w:rPr>
        <w:t>embedded</w:t>
      </w:r>
      <w:r>
        <w:rPr>
          <w:spacing w:val="40"/>
          <w:sz w:val="28"/>
        </w:rPr>
        <w:t xml:space="preserve"> </w:t>
      </w:r>
      <w:r>
        <w:rPr>
          <w:sz w:val="28"/>
        </w:rPr>
        <w:t>in</w:t>
      </w:r>
      <w:r>
        <w:rPr>
          <w:spacing w:val="40"/>
          <w:sz w:val="28"/>
        </w:rPr>
        <w:t xml:space="preserve"> </w:t>
      </w:r>
      <w:r>
        <w:rPr>
          <w:sz w:val="28"/>
        </w:rPr>
        <w:t>an</w:t>
      </w:r>
      <w:r>
        <w:rPr>
          <w:spacing w:val="10"/>
          <w:sz w:val="28"/>
        </w:rPr>
        <w:t xml:space="preserve"> ASCII</w:t>
      </w:r>
      <w:r>
        <w:rPr>
          <w:spacing w:val="40"/>
          <w:sz w:val="28"/>
        </w:rPr>
        <w:t xml:space="preserve"> </w:t>
      </w:r>
      <w:r>
        <w:rPr>
          <w:spacing w:val="11"/>
          <w:sz w:val="28"/>
        </w:rPr>
        <w:t>document</w:t>
      </w:r>
      <w:r>
        <w:rPr>
          <w:spacing w:val="-9"/>
          <w:sz w:val="28"/>
        </w:rPr>
        <w:t xml:space="preserve"> </w:t>
      </w:r>
      <w:r>
        <w:rPr>
          <w:b/>
          <w:sz w:val="28"/>
        </w:rPr>
        <w:t>.</w:t>
      </w:r>
    </w:p>
    <w:p w14:paraId="13AA70AF">
      <w:pPr>
        <w:pStyle w:val="13"/>
        <w:numPr>
          <w:ilvl w:val="0"/>
          <w:numId w:val="3"/>
        </w:numPr>
        <w:tabs>
          <w:tab w:val="left" w:pos="2880"/>
        </w:tabs>
        <w:spacing w:before="338" w:after="0" w:line="240" w:lineRule="auto"/>
        <w:ind w:left="2880" w:right="1025" w:hanging="360"/>
        <w:jc w:val="both"/>
        <w:rPr>
          <w:b/>
          <w:sz w:val="28"/>
        </w:rPr>
      </w:pPr>
      <w:r>
        <w:rPr>
          <w:sz w:val="28"/>
        </w:rPr>
        <w:t xml:space="preserve">Web </w:t>
      </w:r>
      <w:r>
        <w:rPr>
          <w:spacing w:val="11"/>
          <w:sz w:val="28"/>
        </w:rPr>
        <w:t xml:space="preserve">browser </w:t>
      </w:r>
      <w:r>
        <w:rPr>
          <w:sz w:val="28"/>
        </w:rPr>
        <w:t xml:space="preserve">like </w:t>
      </w:r>
      <w:r>
        <w:rPr>
          <w:spacing w:val="11"/>
          <w:sz w:val="28"/>
        </w:rPr>
        <w:t xml:space="preserve">Internet </w:t>
      </w:r>
      <w:r>
        <w:rPr>
          <w:sz w:val="28"/>
        </w:rPr>
        <w:t>Explorer</w:t>
      </w:r>
      <w:r>
        <w:rPr>
          <w:b/>
          <w:sz w:val="28"/>
        </w:rPr>
        <w:t xml:space="preserve">, </w:t>
      </w:r>
      <w:r>
        <w:rPr>
          <w:sz w:val="28"/>
        </w:rPr>
        <w:t>Netscape Navigator etc, interprets these Tags</w:t>
      </w:r>
      <w:r>
        <w:rPr>
          <w:b/>
          <w:sz w:val="28"/>
        </w:rPr>
        <w:t>.</w:t>
      </w:r>
    </w:p>
    <w:p w14:paraId="594BC142">
      <w:pPr>
        <w:pStyle w:val="13"/>
        <w:spacing w:after="0" w:line="240" w:lineRule="auto"/>
        <w:jc w:val="both"/>
        <w:rPr>
          <w:b/>
          <w:sz w:val="28"/>
        </w:rPr>
        <w:sectPr>
          <w:pgSz w:w="11920" w:h="16850"/>
          <w:pgMar w:top="580" w:right="425" w:bottom="1160" w:left="0" w:header="0" w:footer="974" w:gutter="0"/>
          <w:pgBorders>
            <w:top w:val="none" w:sz="0" w:space="0"/>
            <w:left w:val="none" w:sz="0" w:space="0"/>
            <w:bottom w:val="none" w:sz="0" w:space="0"/>
            <w:right w:val="none" w:sz="0" w:space="0"/>
          </w:pgBorders>
          <w:cols w:space="720" w:num="1"/>
        </w:sectPr>
      </w:pPr>
    </w:p>
    <w:p w14:paraId="2B2C29B6">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70528" behindDoc="1" locked="0" layoutInCell="1" allowOverlap="1">
                <wp:simplePos x="0" y="0"/>
                <wp:positionH relativeFrom="page">
                  <wp:posOffset>0</wp:posOffset>
                </wp:positionH>
                <wp:positionV relativeFrom="page">
                  <wp:posOffset>304165</wp:posOffset>
                </wp:positionV>
                <wp:extent cx="7260590" cy="10086340"/>
                <wp:effectExtent l="0" t="0" r="0" b="0"/>
                <wp:wrapNone/>
                <wp:docPr id="68" name="Group 68"/>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9" name="Graphic 69"/>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70" name="Graphic 70"/>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45952;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DLQC3raAAAA&#10;CQEAAA8AAAAAAAAAAQAgAAAAIgAAAGRycy9kb3ducmV2LnhtbFBLAQIUABQAAAAIAIdO4kA/tD/y&#10;OAMAAJwLAAAOAAAAAAAAAAEAIAAAACkBAABkcnMvZTJvRG9jLnhtbFBLBQYAAAAABgAGAFkBAADT&#10;BgAAAAA=&#10;">
                <o:lock v:ext="edit" aspectratio="f"/>
                <v:shape id="Graphic 69" o:spid="_x0000_s1026" o:spt="100" style="position:absolute;left:0;top:111125;height:170815;width:812800;" fillcolor="#F9C090" filled="t" stroked="f" coordsize="812800,170815" o:gfxdata="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sVj74A&#10;AADb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Graphic 70" o:spid="_x0000_s1026" o:spt="100" style="position:absolute;left:304800;top:0;height:10086340;width:6955790;" fillcolor="#000000" filled="t" stroked="f" coordsize="6955790,10086340" o:gfxdata="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bNkg7gAAADbAAAA&#10;DwAAAAAAAAABACAAAAAiAAAAZHJzL2Rvd25yZXYueG1sUEsBAhQAFAAAAAgAh07iQDMvBZ47AAAA&#10;OQAAABAAAAAAAAAAAQAgAAAABwEAAGRycy9zaGFwZXhtbC54bWxQSwUGAAAAAAYABgBbAQAAsQMA&#10;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10</w:t>
      </w:r>
      <w:r>
        <w:rPr>
          <w:color w:val="FFFFFF"/>
          <w:sz w:val="22"/>
        </w:rPr>
        <w:tab/>
      </w:r>
      <w:r>
        <w:rPr>
          <w:sz w:val="22"/>
          <w:lang w:val="en-US"/>
        </w:rPr>
        <w:t>Premium Store</w:t>
      </w:r>
    </w:p>
    <w:p w14:paraId="24048CFE">
      <w:pPr>
        <w:pStyle w:val="9"/>
        <w:spacing w:before="14"/>
        <w:rPr>
          <w:sz w:val="20"/>
        </w:rPr>
      </w:pPr>
      <w:r>
        <w:rPr>
          <w:sz w:val="20"/>
        </w:rPr>
        <mc:AlternateContent>
          <mc:Choice Requires="wpg">
            <w:drawing>
              <wp:anchor distT="0" distB="0" distL="0" distR="0" simplePos="0" relativeHeight="251698176" behindDoc="1" locked="0" layoutInCell="1" allowOverlap="1">
                <wp:simplePos x="0" y="0"/>
                <wp:positionH relativeFrom="page">
                  <wp:posOffset>1965960</wp:posOffset>
                </wp:positionH>
                <wp:positionV relativeFrom="paragraph">
                  <wp:posOffset>179070</wp:posOffset>
                </wp:positionV>
                <wp:extent cx="3486785" cy="449580"/>
                <wp:effectExtent l="0" t="0" r="0" b="0"/>
                <wp:wrapTopAndBottom/>
                <wp:docPr id="71" name="Group 71"/>
                <wp:cNvGraphicFramePr/>
                <a:graphic xmlns:a="http://schemas.openxmlformats.org/drawingml/2006/main">
                  <a:graphicData uri="http://schemas.microsoft.com/office/word/2010/wordprocessingGroup">
                    <wpg:wgp>
                      <wpg:cNvGrpSpPr/>
                      <wpg:grpSpPr>
                        <a:xfrm>
                          <a:off x="0" y="0"/>
                          <a:ext cx="3486785" cy="449580"/>
                          <a:chOff x="0" y="0"/>
                          <a:chExt cx="3486785" cy="449580"/>
                        </a:xfrm>
                      </wpg:grpSpPr>
                      <pic:pic xmlns:pic="http://schemas.openxmlformats.org/drawingml/2006/picture">
                        <pic:nvPicPr>
                          <pic:cNvPr id="72" name="Image 72"/>
                          <pic:cNvPicPr/>
                        </pic:nvPicPr>
                        <pic:blipFill>
                          <a:blip r:embed="rId31" cstate="print"/>
                          <a:stretch>
                            <a:fillRect/>
                          </a:stretch>
                        </pic:blipFill>
                        <pic:spPr>
                          <a:xfrm>
                            <a:off x="36194" y="24129"/>
                            <a:ext cx="3450590" cy="425450"/>
                          </a:xfrm>
                          <a:prstGeom prst="rect">
                            <a:avLst/>
                          </a:prstGeom>
                        </pic:spPr>
                      </pic:pic>
                      <pic:pic xmlns:pic="http://schemas.openxmlformats.org/drawingml/2006/picture">
                        <pic:nvPicPr>
                          <pic:cNvPr id="73" name="Image 73"/>
                          <pic:cNvPicPr/>
                        </pic:nvPicPr>
                        <pic:blipFill>
                          <a:blip r:embed="rId32" cstate="print"/>
                          <a:stretch>
                            <a:fillRect/>
                          </a:stretch>
                        </pic:blipFill>
                        <pic:spPr>
                          <a:xfrm>
                            <a:off x="0" y="0"/>
                            <a:ext cx="3447415" cy="422275"/>
                          </a:xfrm>
                          <a:prstGeom prst="rect">
                            <a:avLst/>
                          </a:prstGeom>
                        </pic:spPr>
                      </pic:pic>
                    </wpg:wgp>
                  </a:graphicData>
                </a:graphic>
              </wp:anchor>
            </w:drawing>
          </mc:Choice>
          <mc:Fallback>
            <w:pict>
              <v:group id="_x0000_s1026" o:spid="_x0000_s1026" o:spt="203" style="position:absolute;left:0pt;margin-left:154.8pt;margin-top:14.1pt;height:35.4pt;width:274.55pt;mso-position-horizontal-relative:page;mso-wrap-distance-bottom:0pt;mso-wrap-distance-top:0pt;z-index:-251618304;mso-width-relative:page;mso-height-relative:page;" coordsize="3486785,449580" o:gfxdata="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">
                <o:lock v:ext="edit" aspectratio="f"/>
                <v:shape id="Image 72" o:spid="_x0000_s1026" o:spt="75" type="#_x0000_t75" style="position:absolute;left:36194;top:24129;height:425450;width:3450590;" filled="f" o:preferrelative="t" stroked="f" coordsize="21600,21600" o:gfxdata="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77Cr4A&#10;AADbAAAADwAAAAAAAAABACAAAAAiAAAAZHJzL2Rvd25yZXYueG1sUEsBAhQAFAAAAAgAh07iQDMv&#10;BZ47AAAAOQAAABAAAAAAAAAAAQAgAAAADQEAAGRycy9zaGFwZXhtbC54bWxQSwUGAAAAAAYABgBb&#10;AQAAtwMAAAAA&#10;">
                  <v:fill on="f" focussize="0,0"/>
                  <v:stroke on="f"/>
                  <v:imagedata r:id="rId31" o:title=""/>
                  <o:lock v:ext="edit" aspectratio="f"/>
                </v:shape>
                <v:shape id="Image 73" o:spid="_x0000_s1026" o:spt="75" type="#_x0000_t75" style="position:absolute;left:0;top:0;height:422275;width:3447415;" filled="f" o:preferrelative="t" stroked="f" coordsize="21600,21600" o:gfxdata="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pTFLsAAADb&#10;AAAADwAAAAAAAAABACAAAAAiAAAAZHJzL2Rvd25yZXYueG1sUEsBAhQAFAAAAAgAh07iQDMvBZ47&#10;AAAAOQAAABAAAAAAAAAAAQAgAAAACgEAAGRycy9zaGFwZXhtbC54bWxQSwUGAAAAAAYABgBbAQAA&#10;tAMAAAAA&#10;">
                  <v:fill on="f" focussize="0,0"/>
                  <v:stroke on="f"/>
                  <v:imagedata r:id="rId32" o:title=""/>
                  <o:lock v:ext="edit" aspectratio="f"/>
                </v:shape>
                <w10:wrap type="topAndBottom"/>
              </v:group>
            </w:pict>
          </mc:Fallback>
        </mc:AlternateContent>
      </w:r>
    </w:p>
    <w:p w14:paraId="0C666B52">
      <w:pPr>
        <w:pStyle w:val="6"/>
        <w:numPr>
          <w:ilvl w:val="0"/>
          <w:numId w:val="0"/>
        </w:numPr>
        <w:tabs>
          <w:tab w:val="left" w:pos="2160"/>
        </w:tabs>
        <w:spacing w:before="0" w:after="0" w:line="240" w:lineRule="auto"/>
        <w:ind w:left="1798" w:leftChars="0" w:right="0" w:rightChars="0"/>
        <w:jc w:val="left"/>
      </w:pPr>
    </w:p>
    <w:p w14:paraId="55371C59">
      <w:pPr>
        <w:pStyle w:val="6"/>
        <w:numPr>
          <w:ilvl w:val="0"/>
          <w:numId w:val="4"/>
        </w:numPr>
        <w:tabs>
          <w:tab w:val="left" w:pos="2160"/>
        </w:tabs>
        <w:spacing w:before="0" w:after="0" w:line="240" w:lineRule="auto"/>
        <w:ind w:left="2160" w:right="0" w:hanging="362"/>
        <w:jc w:val="left"/>
      </w:pPr>
      <w:r>
        <w:rPr>
          <w:u w:val="single"/>
        </w:rPr>
        <w:t>Definition</w:t>
      </w:r>
      <w:r>
        <w:rPr>
          <w:spacing w:val="-6"/>
          <w:u w:val="single"/>
        </w:rPr>
        <w:t xml:space="preserve"> </w:t>
      </w:r>
      <w:r>
        <w:rPr>
          <w:u w:val="single"/>
        </w:rPr>
        <w:t>of</w:t>
      </w:r>
      <w:r>
        <w:rPr>
          <w:spacing w:val="56"/>
          <w:u w:val="single"/>
        </w:rPr>
        <w:t xml:space="preserve"> </w:t>
      </w:r>
      <w:r>
        <w:rPr>
          <w:spacing w:val="-4"/>
          <w:u w:val="single"/>
        </w:rPr>
        <w:t>CSS:</w:t>
      </w:r>
    </w:p>
    <w:p w14:paraId="535571EE">
      <w:pPr>
        <w:pStyle w:val="9"/>
        <w:keepNext w:val="0"/>
        <w:keepLines w:val="0"/>
        <w:pageBreakBefore w:val="0"/>
        <w:widowControl w:val="0"/>
        <w:kinsoku/>
        <w:wordWrap/>
        <w:overflowPunct/>
        <w:topLinePunct w:val="0"/>
        <w:autoSpaceDE w:val="0"/>
        <w:autoSpaceDN w:val="0"/>
        <w:bidi w:val="0"/>
        <w:adjustRightInd/>
        <w:snapToGrid/>
        <w:spacing w:before="340"/>
        <w:ind w:left="1440" w:right="994"/>
        <w:textAlignment w:val="auto"/>
      </w:pPr>
      <w:r>
        <w:t>CSS stands for Cascading Style Sheet. CSS are a series of instruments that specify</w:t>
      </w:r>
      <w:r>
        <w:rPr>
          <w:spacing w:val="-6"/>
        </w:rPr>
        <w:t xml:space="preserve"> </w:t>
      </w:r>
      <w:r>
        <w:t>how</w:t>
      </w:r>
      <w:r>
        <w:rPr>
          <w:spacing w:val="-2"/>
        </w:rPr>
        <w:t xml:space="preserve"> </w:t>
      </w:r>
      <w:r>
        <w:t>text</w:t>
      </w:r>
      <w:r>
        <w:rPr>
          <w:spacing w:val="-2"/>
        </w:rPr>
        <w:t xml:space="preserve"> </w:t>
      </w:r>
      <w:r>
        <w:t>should</w:t>
      </w:r>
      <w:r>
        <w:rPr>
          <w:spacing w:val="-2"/>
        </w:rPr>
        <w:t xml:space="preserve"> </w:t>
      </w:r>
      <w:r>
        <w:t>appear</w:t>
      </w:r>
      <w:r>
        <w:rPr>
          <w:spacing w:val="-4"/>
        </w:rPr>
        <w:t xml:space="preserve"> </w:t>
      </w:r>
      <w:r>
        <w:t>on</w:t>
      </w:r>
      <w:r>
        <w:rPr>
          <w:spacing w:val="-2"/>
        </w:rPr>
        <w:t xml:space="preserve"> </w:t>
      </w:r>
      <w:r>
        <w:t>web</w:t>
      </w:r>
      <w:r>
        <w:rPr>
          <w:spacing w:val="-2"/>
        </w:rPr>
        <w:t xml:space="preserve"> </w:t>
      </w:r>
      <w:r>
        <w:t>pages.</w:t>
      </w:r>
      <w:r>
        <w:rPr>
          <w:spacing w:val="-2"/>
        </w:rPr>
        <w:t xml:space="preserve"> </w:t>
      </w:r>
      <w:r>
        <w:t>you</w:t>
      </w:r>
      <w:r>
        <w:rPr>
          <w:spacing w:val="-2"/>
        </w:rPr>
        <w:t xml:space="preserve"> </w:t>
      </w:r>
      <w:r>
        <w:t>can</w:t>
      </w:r>
      <w:r>
        <w:rPr>
          <w:spacing w:val="-2"/>
        </w:rPr>
        <w:t xml:space="preserve"> </w:t>
      </w:r>
      <w:r>
        <w:t>use</w:t>
      </w:r>
      <w:r>
        <w:rPr>
          <w:spacing w:val="-3"/>
        </w:rPr>
        <w:t xml:space="preserve"> </w:t>
      </w:r>
      <w:r>
        <w:t>CSS</w:t>
      </w:r>
      <w:r>
        <w:rPr>
          <w:spacing w:val="-2"/>
        </w:rPr>
        <w:t xml:space="preserve"> </w:t>
      </w:r>
      <w:r>
        <w:t>to</w:t>
      </w:r>
      <w:r>
        <w:rPr>
          <w:spacing w:val="-4"/>
        </w:rPr>
        <w:t xml:space="preserve"> </w:t>
      </w:r>
      <w:r>
        <w:t>set</w:t>
      </w:r>
      <w:r>
        <w:rPr>
          <w:spacing w:val="-4"/>
        </w:rPr>
        <w:t xml:space="preserve"> </w:t>
      </w:r>
      <w:r>
        <w:t>styles</w:t>
      </w:r>
      <w:r>
        <w:rPr>
          <w:spacing w:val="-2"/>
        </w:rPr>
        <w:t xml:space="preserve"> </w:t>
      </w:r>
      <w:r>
        <w:t>for text, font, border, list and background.</w:t>
      </w:r>
    </w:p>
    <w:p w14:paraId="2973323E">
      <w:pPr>
        <w:pStyle w:val="9"/>
        <w:spacing w:before="340"/>
        <w:ind w:left="1440" w:right="992"/>
      </w:pPr>
    </w:p>
    <w:p w14:paraId="0C40E339">
      <w:pPr>
        <w:pStyle w:val="6"/>
        <w:numPr>
          <w:ilvl w:val="0"/>
          <w:numId w:val="4"/>
        </w:numPr>
        <w:tabs>
          <w:tab w:val="left" w:pos="2160"/>
        </w:tabs>
        <w:spacing w:before="0" w:after="0" w:line="240" w:lineRule="auto"/>
        <w:ind w:left="2160" w:right="0" w:hanging="362"/>
        <w:jc w:val="left"/>
      </w:pPr>
      <w:r>
        <w:rPr>
          <w:u w:val="single"/>
        </w:rPr>
        <w:t>Advantages</w:t>
      </w:r>
      <w:r>
        <w:rPr>
          <w:spacing w:val="-3"/>
          <w:u w:val="single"/>
        </w:rPr>
        <w:t xml:space="preserve"> </w:t>
      </w:r>
      <w:r>
        <w:rPr>
          <w:u w:val="single"/>
        </w:rPr>
        <w:t>of</w:t>
      </w:r>
      <w:r>
        <w:rPr>
          <w:spacing w:val="-7"/>
          <w:u w:val="single"/>
        </w:rPr>
        <w:t xml:space="preserve"> </w:t>
      </w:r>
      <w:r>
        <w:rPr>
          <w:u w:val="single"/>
        </w:rPr>
        <w:t>CSS:</w:t>
      </w:r>
      <w:r>
        <w:rPr>
          <w:spacing w:val="-4"/>
          <w:u w:val="single"/>
        </w:rPr>
        <w:t xml:space="preserve"> </w:t>
      </w:r>
    </w:p>
    <w:p w14:paraId="3267B133">
      <w:pPr>
        <w:pStyle w:val="6"/>
        <w:numPr>
          <w:ilvl w:val="0"/>
          <w:numId w:val="0"/>
        </w:numPr>
        <w:tabs>
          <w:tab w:val="left" w:pos="2160"/>
        </w:tabs>
        <w:spacing w:before="0" w:after="0" w:line="240" w:lineRule="auto"/>
        <w:ind w:right="0" w:rightChars="0"/>
        <w:jc w:val="left"/>
      </w:pPr>
    </w:p>
    <w:p w14:paraId="126044F8">
      <w:pPr>
        <w:pStyle w:val="13"/>
        <w:numPr>
          <w:ilvl w:val="0"/>
          <w:numId w:val="5"/>
        </w:numPr>
        <w:tabs>
          <w:tab w:val="left" w:pos="2159"/>
        </w:tabs>
        <w:spacing w:before="0" w:after="0" w:line="240" w:lineRule="auto"/>
        <w:ind w:left="2159" w:right="0" w:hanging="361"/>
        <w:jc w:val="left"/>
        <w:rPr>
          <w:b/>
          <w:sz w:val="28"/>
        </w:rPr>
      </w:pPr>
      <w:r>
        <w:rPr>
          <w:b/>
          <w:sz w:val="28"/>
        </w:rPr>
        <w:t>CSS</w:t>
      </w:r>
      <w:r>
        <w:rPr>
          <w:b/>
          <w:spacing w:val="-9"/>
          <w:sz w:val="28"/>
        </w:rPr>
        <w:t xml:space="preserve"> </w:t>
      </w:r>
      <w:r>
        <w:rPr>
          <w:b/>
          <w:sz w:val="28"/>
        </w:rPr>
        <w:t>save</w:t>
      </w:r>
      <w:r>
        <w:rPr>
          <w:b/>
          <w:spacing w:val="-4"/>
          <w:sz w:val="28"/>
        </w:rPr>
        <w:t xml:space="preserve"> Time</w:t>
      </w:r>
    </w:p>
    <w:p w14:paraId="5BB06CD5">
      <w:pPr>
        <w:pStyle w:val="9"/>
        <w:spacing w:before="331"/>
        <w:ind w:left="1440" w:right="992"/>
      </w:pPr>
      <w:r>
        <w:t>When</w:t>
      </w:r>
      <w:r>
        <w:rPr>
          <w:spacing w:val="-1"/>
        </w:rPr>
        <w:t xml:space="preserve"> </w:t>
      </w:r>
      <w:r>
        <w:t>most</w:t>
      </w:r>
      <w:r>
        <w:rPr>
          <w:spacing w:val="-2"/>
        </w:rPr>
        <w:t xml:space="preserve"> </w:t>
      </w:r>
      <w:r>
        <w:t>of</w:t>
      </w:r>
      <w:r>
        <w:rPr>
          <w:spacing w:val="-3"/>
        </w:rPr>
        <w:t xml:space="preserve"> </w:t>
      </w:r>
      <w:r>
        <w:t>us</w:t>
      </w:r>
      <w:r>
        <w:rPr>
          <w:spacing w:val="-1"/>
        </w:rPr>
        <w:t xml:space="preserve"> </w:t>
      </w:r>
      <w:r>
        <w:t>first</w:t>
      </w:r>
      <w:r>
        <w:rPr>
          <w:spacing w:val="-5"/>
        </w:rPr>
        <w:t xml:space="preserve"> </w:t>
      </w:r>
      <w:r>
        <w:t>learn</w:t>
      </w:r>
      <w:r>
        <w:rPr>
          <w:spacing w:val="-2"/>
        </w:rPr>
        <w:t xml:space="preserve"> </w:t>
      </w:r>
      <w:r>
        <w:t>html,</w:t>
      </w:r>
      <w:r>
        <w:rPr>
          <w:spacing w:val="-3"/>
        </w:rPr>
        <w:t xml:space="preserve"> </w:t>
      </w:r>
      <w:r>
        <w:t>we</w:t>
      </w:r>
      <w:r>
        <w:rPr>
          <w:spacing w:val="-2"/>
        </w:rPr>
        <w:t xml:space="preserve"> </w:t>
      </w:r>
      <w:r>
        <w:t>get</w:t>
      </w:r>
      <w:r>
        <w:rPr>
          <w:spacing w:val="-3"/>
        </w:rPr>
        <w:t xml:space="preserve"> </w:t>
      </w:r>
      <w:r>
        <w:t>taught</w:t>
      </w:r>
      <w:r>
        <w:rPr>
          <w:spacing w:val="-3"/>
        </w:rPr>
        <w:t xml:space="preserve"> </w:t>
      </w:r>
      <w:r>
        <w:t>to</w:t>
      </w:r>
      <w:r>
        <w:rPr>
          <w:spacing w:val="-1"/>
        </w:rPr>
        <w:t xml:space="preserve"> </w:t>
      </w:r>
      <w:r>
        <w:t>set</w:t>
      </w:r>
      <w:r>
        <w:rPr>
          <w:spacing w:val="-4"/>
        </w:rPr>
        <w:t xml:space="preserve"> </w:t>
      </w:r>
      <w:r>
        <w:t>the font,</w:t>
      </w:r>
      <w:r>
        <w:rPr>
          <w:spacing w:val="-3"/>
        </w:rPr>
        <w:t xml:space="preserve"> </w:t>
      </w:r>
      <w:r>
        <w:t>face,</w:t>
      </w:r>
      <w:r>
        <w:rPr>
          <w:spacing w:val="-3"/>
        </w:rPr>
        <w:t xml:space="preserve"> </w:t>
      </w:r>
      <w:r>
        <w:t>size,</w:t>
      </w:r>
      <w:r>
        <w:rPr>
          <w:spacing w:val="-3"/>
        </w:rPr>
        <w:t xml:space="preserve"> </w:t>
      </w:r>
      <w:r>
        <w:t>color etc. every time is wasted with CSS, you occur on a page. that time is wasted with CSS you only occur have to specify these details once for any elements.</w:t>
      </w:r>
    </w:p>
    <w:p w14:paraId="173F31D4">
      <w:pPr>
        <w:pStyle w:val="9"/>
        <w:spacing w:before="331"/>
        <w:ind w:left="1440" w:right="992"/>
      </w:pPr>
    </w:p>
    <w:p w14:paraId="644B4F3A">
      <w:pPr>
        <w:pStyle w:val="6"/>
        <w:numPr>
          <w:ilvl w:val="0"/>
          <w:numId w:val="5"/>
        </w:numPr>
        <w:tabs>
          <w:tab w:val="left" w:pos="2159"/>
        </w:tabs>
        <w:spacing w:before="0" w:after="0" w:line="240" w:lineRule="auto"/>
        <w:ind w:left="2159" w:right="0" w:hanging="361"/>
        <w:jc w:val="left"/>
      </w:pPr>
      <w:r>
        <w:t>Pages</w:t>
      </w:r>
      <w:r>
        <w:rPr>
          <w:spacing w:val="-9"/>
        </w:rPr>
        <w:t xml:space="preserve"> </w:t>
      </w:r>
      <w:r>
        <w:t>Load</w:t>
      </w:r>
      <w:r>
        <w:rPr>
          <w:spacing w:val="-5"/>
        </w:rPr>
        <w:t xml:space="preserve"> </w:t>
      </w:r>
      <w:r>
        <w:rPr>
          <w:spacing w:val="-2"/>
        </w:rPr>
        <w:t>Faster</w:t>
      </w:r>
    </w:p>
    <w:p w14:paraId="54B74530">
      <w:pPr>
        <w:pStyle w:val="9"/>
        <w:spacing w:before="337"/>
        <w:ind w:left="1440"/>
      </w:pPr>
      <w:r>
        <w:t>Less</w:t>
      </w:r>
      <w:r>
        <w:rPr>
          <w:spacing w:val="-7"/>
        </w:rPr>
        <w:t xml:space="preserve"> </w:t>
      </w:r>
      <w:r>
        <w:t>code</w:t>
      </w:r>
      <w:r>
        <w:rPr>
          <w:spacing w:val="-11"/>
        </w:rPr>
        <w:t xml:space="preserve"> </w:t>
      </w:r>
      <w:r>
        <w:t>means</w:t>
      </w:r>
      <w:r>
        <w:rPr>
          <w:spacing w:val="-5"/>
        </w:rPr>
        <w:t xml:space="preserve"> </w:t>
      </w:r>
      <w:r>
        <w:t>faster</w:t>
      </w:r>
      <w:r>
        <w:rPr>
          <w:spacing w:val="-8"/>
        </w:rPr>
        <w:t xml:space="preserve"> </w:t>
      </w:r>
      <w:r>
        <w:t>download</w:t>
      </w:r>
      <w:r>
        <w:rPr>
          <w:spacing w:val="-7"/>
        </w:rPr>
        <w:t xml:space="preserve"> </w:t>
      </w:r>
      <w:r>
        <w:rPr>
          <w:spacing w:val="-2"/>
        </w:rPr>
        <w:t>times.</w:t>
      </w:r>
    </w:p>
    <w:p w14:paraId="5C2DDE50">
      <w:pPr>
        <w:pStyle w:val="6"/>
        <w:numPr>
          <w:ilvl w:val="0"/>
          <w:numId w:val="5"/>
        </w:numPr>
        <w:tabs>
          <w:tab w:val="left" w:pos="2159"/>
        </w:tabs>
        <w:spacing w:before="340" w:after="0" w:line="240" w:lineRule="auto"/>
        <w:ind w:left="2159" w:right="0" w:hanging="361"/>
        <w:jc w:val="left"/>
      </w:pPr>
      <w:r>
        <w:t>Easy</w:t>
      </w:r>
      <w:r>
        <w:rPr>
          <w:spacing w:val="-5"/>
        </w:rPr>
        <w:t xml:space="preserve"> </w:t>
      </w:r>
      <w:r>
        <w:rPr>
          <w:spacing w:val="-2"/>
        </w:rPr>
        <w:t>Maintenance</w:t>
      </w:r>
    </w:p>
    <w:p w14:paraId="5189714F">
      <w:pPr>
        <w:pStyle w:val="9"/>
        <w:spacing w:before="334"/>
        <w:ind w:left="1440"/>
      </w:pPr>
      <w:r>
        <w:t>To</w:t>
      </w:r>
      <w:r>
        <w:rPr>
          <w:spacing w:val="-5"/>
        </w:rPr>
        <w:t xml:space="preserve"> </w:t>
      </w:r>
      <w:r>
        <w:t>change</w:t>
      </w:r>
      <w:r>
        <w:rPr>
          <w:spacing w:val="-5"/>
        </w:rPr>
        <w:t xml:space="preserve"> </w:t>
      </w:r>
      <w:r>
        <w:t>the</w:t>
      </w:r>
      <w:r>
        <w:rPr>
          <w:spacing w:val="-4"/>
        </w:rPr>
        <w:t xml:space="preserve"> </w:t>
      </w:r>
      <w:r>
        <w:t>style</w:t>
      </w:r>
      <w:r>
        <w:rPr>
          <w:spacing w:val="-4"/>
        </w:rPr>
        <w:t xml:space="preserve"> </w:t>
      </w:r>
      <w:r>
        <w:t>of</w:t>
      </w:r>
      <w:r>
        <w:rPr>
          <w:spacing w:val="-1"/>
        </w:rPr>
        <w:t xml:space="preserve"> </w:t>
      </w:r>
      <w:r>
        <w:t>an</w:t>
      </w:r>
      <w:r>
        <w:rPr>
          <w:spacing w:val="-7"/>
        </w:rPr>
        <w:t xml:space="preserve"> </w:t>
      </w:r>
      <w:r>
        <w:t>element,</w:t>
      </w:r>
      <w:r>
        <w:rPr>
          <w:spacing w:val="-3"/>
        </w:rPr>
        <w:t xml:space="preserve"> </w:t>
      </w:r>
      <w:r>
        <w:t>you</w:t>
      </w:r>
      <w:r>
        <w:rPr>
          <w:spacing w:val="-5"/>
        </w:rPr>
        <w:t xml:space="preserve"> </w:t>
      </w:r>
      <w:r>
        <w:t>have</w:t>
      </w:r>
      <w:r>
        <w:rPr>
          <w:spacing w:val="-5"/>
        </w:rPr>
        <w:t xml:space="preserve"> </w:t>
      </w:r>
      <w:r>
        <w:t>only</w:t>
      </w:r>
      <w:r>
        <w:rPr>
          <w:spacing w:val="-4"/>
        </w:rPr>
        <w:t xml:space="preserve"> </w:t>
      </w:r>
      <w:r>
        <w:t>to</w:t>
      </w:r>
      <w:r>
        <w:rPr>
          <w:spacing w:val="-2"/>
        </w:rPr>
        <w:t xml:space="preserve"> </w:t>
      </w:r>
      <w:r>
        <w:t>make</w:t>
      </w:r>
      <w:r>
        <w:rPr>
          <w:spacing w:val="-8"/>
        </w:rPr>
        <w:t xml:space="preserve"> </w:t>
      </w:r>
      <w:r>
        <w:t>an</w:t>
      </w:r>
      <w:r>
        <w:rPr>
          <w:spacing w:val="-3"/>
        </w:rPr>
        <w:t xml:space="preserve"> </w:t>
      </w:r>
      <w:r>
        <w:t>edit</w:t>
      </w:r>
      <w:r>
        <w:rPr>
          <w:spacing w:val="-6"/>
        </w:rPr>
        <w:t xml:space="preserve"> </w:t>
      </w:r>
      <w:r>
        <w:t>on</w:t>
      </w:r>
      <w:r>
        <w:rPr>
          <w:spacing w:val="-4"/>
        </w:rPr>
        <w:t xml:space="preserve"> </w:t>
      </w:r>
      <w:r>
        <w:t>one</w:t>
      </w:r>
      <w:r>
        <w:rPr>
          <w:spacing w:val="-7"/>
        </w:rPr>
        <w:t xml:space="preserve"> </w:t>
      </w:r>
      <w:r>
        <w:rPr>
          <w:spacing w:val="-2"/>
        </w:rPr>
        <w:t>place.</w:t>
      </w:r>
    </w:p>
    <w:p w14:paraId="130E3453">
      <w:pPr>
        <w:pStyle w:val="9"/>
        <w:spacing w:after="0"/>
        <w:sectPr>
          <w:pgSz w:w="11920" w:h="16850"/>
          <w:pgMar w:top="620" w:right="425" w:bottom="1160" w:left="0" w:header="0" w:footer="974" w:gutter="0"/>
          <w:pgBorders>
            <w:top w:val="none" w:sz="0" w:space="0"/>
            <w:left w:val="none" w:sz="0" w:space="0"/>
            <w:bottom w:val="none" w:sz="0" w:space="0"/>
            <w:right w:val="none" w:sz="0" w:space="0"/>
          </w:pgBorders>
          <w:cols w:space="720" w:num="1"/>
        </w:sectPr>
      </w:pPr>
    </w:p>
    <w:p w14:paraId="1F0612CA">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71552" behindDoc="1" locked="0" layoutInCell="1" allowOverlap="1">
                <wp:simplePos x="0" y="0"/>
                <wp:positionH relativeFrom="page">
                  <wp:posOffset>0</wp:posOffset>
                </wp:positionH>
                <wp:positionV relativeFrom="page">
                  <wp:posOffset>304165</wp:posOffset>
                </wp:positionV>
                <wp:extent cx="7260590" cy="10086340"/>
                <wp:effectExtent l="0" t="0" r="0" b="0"/>
                <wp:wrapNone/>
                <wp:docPr id="74" name="Group 74"/>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75" name="Graphic 75"/>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pic:pic xmlns:pic="http://schemas.openxmlformats.org/drawingml/2006/picture">
                        <pic:nvPicPr>
                          <pic:cNvPr id="76" name="Image 76"/>
                          <pic:cNvPicPr/>
                        </pic:nvPicPr>
                        <pic:blipFill>
                          <a:blip r:embed="rId33" cstate="print"/>
                          <a:stretch>
                            <a:fillRect/>
                          </a:stretch>
                        </pic:blipFill>
                        <pic:spPr>
                          <a:xfrm>
                            <a:off x="2413635" y="687069"/>
                            <a:ext cx="3069590" cy="402844"/>
                          </a:xfrm>
                          <a:prstGeom prst="rect">
                            <a:avLst/>
                          </a:prstGeom>
                        </pic:spPr>
                      </pic:pic>
                      <pic:pic xmlns:pic="http://schemas.openxmlformats.org/drawingml/2006/picture">
                        <pic:nvPicPr>
                          <pic:cNvPr id="77" name="Image 77"/>
                          <pic:cNvPicPr/>
                        </pic:nvPicPr>
                        <pic:blipFill>
                          <a:blip r:embed="rId34" cstate="print"/>
                          <a:stretch>
                            <a:fillRect/>
                          </a:stretch>
                        </pic:blipFill>
                        <pic:spPr>
                          <a:xfrm>
                            <a:off x="2377439" y="647649"/>
                            <a:ext cx="3066415" cy="398703"/>
                          </a:xfrm>
                          <a:prstGeom prst="rect">
                            <a:avLst/>
                          </a:prstGeom>
                        </pic:spPr>
                      </pic:pic>
                      <wps:wsp>
                        <wps:cNvPr id="78" name="Graphic 78"/>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pic:pic xmlns:pic="http://schemas.openxmlformats.org/drawingml/2006/picture">
                        <pic:nvPicPr>
                          <pic:cNvPr id="79" name="Image 79"/>
                          <pic:cNvPicPr/>
                        </pic:nvPicPr>
                        <pic:blipFill>
                          <a:blip r:embed="rId35" cstate="print"/>
                          <a:stretch>
                            <a:fillRect/>
                          </a:stretch>
                        </pic:blipFill>
                        <pic:spPr>
                          <a:xfrm>
                            <a:off x="2936239" y="1154010"/>
                            <a:ext cx="2040889" cy="406184"/>
                          </a:xfrm>
                          <a:prstGeom prst="rect">
                            <a:avLst/>
                          </a:prstGeom>
                        </pic:spPr>
                      </pic:pic>
                      <pic:pic xmlns:pic="http://schemas.openxmlformats.org/drawingml/2006/picture">
                        <pic:nvPicPr>
                          <pic:cNvPr id="80" name="Image 80"/>
                          <pic:cNvPicPr/>
                        </pic:nvPicPr>
                        <pic:blipFill>
                          <a:blip r:embed="rId36" cstate="print"/>
                          <a:stretch>
                            <a:fillRect/>
                          </a:stretch>
                        </pic:blipFill>
                        <pic:spPr>
                          <a:xfrm>
                            <a:off x="2900045" y="1123962"/>
                            <a:ext cx="2037080" cy="401307"/>
                          </a:xfrm>
                          <a:prstGeom prst="rect">
                            <a:avLst/>
                          </a:prstGeom>
                        </pic:spPr>
                      </pic:pic>
                    </wpg:wgp>
                  </a:graphicData>
                </a:graphic>
              </wp:anchor>
            </w:drawing>
          </mc:Choice>
          <mc:Fallback>
            <w:pict>
              <v:group id="_x0000_s1026" o:spid="_x0000_s1026" o:spt="203" style="position:absolute;left:0pt;margin-left:0pt;margin-top:23.95pt;height:794.2pt;width:571.7pt;mso-position-horizontal-relative:page;mso-position-vertical-relative:page;z-index:-251644928;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">
                <o:lock v:ext="edit" aspectratio="f"/>
                <v:shape id="Graphic 75" o:spid="_x0000_s1026" o:spt="100" style="position:absolute;left:0;top:85725;height:170815;width:812800;" fillcolor="#F9C090" filled="t" stroked="f" coordsize="812800,170815" o:gfxdata="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4+JV74A&#10;AADb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Image 76" o:spid="_x0000_s1026" o:spt="75" type="#_x0000_t75" style="position:absolute;left:2413635;top:687069;height:402844;width:3069590;" filled="f" o:preferrelative="t" stroked="f" coordsize="21600,21600" o:gfxdata="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U4TevQAA&#10;ANsAAAAPAAAAAAAAAAEAIAAAACIAAABkcnMvZG93bnJldi54bWxQSwECFAAUAAAACACHTuJAMy8F&#10;njsAAAA5AAAAEAAAAAAAAAABACAAAAAMAQAAZHJzL3NoYXBleG1sLnhtbFBLBQYAAAAABgAGAFsB&#10;AAC2AwAAAAA=&#10;">
                  <v:fill on="f" focussize="0,0"/>
                  <v:stroke on="f"/>
                  <v:imagedata r:id="rId33" o:title=""/>
                  <o:lock v:ext="edit" aspectratio="f"/>
                </v:shape>
                <v:shape id="Image 77" o:spid="_x0000_s1026" o:spt="75" type="#_x0000_t75" style="position:absolute;left:2377439;top:647649;height:398703;width:3066415;" filled="f" o:preferrelative="t" stroked="f" coordsize="21600,21600" o:gfxdata="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jwHL4A&#10;AADbAAAADwAAAAAAAAABACAAAAAiAAAAZHJzL2Rvd25yZXYueG1sUEsBAhQAFAAAAAgAh07iQDMv&#10;BZ47AAAAOQAAABAAAAAAAAAAAQAgAAAADQEAAGRycy9zaGFwZXhtbC54bWxQSwUGAAAAAAYABgBb&#10;AQAAtwMAAAAA&#10;">
                  <v:fill on="f" focussize="0,0"/>
                  <v:stroke on="f"/>
                  <v:imagedata r:id="rId34" o:title=""/>
                  <o:lock v:ext="edit" aspectratio="f"/>
                </v:shape>
                <v:shape id="Graphic 78" o:spid="_x0000_s1026" o:spt="100" style="position:absolute;left:304800;top:0;height:10086340;width:6955790;" fillcolor="#000000" filled="t" stroked="f" coordsize="6955790,10086340" o:gfxdata="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8VohbgAAADbAAAA&#10;DwAAAAAAAAABACAAAAAiAAAAZHJzL2Rvd25yZXYueG1sUEsBAhQAFAAAAAgAh07iQDMvBZ47AAAA&#10;OQAAABAAAAAAAAAAAQAgAAAABwEAAGRycy9zaGFwZXhtbC54bWxQSwUGAAAAAAYABgBbAQAAsQMA&#10;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shape id="Image 79" o:spid="_x0000_s1026" o:spt="75" type="#_x0000_t75" style="position:absolute;left:2936239;top:1154010;height:406184;width:2040889;" filled="f" o:preferrelative="t" stroked="f" coordsize="21600,21600" o:gfxdata="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FEK5rsAAADb&#10;AAAADwAAAAAAAAABACAAAAAiAAAAZHJzL2Rvd25yZXYueG1sUEsBAhQAFAAAAAgAh07iQDMvBZ47&#10;AAAAOQAAABAAAAAAAAAAAQAgAAAACgEAAGRycy9zaGFwZXhtbC54bWxQSwUGAAAAAAYABgBbAQAA&#10;tAMAAAAA&#10;">
                  <v:fill on="f" focussize="0,0"/>
                  <v:stroke on="f"/>
                  <v:imagedata r:id="rId35" o:title=""/>
                  <o:lock v:ext="edit" aspectratio="f"/>
                </v:shape>
                <v:shape id="Image 80" o:spid="_x0000_s1026" o:spt="75" type="#_x0000_t75" style="position:absolute;left:2900045;top:1123962;height:401307;width:2037080;" filled="f" o:preferrelative="t" stroked="f" coordsize="21600,21600" o:gfxdata="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hY7ObgAAADbAAAA&#10;DwAAAAAAAAABACAAAAAiAAAAZHJzL2Rvd25yZXYueG1sUEsBAhQAFAAAAAgAh07iQDMvBZ47AAAA&#10;OQAAABAAAAAAAAAAAQAgAAAABwEAAGRycy9zaGFwZXhtbC54bWxQSwUGAAAAAAYABgBbAQAAsQMA&#10;AAAA&#10;">
                  <v:fill on="f" focussize="0,0"/>
                  <v:stroke on="f"/>
                  <v:imagedata r:id="rId36" o:title=""/>
                  <o:lock v:ext="edit" aspectratio="f"/>
                </v:shape>
              </v:group>
            </w:pict>
          </mc:Fallback>
        </mc:AlternateContent>
      </w:r>
      <w:r>
        <w:rPr>
          <w:color w:val="FFFFFF"/>
          <w:spacing w:val="-5"/>
          <w:sz w:val="22"/>
        </w:rPr>
        <w:t>11</w:t>
      </w:r>
      <w:r>
        <w:rPr>
          <w:color w:val="FFFFFF"/>
          <w:sz w:val="22"/>
        </w:rPr>
        <w:tab/>
      </w:r>
      <w:r>
        <w:rPr>
          <w:sz w:val="22"/>
          <w:lang w:val="en-US"/>
        </w:rPr>
        <w:t>Premium Store</w:t>
      </w:r>
    </w:p>
    <w:p w14:paraId="5FE7C6BB">
      <w:pPr>
        <w:pStyle w:val="4"/>
        <w:numPr>
          <w:ilvl w:val="0"/>
          <w:numId w:val="0"/>
        </w:numPr>
        <w:tabs>
          <w:tab w:val="left" w:pos="2159"/>
        </w:tabs>
        <w:spacing w:before="1" w:after="0" w:line="240" w:lineRule="auto"/>
        <w:ind w:right="0" w:rightChars="0"/>
        <w:jc w:val="left"/>
        <w:rPr>
          <w:rFonts w:ascii="Wingdings" w:hAnsi="Wingdings"/>
          <w:b w:val="0"/>
        </w:rPr>
      </w:pPr>
    </w:p>
    <w:p w14:paraId="30F384BF">
      <w:pPr>
        <w:pStyle w:val="4"/>
        <w:numPr>
          <w:ilvl w:val="0"/>
          <w:numId w:val="0"/>
        </w:numPr>
        <w:tabs>
          <w:tab w:val="left" w:pos="2159"/>
        </w:tabs>
        <w:spacing w:before="1" w:after="0" w:line="240" w:lineRule="auto"/>
        <w:ind w:left="1798" w:leftChars="0" w:right="0" w:rightChars="0"/>
        <w:jc w:val="left"/>
        <w:rPr>
          <w:rFonts w:ascii="Wingdings" w:hAnsi="Wingdings"/>
          <w:b w:val="0"/>
        </w:rPr>
      </w:pPr>
    </w:p>
    <w:p w14:paraId="23DFAF8F">
      <w:pPr>
        <w:pStyle w:val="4"/>
        <w:numPr>
          <w:ilvl w:val="0"/>
          <w:numId w:val="0"/>
        </w:numPr>
        <w:tabs>
          <w:tab w:val="left" w:pos="2159"/>
        </w:tabs>
        <w:spacing w:before="1" w:after="0" w:line="240" w:lineRule="auto"/>
        <w:ind w:left="1798" w:leftChars="0" w:right="0" w:rightChars="0"/>
        <w:jc w:val="left"/>
        <w:rPr>
          <w:rFonts w:ascii="Wingdings" w:hAnsi="Wingdings"/>
          <w:b w:val="0"/>
        </w:rPr>
      </w:pPr>
    </w:p>
    <w:p w14:paraId="13704B4A">
      <w:pPr>
        <w:pStyle w:val="4"/>
        <w:numPr>
          <w:ilvl w:val="0"/>
          <w:numId w:val="0"/>
        </w:numPr>
        <w:tabs>
          <w:tab w:val="left" w:pos="2159"/>
        </w:tabs>
        <w:spacing w:before="1" w:after="0" w:line="240" w:lineRule="auto"/>
        <w:ind w:right="0" w:rightChars="0"/>
        <w:jc w:val="left"/>
        <w:rPr>
          <w:rFonts w:ascii="Wingdings" w:hAnsi="Wingdings"/>
          <w:b w:val="0"/>
        </w:rPr>
      </w:pPr>
    </w:p>
    <w:p w14:paraId="321437B7">
      <w:pPr>
        <w:pStyle w:val="4"/>
        <w:numPr>
          <w:ilvl w:val="0"/>
          <w:numId w:val="0"/>
        </w:numPr>
        <w:tabs>
          <w:tab w:val="left" w:pos="2159"/>
        </w:tabs>
        <w:spacing w:before="1" w:after="0" w:line="240" w:lineRule="auto"/>
        <w:ind w:right="0" w:rightChars="0"/>
        <w:jc w:val="left"/>
        <w:rPr>
          <w:spacing w:val="-5"/>
          <w:u w:val="thick"/>
        </w:rPr>
      </w:pPr>
    </w:p>
    <w:p w14:paraId="7C05723E">
      <w:pPr>
        <w:pStyle w:val="4"/>
        <w:numPr>
          <w:ilvl w:val="0"/>
          <w:numId w:val="0"/>
        </w:numPr>
        <w:tabs>
          <w:tab w:val="left" w:pos="2159"/>
        </w:tabs>
        <w:spacing w:before="1" w:after="0" w:line="240" w:lineRule="auto"/>
        <w:ind w:left="1798" w:leftChars="0" w:right="0" w:rightChars="0"/>
        <w:jc w:val="left"/>
        <w:rPr>
          <w:spacing w:val="-5"/>
          <w:u w:val="thick"/>
        </w:rPr>
      </w:pPr>
    </w:p>
    <w:p w14:paraId="22787C7C">
      <w:pPr>
        <w:pStyle w:val="4"/>
        <w:numPr>
          <w:ilvl w:val="0"/>
          <w:numId w:val="0"/>
        </w:numPr>
        <w:tabs>
          <w:tab w:val="left" w:pos="2159"/>
        </w:tabs>
        <w:spacing w:before="1" w:after="0" w:line="240" w:lineRule="auto"/>
        <w:ind w:right="0" w:rightChars="0"/>
        <w:jc w:val="left"/>
        <w:rPr>
          <w:spacing w:val="-5"/>
          <w:u w:val="thick"/>
        </w:rPr>
      </w:pPr>
    </w:p>
    <w:p w14:paraId="4E0B47B7">
      <w:pPr>
        <w:pStyle w:val="4"/>
        <w:numPr>
          <w:ilvl w:val="0"/>
          <w:numId w:val="6"/>
        </w:numPr>
        <w:tabs>
          <w:tab w:val="left" w:pos="2159"/>
        </w:tabs>
        <w:spacing w:before="1" w:after="0" w:line="240" w:lineRule="auto"/>
        <w:ind w:left="2561" w:leftChars="0" w:right="0" w:hanging="361" w:firstLineChars="0"/>
        <w:jc w:val="left"/>
        <w:rPr>
          <w:spacing w:val="-5"/>
          <w:u w:val="thick"/>
        </w:rPr>
      </w:pPr>
      <w:r>
        <w:rPr>
          <w:spacing w:val="-2"/>
          <w:u w:val="thick"/>
        </w:rPr>
        <w:t>Definition</w:t>
      </w:r>
      <w:r>
        <w:rPr>
          <w:u w:val="thick"/>
        </w:rPr>
        <w:t xml:space="preserve"> </w:t>
      </w:r>
      <w:r>
        <w:rPr>
          <w:spacing w:val="-5"/>
          <w:u w:val="thick"/>
        </w:rPr>
        <w:t>:</w:t>
      </w:r>
    </w:p>
    <w:p w14:paraId="79406B24">
      <w:pPr>
        <w:pStyle w:val="4"/>
        <w:numPr>
          <w:ilvl w:val="0"/>
          <w:numId w:val="0"/>
        </w:numPr>
        <w:tabs>
          <w:tab w:val="left" w:pos="2159"/>
        </w:tabs>
        <w:spacing w:before="1" w:after="0" w:line="240" w:lineRule="auto"/>
        <w:ind w:left="1798" w:leftChars="0" w:right="0" w:rightChars="0"/>
        <w:jc w:val="left"/>
        <w:rPr>
          <w:spacing w:val="-5"/>
          <w:u w:val="thick"/>
        </w:rPr>
      </w:pPr>
    </w:p>
    <w:p w14:paraId="5FCB43E4">
      <w:pPr>
        <w:pStyle w:val="9"/>
        <w:ind w:left="1440" w:right="1012" w:firstLine="1351"/>
        <w:jc w:val="both"/>
      </w:pPr>
      <w:r>
        <w:t>A scripting language for web pages. Scripts written with JavaScript can be embedded into HTML documents. JavaScript is an interpreted language means that scripts executed without preliminary compilation.</w:t>
      </w:r>
    </w:p>
    <w:p w14:paraId="5439EF67">
      <w:pPr>
        <w:pStyle w:val="4"/>
        <w:numPr>
          <w:ilvl w:val="0"/>
          <w:numId w:val="6"/>
        </w:numPr>
        <w:tabs>
          <w:tab w:val="left" w:pos="2160"/>
        </w:tabs>
        <w:spacing w:before="0" w:after="0" w:line="240" w:lineRule="auto"/>
        <w:ind w:left="2562" w:leftChars="0" w:right="0" w:hanging="362" w:firstLineChars="0"/>
        <w:jc w:val="left"/>
        <w:rPr>
          <w:rFonts w:ascii="Wingdings" w:hAnsi="Wingdings"/>
          <w:b w:val="0"/>
          <w:sz w:val="36"/>
        </w:rPr>
      </w:pPr>
      <w:r>
        <w:rPr>
          <w:spacing w:val="-2"/>
          <w:u w:val="thick"/>
        </w:rPr>
        <w:t>Introduction</w:t>
      </w:r>
      <w:r>
        <w:rPr>
          <w:spacing w:val="4"/>
          <w:u w:val="thick"/>
        </w:rPr>
        <w:t xml:space="preserve"> </w:t>
      </w:r>
      <w:r>
        <w:rPr>
          <w:b w:val="0"/>
          <w:spacing w:val="-5"/>
          <w:u w:val="thick"/>
        </w:rPr>
        <w:t>:</w:t>
      </w:r>
    </w:p>
    <w:p w14:paraId="43C63711">
      <w:pPr>
        <w:pStyle w:val="4"/>
        <w:numPr>
          <w:ilvl w:val="0"/>
          <w:numId w:val="0"/>
        </w:numPr>
        <w:tabs>
          <w:tab w:val="left" w:pos="2160"/>
        </w:tabs>
        <w:spacing w:before="0" w:after="0" w:line="240" w:lineRule="auto"/>
        <w:ind w:left="1798" w:leftChars="0" w:right="0" w:rightChars="0"/>
        <w:jc w:val="left"/>
        <w:rPr>
          <w:rFonts w:ascii="Wingdings" w:hAnsi="Wingdings"/>
          <w:b w:val="0"/>
          <w:sz w:val="36"/>
        </w:rPr>
      </w:pPr>
    </w:p>
    <w:p w14:paraId="2A6304CB">
      <w:pPr>
        <w:pStyle w:val="9"/>
        <w:ind w:left="1440" w:right="1005" w:firstLine="1351"/>
        <w:jc w:val="both"/>
      </w:pPr>
      <w:r>
        <w:t>JavaScript is Netscape's cross-platform, object-oriented scripting language. JavaScript is a small, lightweight language; it is not useful as a standalone</w:t>
      </w:r>
      <w:r>
        <w:rPr>
          <w:spacing w:val="-8"/>
        </w:rPr>
        <w:t xml:space="preserve"> </w:t>
      </w:r>
      <w:r>
        <w:t>language,</w:t>
      </w:r>
      <w:r>
        <w:rPr>
          <w:spacing w:val="-5"/>
        </w:rPr>
        <w:t xml:space="preserve"> </w:t>
      </w:r>
      <w:r>
        <w:t>but</w:t>
      </w:r>
      <w:r>
        <w:rPr>
          <w:spacing w:val="-3"/>
        </w:rPr>
        <w:t xml:space="preserve"> </w:t>
      </w:r>
      <w:r>
        <w:t>is</w:t>
      </w:r>
      <w:r>
        <w:rPr>
          <w:spacing w:val="-3"/>
        </w:rPr>
        <w:t xml:space="preserve"> </w:t>
      </w:r>
      <w:r>
        <w:t>designed</w:t>
      </w:r>
      <w:r>
        <w:rPr>
          <w:spacing w:val="-1"/>
        </w:rPr>
        <w:t xml:space="preserve"> </w:t>
      </w:r>
      <w:r>
        <w:t>for</w:t>
      </w:r>
      <w:r>
        <w:rPr>
          <w:spacing w:val="-2"/>
        </w:rPr>
        <w:t xml:space="preserve"> </w:t>
      </w:r>
      <w:r>
        <w:t>easy</w:t>
      </w:r>
      <w:r>
        <w:rPr>
          <w:spacing w:val="-3"/>
        </w:rPr>
        <w:t xml:space="preserve"> </w:t>
      </w:r>
      <w:r>
        <w:t>embedding</w:t>
      </w:r>
      <w:r>
        <w:rPr>
          <w:spacing w:val="-2"/>
        </w:rPr>
        <w:t xml:space="preserve"> </w:t>
      </w:r>
      <w:r>
        <w:t>in</w:t>
      </w:r>
      <w:r>
        <w:rPr>
          <w:spacing w:val="-4"/>
        </w:rPr>
        <w:t xml:space="preserve"> </w:t>
      </w:r>
      <w:r>
        <w:t>other</w:t>
      </w:r>
      <w:r>
        <w:rPr>
          <w:spacing w:val="-4"/>
        </w:rPr>
        <w:t xml:space="preserve"> </w:t>
      </w:r>
      <w:r>
        <w:t>products</w:t>
      </w:r>
      <w:r>
        <w:rPr>
          <w:spacing w:val="-7"/>
        </w:rPr>
        <w:t xml:space="preserve"> </w:t>
      </w:r>
      <w:r>
        <w:t>and applications, such as web browsers. Inside a host environment, JavaScript can be</w:t>
      </w:r>
      <w:r>
        <w:rPr>
          <w:spacing w:val="-15"/>
        </w:rPr>
        <w:t xml:space="preserve"> </w:t>
      </w:r>
      <w:r>
        <w:t>connected</w:t>
      </w:r>
      <w:r>
        <w:rPr>
          <w:spacing w:val="-12"/>
        </w:rPr>
        <w:t xml:space="preserve"> </w:t>
      </w:r>
      <w:r>
        <w:t>to</w:t>
      </w:r>
      <w:r>
        <w:rPr>
          <w:spacing w:val="-12"/>
        </w:rPr>
        <w:t xml:space="preserve"> </w:t>
      </w:r>
      <w:r>
        <w:t>the</w:t>
      </w:r>
      <w:r>
        <w:rPr>
          <w:spacing w:val="-12"/>
        </w:rPr>
        <w:t xml:space="preserve"> </w:t>
      </w:r>
      <w:r>
        <w:t>objects</w:t>
      </w:r>
      <w:r>
        <w:rPr>
          <w:spacing w:val="-12"/>
        </w:rPr>
        <w:t xml:space="preserve"> </w:t>
      </w:r>
      <w:r>
        <w:t>of</w:t>
      </w:r>
      <w:r>
        <w:rPr>
          <w:spacing w:val="-10"/>
        </w:rPr>
        <w:t xml:space="preserve"> </w:t>
      </w:r>
      <w:r>
        <w:t>its</w:t>
      </w:r>
      <w:r>
        <w:rPr>
          <w:spacing w:val="-10"/>
        </w:rPr>
        <w:t xml:space="preserve"> </w:t>
      </w:r>
      <w:r>
        <w:t>environment</w:t>
      </w:r>
      <w:r>
        <w:rPr>
          <w:spacing w:val="-13"/>
        </w:rPr>
        <w:t xml:space="preserve"> </w:t>
      </w:r>
      <w:r>
        <w:t>to</w:t>
      </w:r>
      <w:r>
        <w:rPr>
          <w:spacing w:val="-14"/>
        </w:rPr>
        <w:t xml:space="preserve"> </w:t>
      </w:r>
      <w:r>
        <w:t>provide</w:t>
      </w:r>
      <w:r>
        <w:rPr>
          <w:spacing w:val="-13"/>
        </w:rPr>
        <w:t xml:space="preserve"> </w:t>
      </w:r>
      <w:r>
        <w:t>programmatic</w:t>
      </w:r>
      <w:r>
        <w:rPr>
          <w:spacing w:val="-13"/>
        </w:rPr>
        <w:t xml:space="preserve"> </w:t>
      </w:r>
      <w:r>
        <w:t>control over them.</w:t>
      </w:r>
    </w:p>
    <w:p w14:paraId="065865FE">
      <w:pPr>
        <w:pStyle w:val="9"/>
        <w:ind w:left="1440" w:right="995" w:firstLine="1475"/>
        <w:jc w:val="both"/>
      </w:pPr>
      <w:r>
        <w:rPr>
          <w:color w:val="333333"/>
        </w:rPr>
        <w:t>JavaScript</w:t>
      </w:r>
      <w:r>
        <w:rPr>
          <w:color w:val="333333"/>
          <w:spacing w:val="-16"/>
        </w:rPr>
        <w:t xml:space="preserve"> </w:t>
      </w:r>
      <w:r>
        <w:rPr>
          <w:color w:val="333333"/>
        </w:rPr>
        <w:t>can</w:t>
      </w:r>
      <w:r>
        <w:rPr>
          <w:color w:val="333333"/>
          <w:spacing w:val="-16"/>
        </w:rPr>
        <w:t xml:space="preserve"> </w:t>
      </w:r>
      <w:r>
        <w:rPr>
          <w:color w:val="333333"/>
        </w:rPr>
        <w:t>function</w:t>
      </w:r>
      <w:r>
        <w:rPr>
          <w:color w:val="333333"/>
          <w:spacing w:val="-16"/>
        </w:rPr>
        <w:t xml:space="preserve"> </w:t>
      </w:r>
      <w:r>
        <w:rPr>
          <w:color w:val="333333"/>
        </w:rPr>
        <w:t>as</w:t>
      </w:r>
      <w:r>
        <w:rPr>
          <w:color w:val="333333"/>
          <w:spacing w:val="-16"/>
        </w:rPr>
        <w:t xml:space="preserve"> </w:t>
      </w:r>
      <w:r>
        <w:rPr>
          <w:color w:val="333333"/>
        </w:rPr>
        <w:t>both</w:t>
      </w:r>
      <w:r>
        <w:rPr>
          <w:color w:val="333333"/>
          <w:spacing w:val="-16"/>
        </w:rPr>
        <w:t xml:space="preserve"> </w:t>
      </w:r>
      <w:r>
        <w:rPr>
          <w:color w:val="333333"/>
        </w:rPr>
        <w:t>a</w:t>
      </w:r>
      <w:r>
        <w:rPr>
          <w:color w:val="333333"/>
          <w:spacing w:val="-15"/>
        </w:rPr>
        <w:t xml:space="preserve"> </w:t>
      </w:r>
      <w:r>
        <w:rPr>
          <w:color w:val="333333"/>
        </w:rPr>
        <w:t>procedural</w:t>
      </w:r>
      <w:r>
        <w:rPr>
          <w:color w:val="333333"/>
          <w:spacing w:val="-16"/>
        </w:rPr>
        <w:t xml:space="preserve"> </w:t>
      </w:r>
      <w:r>
        <w:rPr>
          <w:color w:val="333333"/>
        </w:rPr>
        <w:t>and</w:t>
      </w:r>
      <w:r>
        <w:rPr>
          <w:color w:val="333333"/>
          <w:spacing w:val="-16"/>
        </w:rPr>
        <w:t xml:space="preserve"> </w:t>
      </w:r>
      <w:r>
        <w:rPr>
          <w:color w:val="333333"/>
        </w:rPr>
        <w:t>an</w:t>
      </w:r>
      <w:r>
        <w:rPr>
          <w:color w:val="333333"/>
          <w:spacing w:val="-16"/>
        </w:rPr>
        <w:t xml:space="preserve"> </w:t>
      </w:r>
      <w:r>
        <w:rPr>
          <w:color w:val="333333"/>
        </w:rPr>
        <w:t>object-oriented language.</w:t>
      </w:r>
      <w:r>
        <w:rPr>
          <w:color w:val="333333"/>
          <w:spacing w:val="-9"/>
        </w:rPr>
        <w:t xml:space="preserve"> </w:t>
      </w:r>
      <w:r>
        <w:t>Core</w:t>
      </w:r>
      <w:r>
        <w:rPr>
          <w:spacing w:val="-11"/>
        </w:rPr>
        <w:t xml:space="preserve"> </w:t>
      </w:r>
      <w:r>
        <w:t>JavaScript</w:t>
      </w:r>
      <w:r>
        <w:rPr>
          <w:spacing w:val="-10"/>
        </w:rPr>
        <w:t xml:space="preserve"> </w:t>
      </w:r>
      <w:r>
        <w:t>contains</w:t>
      </w:r>
      <w:r>
        <w:rPr>
          <w:spacing w:val="-11"/>
        </w:rPr>
        <w:t xml:space="preserve"> </w:t>
      </w:r>
      <w:r>
        <w:t>a</w:t>
      </w:r>
      <w:r>
        <w:rPr>
          <w:spacing w:val="-11"/>
        </w:rPr>
        <w:t xml:space="preserve"> </w:t>
      </w:r>
      <w:r>
        <w:t>core</w:t>
      </w:r>
      <w:r>
        <w:rPr>
          <w:spacing w:val="-11"/>
        </w:rPr>
        <w:t xml:space="preserve"> </w:t>
      </w:r>
      <w:r>
        <w:t>set</w:t>
      </w:r>
      <w:r>
        <w:rPr>
          <w:spacing w:val="-12"/>
        </w:rPr>
        <w:t xml:space="preserve"> </w:t>
      </w:r>
      <w:r>
        <w:t>of</w:t>
      </w:r>
      <w:r>
        <w:rPr>
          <w:spacing w:val="-10"/>
        </w:rPr>
        <w:t xml:space="preserve"> </w:t>
      </w:r>
      <w:r>
        <w:t>objects,</w:t>
      </w:r>
      <w:r>
        <w:rPr>
          <w:spacing w:val="-11"/>
        </w:rPr>
        <w:t xml:space="preserve"> </w:t>
      </w:r>
      <w:r>
        <w:t>such</w:t>
      </w:r>
      <w:r>
        <w:rPr>
          <w:spacing w:val="-9"/>
        </w:rPr>
        <w:t xml:space="preserve"> </w:t>
      </w:r>
      <w:r>
        <w:t>as</w:t>
      </w:r>
      <w:r>
        <w:rPr>
          <w:spacing w:val="-6"/>
        </w:rPr>
        <w:t xml:space="preserve"> </w:t>
      </w:r>
      <w:r>
        <w:t>Array,</w:t>
      </w:r>
      <w:r>
        <w:rPr>
          <w:spacing w:val="-11"/>
        </w:rPr>
        <w:t xml:space="preserve"> </w:t>
      </w:r>
      <w:r>
        <w:t>Date,</w:t>
      </w:r>
      <w:r>
        <w:rPr>
          <w:spacing w:val="-12"/>
        </w:rPr>
        <w:t xml:space="preserve"> </w:t>
      </w:r>
      <w:r>
        <w:t>and Math,</w:t>
      </w:r>
      <w:r>
        <w:rPr>
          <w:spacing w:val="-16"/>
        </w:rPr>
        <w:t xml:space="preserve"> </w:t>
      </w:r>
      <w:r>
        <w:t>and</w:t>
      </w:r>
      <w:r>
        <w:rPr>
          <w:spacing w:val="-12"/>
        </w:rPr>
        <w:t xml:space="preserve"> </w:t>
      </w:r>
      <w:r>
        <w:t>a</w:t>
      </w:r>
      <w:r>
        <w:rPr>
          <w:spacing w:val="-13"/>
        </w:rPr>
        <w:t xml:space="preserve"> </w:t>
      </w:r>
      <w:r>
        <w:t>core</w:t>
      </w:r>
      <w:r>
        <w:rPr>
          <w:spacing w:val="-12"/>
        </w:rPr>
        <w:t xml:space="preserve"> </w:t>
      </w:r>
      <w:r>
        <w:t>set</w:t>
      </w:r>
      <w:r>
        <w:rPr>
          <w:spacing w:val="-13"/>
        </w:rPr>
        <w:t xml:space="preserve"> </w:t>
      </w:r>
      <w:r>
        <w:t>of</w:t>
      </w:r>
      <w:r>
        <w:rPr>
          <w:spacing w:val="-10"/>
        </w:rPr>
        <w:t xml:space="preserve"> </w:t>
      </w:r>
      <w:r>
        <w:t>language</w:t>
      </w:r>
      <w:r>
        <w:rPr>
          <w:spacing w:val="-14"/>
        </w:rPr>
        <w:t xml:space="preserve"> </w:t>
      </w:r>
      <w:r>
        <w:t>elements</w:t>
      </w:r>
      <w:r>
        <w:rPr>
          <w:spacing w:val="-12"/>
        </w:rPr>
        <w:t xml:space="preserve"> </w:t>
      </w:r>
      <w:r>
        <w:t>such</w:t>
      </w:r>
      <w:r>
        <w:rPr>
          <w:spacing w:val="-11"/>
        </w:rPr>
        <w:t xml:space="preserve"> </w:t>
      </w:r>
      <w:r>
        <w:t>as</w:t>
      </w:r>
      <w:r>
        <w:rPr>
          <w:spacing w:val="-12"/>
        </w:rPr>
        <w:t xml:space="preserve"> </w:t>
      </w:r>
      <w:r>
        <w:t>operators,</w:t>
      </w:r>
      <w:r>
        <w:rPr>
          <w:spacing w:val="-11"/>
        </w:rPr>
        <w:t xml:space="preserve"> </w:t>
      </w:r>
      <w:r>
        <w:t>control</w:t>
      </w:r>
      <w:r>
        <w:rPr>
          <w:spacing w:val="-12"/>
        </w:rPr>
        <w:t xml:space="preserve"> </w:t>
      </w:r>
      <w:r>
        <w:t>structures, and statements.</w:t>
      </w:r>
    </w:p>
    <w:p w14:paraId="21126799">
      <w:pPr>
        <w:pStyle w:val="9"/>
        <w:ind w:left="1440" w:right="995" w:firstLine="1475"/>
        <w:jc w:val="both"/>
      </w:pPr>
    </w:p>
    <w:p w14:paraId="5E90D398">
      <w:pPr>
        <w:pStyle w:val="3"/>
        <w:numPr>
          <w:ilvl w:val="0"/>
          <w:numId w:val="6"/>
        </w:numPr>
        <w:tabs>
          <w:tab w:val="left" w:pos="2160"/>
        </w:tabs>
        <w:spacing w:before="1" w:after="0" w:line="240" w:lineRule="auto"/>
        <w:ind w:left="2562" w:leftChars="0" w:right="0" w:hanging="362" w:firstLineChars="0"/>
        <w:jc w:val="left"/>
        <w:rPr>
          <w:rFonts w:ascii="Wingdings" w:hAnsi="Wingdings"/>
          <w:b w:val="0"/>
          <w:sz w:val="36"/>
          <w:u w:val="none"/>
        </w:rPr>
      </w:pPr>
      <w:r>
        <w:rPr>
          <w:spacing w:val="11"/>
          <w:u w:val="thick"/>
        </w:rPr>
        <w:t>Features</w:t>
      </w:r>
      <w:r>
        <w:rPr>
          <w:spacing w:val="73"/>
          <w:u w:val="thick"/>
        </w:rPr>
        <w:t xml:space="preserve"> </w:t>
      </w:r>
      <w:r>
        <w:rPr>
          <w:u w:val="thick"/>
        </w:rPr>
        <w:t>of</w:t>
      </w:r>
      <w:r>
        <w:rPr>
          <w:spacing w:val="62"/>
          <w:u w:val="thick"/>
        </w:rPr>
        <w:t xml:space="preserve"> </w:t>
      </w:r>
      <w:r>
        <w:rPr>
          <w:spacing w:val="14"/>
          <w:u w:val="thick"/>
        </w:rPr>
        <w:t>JavaScript:</w:t>
      </w:r>
      <w:r>
        <w:rPr>
          <w:spacing w:val="38"/>
          <w:u w:val="thick"/>
        </w:rPr>
        <w:t xml:space="preserve"> </w:t>
      </w:r>
    </w:p>
    <w:p w14:paraId="39FF0EC6">
      <w:pPr>
        <w:pStyle w:val="9"/>
        <w:spacing w:before="218" w:line="360" w:lineRule="auto"/>
        <w:ind w:left="2160" w:right="1013" w:firstLine="1392"/>
        <w:jc w:val="both"/>
      </w:pPr>
      <w:r>
        <w:t>JavaScript is becoming increasingly important,and it remains the ost broadly available scripting language for Web development. The features of java script are as follow:</w:t>
      </w:r>
    </w:p>
    <w:p w14:paraId="22DBDEA1">
      <w:pPr>
        <w:pStyle w:val="4"/>
        <w:numPr>
          <w:ilvl w:val="1"/>
          <w:numId w:val="6"/>
        </w:numPr>
        <w:tabs>
          <w:tab w:val="left" w:pos="2379"/>
        </w:tabs>
        <w:spacing w:before="314" w:after="0" w:line="240" w:lineRule="auto"/>
        <w:ind w:left="2379" w:right="0" w:hanging="361"/>
        <w:jc w:val="left"/>
      </w:pPr>
      <w:r>
        <w:rPr>
          <w:spacing w:val="-2"/>
        </w:rPr>
        <w:t>Higher-order</w:t>
      </w:r>
      <w:r>
        <w:rPr>
          <w:spacing w:val="3"/>
        </w:rPr>
        <w:t xml:space="preserve"> </w:t>
      </w:r>
      <w:r>
        <w:rPr>
          <w:spacing w:val="-2"/>
        </w:rPr>
        <w:t>functions:</w:t>
      </w:r>
      <w:r>
        <w:rPr>
          <w:spacing w:val="4"/>
        </w:rPr>
        <w:t xml:space="preserve"> </w:t>
      </w:r>
    </w:p>
    <w:p w14:paraId="13381DF9">
      <w:pPr>
        <w:pStyle w:val="9"/>
        <w:spacing w:before="283"/>
        <w:ind w:left="2160" w:right="1007" w:firstLine="720"/>
        <w:jc w:val="both"/>
      </w:pPr>
      <w:r>
        <w:t>A high-order function is one that either takes functions as arguments</w:t>
      </w:r>
      <w:r>
        <w:rPr>
          <w:spacing w:val="-16"/>
        </w:rPr>
        <w:t xml:space="preserve"> </w:t>
      </w:r>
      <w:r>
        <w:t>or</w:t>
      </w:r>
      <w:r>
        <w:rPr>
          <w:spacing w:val="-15"/>
        </w:rPr>
        <w:t xml:space="preserve"> </w:t>
      </w:r>
      <w:r>
        <w:t>returns</w:t>
      </w:r>
      <w:r>
        <w:rPr>
          <w:spacing w:val="-16"/>
        </w:rPr>
        <w:t xml:space="preserve"> </w:t>
      </w:r>
      <w:r>
        <w:t>a</w:t>
      </w:r>
      <w:r>
        <w:rPr>
          <w:spacing w:val="-16"/>
        </w:rPr>
        <w:t xml:space="preserve"> </w:t>
      </w:r>
      <w:r>
        <w:t>function.</w:t>
      </w:r>
      <w:r>
        <w:rPr>
          <w:spacing w:val="-13"/>
        </w:rPr>
        <w:t xml:space="preserve"> </w:t>
      </w:r>
      <w:r>
        <w:t>This</w:t>
      </w:r>
      <w:r>
        <w:rPr>
          <w:spacing w:val="-14"/>
        </w:rPr>
        <w:t xml:space="preserve"> </w:t>
      </w:r>
      <w:r>
        <w:t>feature</w:t>
      </w:r>
      <w:r>
        <w:rPr>
          <w:spacing w:val="-15"/>
        </w:rPr>
        <w:t xml:space="preserve"> </w:t>
      </w:r>
      <w:r>
        <w:t>lets</w:t>
      </w:r>
      <w:r>
        <w:rPr>
          <w:spacing w:val="-14"/>
        </w:rPr>
        <w:t xml:space="preserve"> </w:t>
      </w:r>
      <w:r>
        <w:t>java</w:t>
      </w:r>
      <w:r>
        <w:rPr>
          <w:spacing w:val="-14"/>
        </w:rPr>
        <w:t xml:space="preserve"> </w:t>
      </w:r>
      <w:r>
        <w:t>script</w:t>
      </w:r>
      <w:r>
        <w:rPr>
          <w:spacing w:val="-16"/>
        </w:rPr>
        <w:t xml:space="preserve"> </w:t>
      </w:r>
      <w:r>
        <w:t>programmers manipulate functions in ways that the Java language can't.</w:t>
      </w:r>
    </w:p>
    <w:p w14:paraId="1955A0ED">
      <w:pPr>
        <w:pStyle w:val="4"/>
        <w:numPr>
          <w:ilvl w:val="1"/>
          <w:numId w:val="6"/>
        </w:numPr>
        <w:tabs>
          <w:tab w:val="left" w:pos="2513"/>
        </w:tabs>
        <w:spacing w:before="274" w:after="0" w:line="240" w:lineRule="auto"/>
        <w:ind w:left="2513" w:right="0" w:hanging="444"/>
        <w:jc w:val="left"/>
      </w:pPr>
      <w:r>
        <w:rPr>
          <w:spacing w:val="13"/>
        </w:rPr>
        <w:t>Dynamic</w:t>
      </w:r>
      <w:r>
        <w:rPr>
          <w:spacing w:val="51"/>
        </w:rPr>
        <w:t xml:space="preserve"> </w:t>
      </w:r>
      <w:r>
        <w:rPr>
          <w:spacing w:val="11"/>
        </w:rPr>
        <w:t>typing:</w:t>
      </w:r>
    </w:p>
    <w:p w14:paraId="745FDCED">
      <w:pPr>
        <w:pStyle w:val="9"/>
        <w:spacing w:before="1"/>
        <w:ind w:firstLine="2520" w:firstLineChars="900"/>
      </w:pPr>
    </w:p>
    <w:p w14:paraId="1B18B45C">
      <w:pPr>
        <w:pStyle w:val="9"/>
        <w:spacing w:before="1"/>
        <w:ind w:firstLine="2520" w:firstLineChars="900"/>
      </w:pPr>
      <w:r>
        <w:t>By</w:t>
      </w:r>
      <w:r>
        <w:rPr>
          <w:spacing w:val="-6"/>
        </w:rPr>
        <w:t xml:space="preserve"> </w:t>
      </w:r>
      <w:r>
        <w:t>delaying</w:t>
      </w:r>
      <w:r>
        <w:rPr>
          <w:spacing w:val="-7"/>
        </w:rPr>
        <w:t xml:space="preserve"> </w:t>
      </w:r>
      <w:r>
        <w:t>binding,</w:t>
      </w:r>
      <w:r>
        <w:rPr>
          <w:spacing w:val="-6"/>
        </w:rPr>
        <w:t xml:space="preserve"> </w:t>
      </w:r>
      <w:r>
        <w:t>JavaScript</w:t>
      </w:r>
      <w:r>
        <w:rPr>
          <w:spacing w:val="-7"/>
        </w:rPr>
        <w:t xml:space="preserve"> </w:t>
      </w:r>
      <w:r>
        <w:t>can</w:t>
      </w:r>
      <w:r>
        <w:rPr>
          <w:spacing w:val="-3"/>
        </w:rPr>
        <w:t xml:space="preserve"> </w:t>
      </w:r>
      <w:r>
        <w:t>be</w:t>
      </w:r>
      <w:r>
        <w:rPr>
          <w:spacing w:val="-7"/>
        </w:rPr>
        <w:t xml:space="preserve"> </w:t>
      </w:r>
      <w:r>
        <w:t>more</w:t>
      </w:r>
      <w:r>
        <w:rPr>
          <w:spacing w:val="-7"/>
        </w:rPr>
        <w:t xml:space="preserve"> </w:t>
      </w:r>
      <w:r>
        <w:t>concise</w:t>
      </w:r>
      <w:r>
        <w:rPr>
          <w:spacing w:val="-5"/>
        </w:rPr>
        <w:t xml:space="preserve"> </w:t>
      </w:r>
      <w:r>
        <w:t>and</w:t>
      </w:r>
      <w:r>
        <w:rPr>
          <w:spacing w:val="-1"/>
        </w:rPr>
        <w:t xml:space="preserve"> </w:t>
      </w:r>
      <w:r>
        <w:rPr>
          <w:spacing w:val="-2"/>
        </w:rPr>
        <w:t>flexible.</w:t>
      </w:r>
    </w:p>
    <w:p w14:paraId="39C3DF28">
      <w:pPr>
        <w:pStyle w:val="4"/>
        <w:spacing w:after="0" w:line="240" w:lineRule="auto"/>
        <w:jc w:val="left"/>
        <w:sectPr>
          <w:pgSz w:w="11920" w:h="16850"/>
          <w:pgMar w:top="580" w:right="425" w:bottom="1160" w:left="0" w:header="0" w:footer="974" w:gutter="0"/>
          <w:pgBorders>
            <w:top w:val="none" w:sz="0" w:space="0"/>
            <w:left w:val="none" w:sz="0" w:space="0"/>
            <w:bottom w:val="none" w:sz="0" w:space="0"/>
            <w:right w:val="none" w:sz="0" w:space="0"/>
          </w:pgBorders>
          <w:cols w:space="720" w:num="1"/>
        </w:sectPr>
      </w:pPr>
    </w:p>
    <w:p w14:paraId="3EF09DC9">
      <w:pPr>
        <w:tabs>
          <w:tab w:val="left" w:pos="1423"/>
        </w:tabs>
        <w:spacing w:before="45"/>
        <w:ind w:left="912" w:right="0" w:firstLine="0"/>
        <w:jc w:val="left"/>
        <w:rPr>
          <w:rFonts w:hint="default"/>
          <w:sz w:val="22"/>
          <w:lang w:val="en-US"/>
        </w:rPr>
      </w:pPr>
      <w:r>
        <w:rPr>
          <w:sz w:val="22"/>
        </w:rPr>
        <mc:AlternateContent>
          <mc:Choice Requires="wpg">
            <w:drawing>
              <wp:anchor distT="0" distB="0" distL="0" distR="0" simplePos="0" relativeHeight="251671552" behindDoc="1" locked="0" layoutInCell="1" allowOverlap="1">
                <wp:simplePos x="0" y="0"/>
                <wp:positionH relativeFrom="page">
                  <wp:posOffset>0</wp:posOffset>
                </wp:positionH>
                <wp:positionV relativeFrom="page">
                  <wp:posOffset>304165</wp:posOffset>
                </wp:positionV>
                <wp:extent cx="7260590" cy="10086340"/>
                <wp:effectExtent l="0" t="0" r="0" b="0"/>
                <wp:wrapNone/>
                <wp:docPr id="81" name="Group 8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82" name="Graphic 82"/>
                        <wps:cNvSpPr/>
                        <wps:spPr>
                          <a:xfrm>
                            <a:off x="0" y="539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83" name="Graphic 8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44928;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DLQC3raAAAACQEA&#10;AA8AAAAAAAAAAQAgAAAAIgAAAGRycy9kb3ducmV2LnhtbFBLAQIUABQAAAAIAIdO4kAY+QcSNQMA&#10;AJsLAAAOAAAAAAAAAAEAIAAAACkBAABkcnMvZTJvRG9jLnhtbFBLBQYAAAAABgAGAFkBAADQBgAA&#10;AAA=&#10;">
                <o:lock v:ext="edit" aspectratio="f"/>
                <v:shape id="Graphic 82" o:spid="_x0000_s1026" o:spt="100" style="position:absolute;left:0;top:53975;height:170815;width:812800;" fillcolor="#F9C090" filled="t" stroked="f" coordsize="812800,170815" o:gfxdata="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NhBL4A&#10;AADb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Graphic 83" o:spid="_x0000_s1026" o:spt="100" style="position:absolute;left:304800;top:0;height:10086340;width:6955790;" fillcolor="#000000" filled="t" stroked="f" coordsize="6955790,10086340" o:gfxdata="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0itO8AAAA&#10;2w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12</w:t>
      </w:r>
      <w:r>
        <w:rPr>
          <w:color w:val="FFFFFF"/>
          <w:sz w:val="22"/>
        </w:rPr>
        <w:tab/>
      </w:r>
      <w:r>
        <w:rPr>
          <w:sz w:val="22"/>
          <w:lang w:val="en-US"/>
        </w:rPr>
        <w:t>Premium Store</w:t>
      </w:r>
    </w:p>
    <w:p w14:paraId="37850F76">
      <w:pPr>
        <w:pStyle w:val="4"/>
        <w:numPr>
          <w:ilvl w:val="0"/>
          <w:numId w:val="7"/>
        </w:numPr>
        <w:tabs>
          <w:tab w:val="left" w:pos="2345"/>
        </w:tabs>
        <w:spacing w:before="0" w:after="0" w:line="240" w:lineRule="auto"/>
        <w:ind w:left="2345" w:right="0" w:hanging="444"/>
        <w:jc w:val="left"/>
      </w:pPr>
      <w:r>
        <w:t>A</w:t>
      </w:r>
      <w:r>
        <w:rPr>
          <w:spacing w:val="33"/>
        </w:rPr>
        <w:t xml:space="preserve"> </w:t>
      </w:r>
      <w:r>
        <w:rPr>
          <w:spacing w:val="14"/>
        </w:rPr>
        <w:t>flexible</w:t>
      </w:r>
      <w:r>
        <w:rPr>
          <w:spacing w:val="51"/>
        </w:rPr>
        <w:t xml:space="preserve"> </w:t>
      </w:r>
      <w:r>
        <w:rPr>
          <w:spacing w:val="14"/>
        </w:rPr>
        <w:t>object</w:t>
      </w:r>
      <w:r>
        <w:rPr>
          <w:spacing w:val="50"/>
        </w:rPr>
        <w:t xml:space="preserve"> </w:t>
      </w:r>
      <w:r>
        <w:rPr>
          <w:spacing w:val="11"/>
        </w:rPr>
        <w:t>model.</w:t>
      </w:r>
    </w:p>
    <w:p w14:paraId="158156D3">
      <w:pPr>
        <w:pStyle w:val="4"/>
        <w:numPr>
          <w:ilvl w:val="0"/>
          <w:numId w:val="0"/>
        </w:numPr>
        <w:tabs>
          <w:tab w:val="left" w:pos="2345"/>
        </w:tabs>
        <w:spacing w:before="0" w:after="0" w:line="240" w:lineRule="auto"/>
        <w:ind w:left="1901" w:leftChars="0" w:right="0" w:rightChars="0"/>
        <w:jc w:val="left"/>
      </w:pPr>
    </w:p>
    <w:p w14:paraId="672D1732">
      <w:pPr>
        <w:pStyle w:val="9"/>
        <w:ind w:left="2160" w:right="1008" w:firstLine="720"/>
        <w:jc w:val="both"/>
      </w:pPr>
      <w:r>
        <w:t>JavaScript's object model</w:t>
      </w:r>
      <w:r>
        <w:rPr>
          <w:spacing w:val="-2"/>
        </w:rPr>
        <w:t xml:space="preserve"> </w:t>
      </w:r>
      <w:r>
        <w:t>uses a relatively</w:t>
      </w:r>
      <w:r>
        <w:rPr>
          <w:spacing w:val="-1"/>
        </w:rPr>
        <w:t xml:space="preserve"> </w:t>
      </w:r>
      <w:r>
        <w:t>uncommon approach to inheritance called prototypes instead of the Java language's more common class-based object model.</w:t>
      </w:r>
    </w:p>
    <w:p w14:paraId="7B757F2F">
      <w:pPr>
        <w:pStyle w:val="9"/>
        <w:ind w:left="2160" w:right="1008" w:firstLine="720"/>
        <w:jc w:val="both"/>
      </w:pPr>
    </w:p>
    <w:p w14:paraId="039D3AD3">
      <w:pPr>
        <w:pStyle w:val="9"/>
        <w:ind w:left="2160" w:right="1008" w:firstLine="720"/>
        <w:jc w:val="both"/>
      </w:pPr>
    </w:p>
    <w:p w14:paraId="420E543D">
      <w:pPr>
        <w:pStyle w:val="4"/>
        <w:numPr>
          <w:ilvl w:val="0"/>
          <w:numId w:val="6"/>
        </w:numPr>
        <w:tabs>
          <w:tab w:val="left" w:pos="2160"/>
        </w:tabs>
        <w:spacing w:before="0" w:after="0" w:line="240" w:lineRule="auto"/>
        <w:ind w:left="2562" w:leftChars="0" w:right="0" w:hanging="362" w:firstLineChars="0"/>
        <w:jc w:val="left"/>
        <w:rPr>
          <w:rFonts w:ascii="Wingdings" w:hAnsi="Wingdings"/>
          <w:b w:val="0"/>
          <w:sz w:val="36"/>
        </w:rPr>
      </w:pPr>
      <w:r>
        <w:rPr>
          <w:u w:val="thick"/>
        </w:rPr>
        <w:t>Advantages</w:t>
      </w:r>
      <w:r>
        <w:rPr>
          <w:spacing w:val="-14"/>
          <w:u w:val="thick"/>
        </w:rPr>
        <w:t xml:space="preserve"> </w:t>
      </w:r>
      <w:r>
        <w:rPr>
          <w:u w:val="thick"/>
        </w:rPr>
        <w:t>of</w:t>
      </w:r>
      <w:r>
        <w:rPr>
          <w:spacing w:val="-16"/>
          <w:u w:val="thick"/>
        </w:rPr>
        <w:t xml:space="preserve"> </w:t>
      </w:r>
      <w:r>
        <w:rPr>
          <w:spacing w:val="-2"/>
          <w:u w:val="thick"/>
        </w:rPr>
        <w:t>JavaScript:</w:t>
      </w:r>
    </w:p>
    <w:p w14:paraId="610C9F8C">
      <w:pPr>
        <w:pStyle w:val="4"/>
        <w:numPr>
          <w:ilvl w:val="0"/>
          <w:numId w:val="0"/>
        </w:numPr>
        <w:tabs>
          <w:tab w:val="left" w:pos="2160"/>
        </w:tabs>
        <w:spacing w:before="0" w:after="0" w:line="240" w:lineRule="auto"/>
        <w:ind w:left="1798" w:leftChars="0" w:right="0" w:rightChars="0"/>
        <w:jc w:val="left"/>
        <w:rPr>
          <w:rFonts w:ascii="Wingdings" w:hAnsi="Wingdings"/>
          <w:b w:val="0"/>
          <w:sz w:val="36"/>
        </w:rPr>
      </w:pPr>
    </w:p>
    <w:p w14:paraId="527E970D">
      <w:pPr>
        <w:pStyle w:val="13"/>
        <w:numPr>
          <w:ilvl w:val="1"/>
          <w:numId w:val="6"/>
        </w:numPr>
        <w:tabs>
          <w:tab w:val="left" w:pos="3239"/>
        </w:tabs>
        <w:spacing w:before="332" w:after="0" w:line="440" w:lineRule="exact"/>
        <w:ind w:left="3239" w:right="0" w:hanging="361"/>
        <w:jc w:val="left"/>
        <w:rPr>
          <w:sz w:val="28"/>
        </w:rPr>
      </w:pPr>
      <w:r>
        <w:rPr>
          <w:sz w:val="28"/>
        </w:rPr>
        <w:t>JavaScript</w:t>
      </w:r>
      <w:r>
        <w:rPr>
          <w:spacing w:val="-13"/>
          <w:sz w:val="28"/>
        </w:rPr>
        <w:t xml:space="preserve"> </w:t>
      </w:r>
      <w:r>
        <w:rPr>
          <w:sz w:val="28"/>
        </w:rPr>
        <w:t>gives</w:t>
      </w:r>
      <w:r>
        <w:rPr>
          <w:spacing w:val="-8"/>
          <w:sz w:val="28"/>
        </w:rPr>
        <w:t xml:space="preserve"> </w:t>
      </w:r>
      <w:r>
        <w:rPr>
          <w:sz w:val="28"/>
        </w:rPr>
        <w:t>HTML</w:t>
      </w:r>
      <w:r>
        <w:rPr>
          <w:spacing w:val="-9"/>
          <w:sz w:val="28"/>
        </w:rPr>
        <w:t xml:space="preserve"> </w:t>
      </w:r>
      <w:r>
        <w:rPr>
          <w:sz w:val="28"/>
        </w:rPr>
        <w:t>designers</w:t>
      </w:r>
      <w:r>
        <w:rPr>
          <w:spacing w:val="-8"/>
          <w:sz w:val="28"/>
        </w:rPr>
        <w:t xml:space="preserve"> </w:t>
      </w:r>
      <w:r>
        <w:rPr>
          <w:sz w:val="28"/>
        </w:rPr>
        <w:t>programming</w:t>
      </w:r>
      <w:r>
        <w:rPr>
          <w:spacing w:val="-7"/>
          <w:sz w:val="28"/>
        </w:rPr>
        <w:t xml:space="preserve"> </w:t>
      </w:r>
      <w:r>
        <w:rPr>
          <w:spacing w:val="-2"/>
          <w:sz w:val="28"/>
        </w:rPr>
        <w:t>tools.</w:t>
      </w:r>
    </w:p>
    <w:p w14:paraId="39218375">
      <w:pPr>
        <w:pStyle w:val="13"/>
        <w:numPr>
          <w:ilvl w:val="1"/>
          <w:numId w:val="6"/>
        </w:numPr>
        <w:tabs>
          <w:tab w:val="left" w:pos="3239"/>
        </w:tabs>
        <w:spacing w:before="0" w:after="0" w:line="438" w:lineRule="exact"/>
        <w:ind w:left="3239" w:right="0" w:hanging="361"/>
        <w:jc w:val="left"/>
        <w:rPr>
          <w:sz w:val="28"/>
        </w:rPr>
      </w:pPr>
      <w:r>
        <w:rPr>
          <w:sz w:val="28"/>
        </w:rPr>
        <w:t>JavaScript</w:t>
      </w:r>
      <w:r>
        <w:rPr>
          <w:spacing w:val="-8"/>
          <w:sz w:val="28"/>
        </w:rPr>
        <w:t xml:space="preserve"> </w:t>
      </w:r>
      <w:r>
        <w:rPr>
          <w:sz w:val="28"/>
        </w:rPr>
        <w:t>can</w:t>
      </w:r>
      <w:r>
        <w:rPr>
          <w:spacing w:val="-8"/>
          <w:sz w:val="28"/>
        </w:rPr>
        <w:t xml:space="preserve"> </w:t>
      </w:r>
      <w:r>
        <w:rPr>
          <w:sz w:val="28"/>
        </w:rPr>
        <w:t>put</w:t>
      </w:r>
      <w:r>
        <w:rPr>
          <w:spacing w:val="-7"/>
          <w:sz w:val="28"/>
        </w:rPr>
        <w:t xml:space="preserve"> </w:t>
      </w:r>
      <w:r>
        <w:rPr>
          <w:sz w:val="28"/>
        </w:rPr>
        <w:t>dynamic</w:t>
      </w:r>
      <w:r>
        <w:rPr>
          <w:spacing w:val="-4"/>
          <w:sz w:val="28"/>
        </w:rPr>
        <w:t xml:space="preserve"> </w:t>
      </w:r>
      <w:r>
        <w:rPr>
          <w:sz w:val="28"/>
        </w:rPr>
        <w:t>text</w:t>
      </w:r>
      <w:r>
        <w:rPr>
          <w:spacing w:val="-7"/>
          <w:sz w:val="28"/>
        </w:rPr>
        <w:t xml:space="preserve"> </w:t>
      </w:r>
      <w:r>
        <w:rPr>
          <w:sz w:val="28"/>
        </w:rPr>
        <w:t>into</w:t>
      </w:r>
      <w:r>
        <w:rPr>
          <w:spacing w:val="-6"/>
          <w:sz w:val="28"/>
        </w:rPr>
        <w:t xml:space="preserve"> </w:t>
      </w:r>
      <w:r>
        <w:rPr>
          <w:sz w:val="28"/>
        </w:rPr>
        <w:t>HTML</w:t>
      </w:r>
      <w:r>
        <w:rPr>
          <w:spacing w:val="-10"/>
          <w:sz w:val="28"/>
        </w:rPr>
        <w:t xml:space="preserve"> </w:t>
      </w:r>
      <w:r>
        <w:rPr>
          <w:spacing w:val="-2"/>
          <w:sz w:val="28"/>
        </w:rPr>
        <w:t>pages.</w:t>
      </w:r>
    </w:p>
    <w:p w14:paraId="63E5649A">
      <w:pPr>
        <w:pStyle w:val="13"/>
        <w:numPr>
          <w:ilvl w:val="1"/>
          <w:numId w:val="6"/>
        </w:numPr>
        <w:tabs>
          <w:tab w:val="left" w:pos="3239"/>
        </w:tabs>
        <w:spacing w:before="0" w:after="0" w:line="438" w:lineRule="exact"/>
        <w:ind w:left="3239" w:right="0" w:hanging="361"/>
        <w:jc w:val="left"/>
        <w:rPr>
          <w:sz w:val="28"/>
        </w:rPr>
      </w:pPr>
      <w:r>
        <w:rPr>
          <w:sz w:val="28"/>
        </w:rPr>
        <w:t>It</w:t>
      </w:r>
      <w:r>
        <w:rPr>
          <w:spacing w:val="-6"/>
          <w:sz w:val="28"/>
        </w:rPr>
        <w:t xml:space="preserve"> </w:t>
      </w:r>
      <w:r>
        <w:rPr>
          <w:sz w:val="28"/>
        </w:rPr>
        <w:t>can</w:t>
      </w:r>
      <w:r>
        <w:rPr>
          <w:spacing w:val="-1"/>
          <w:sz w:val="28"/>
        </w:rPr>
        <w:t xml:space="preserve"> </w:t>
      </w:r>
      <w:r>
        <w:rPr>
          <w:sz w:val="28"/>
        </w:rPr>
        <w:t>react</w:t>
      </w:r>
      <w:r>
        <w:rPr>
          <w:spacing w:val="-5"/>
          <w:sz w:val="28"/>
        </w:rPr>
        <w:t xml:space="preserve"> </w:t>
      </w:r>
      <w:r>
        <w:rPr>
          <w:sz w:val="28"/>
        </w:rPr>
        <w:t>to</w:t>
      </w:r>
      <w:r>
        <w:rPr>
          <w:spacing w:val="-2"/>
          <w:sz w:val="28"/>
        </w:rPr>
        <w:t xml:space="preserve"> events.</w:t>
      </w:r>
    </w:p>
    <w:p w14:paraId="76B9FD53">
      <w:pPr>
        <w:pStyle w:val="13"/>
        <w:numPr>
          <w:ilvl w:val="1"/>
          <w:numId w:val="6"/>
        </w:numPr>
        <w:tabs>
          <w:tab w:val="left" w:pos="3239"/>
        </w:tabs>
        <w:spacing w:before="0" w:after="0" w:line="438" w:lineRule="exact"/>
        <w:ind w:left="3239" w:right="0" w:hanging="361"/>
        <w:jc w:val="left"/>
        <w:rPr>
          <w:sz w:val="28"/>
        </w:rPr>
      </w:pPr>
      <w:r>
        <w:rPr>
          <w:sz w:val="28"/>
        </w:rPr>
        <w:t>It</w:t>
      </w:r>
      <w:r>
        <w:rPr>
          <w:spacing w:val="-7"/>
          <w:sz w:val="28"/>
        </w:rPr>
        <w:t xml:space="preserve"> </w:t>
      </w:r>
      <w:r>
        <w:rPr>
          <w:sz w:val="28"/>
        </w:rPr>
        <w:t>can</w:t>
      </w:r>
      <w:r>
        <w:rPr>
          <w:spacing w:val="-2"/>
          <w:sz w:val="28"/>
        </w:rPr>
        <w:t xml:space="preserve"> </w:t>
      </w:r>
      <w:r>
        <w:rPr>
          <w:sz w:val="28"/>
        </w:rPr>
        <w:t>read</w:t>
      </w:r>
      <w:r>
        <w:rPr>
          <w:spacing w:val="-4"/>
          <w:sz w:val="28"/>
        </w:rPr>
        <w:t xml:space="preserve"> </w:t>
      </w:r>
      <w:r>
        <w:rPr>
          <w:sz w:val="28"/>
        </w:rPr>
        <w:t>and</w:t>
      </w:r>
      <w:r>
        <w:rPr>
          <w:spacing w:val="-4"/>
          <w:sz w:val="28"/>
        </w:rPr>
        <w:t xml:space="preserve"> </w:t>
      </w:r>
      <w:r>
        <w:rPr>
          <w:sz w:val="28"/>
        </w:rPr>
        <w:t>write</w:t>
      </w:r>
      <w:r>
        <w:rPr>
          <w:spacing w:val="-6"/>
          <w:sz w:val="28"/>
        </w:rPr>
        <w:t xml:space="preserve"> </w:t>
      </w:r>
      <w:r>
        <w:rPr>
          <w:sz w:val="28"/>
        </w:rPr>
        <w:t>HTML</w:t>
      </w:r>
      <w:r>
        <w:rPr>
          <w:spacing w:val="-3"/>
          <w:sz w:val="28"/>
        </w:rPr>
        <w:t xml:space="preserve"> </w:t>
      </w:r>
      <w:r>
        <w:rPr>
          <w:spacing w:val="-2"/>
          <w:sz w:val="28"/>
        </w:rPr>
        <w:t>elements.</w:t>
      </w:r>
    </w:p>
    <w:p w14:paraId="7B51DC6B">
      <w:pPr>
        <w:pStyle w:val="13"/>
        <w:numPr>
          <w:ilvl w:val="1"/>
          <w:numId w:val="6"/>
        </w:numPr>
        <w:tabs>
          <w:tab w:val="left" w:pos="3239"/>
        </w:tabs>
        <w:spacing w:before="0" w:after="0" w:line="437" w:lineRule="exact"/>
        <w:ind w:left="3239" w:right="0" w:hanging="361"/>
        <w:jc w:val="left"/>
        <w:rPr>
          <w:sz w:val="28"/>
        </w:rPr>
      </w:pPr>
      <w:r>
        <w:rPr>
          <w:sz w:val="28"/>
        </w:rPr>
        <w:t>It</w:t>
      </w:r>
      <w:r>
        <w:rPr>
          <w:spacing w:val="-7"/>
          <w:sz w:val="28"/>
        </w:rPr>
        <w:t xml:space="preserve"> </w:t>
      </w:r>
      <w:r>
        <w:rPr>
          <w:sz w:val="28"/>
        </w:rPr>
        <w:t>can</w:t>
      </w:r>
      <w:r>
        <w:rPr>
          <w:spacing w:val="-3"/>
          <w:sz w:val="28"/>
        </w:rPr>
        <w:t xml:space="preserve"> </w:t>
      </w:r>
      <w:r>
        <w:rPr>
          <w:sz w:val="28"/>
        </w:rPr>
        <w:t>be</w:t>
      </w:r>
      <w:r>
        <w:rPr>
          <w:spacing w:val="-4"/>
          <w:sz w:val="28"/>
        </w:rPr>
        <w:t xml:space="preserve"> </w:t>
      </w:r>
      <w:r>
        <w:rPr>
          <w:sz w:val="28"/>
        </w:rPr>
        <w:t>used</w:t>
      </w:r>
      <w:r>
        <w:rPr>
          <w:spacing w:val="-5"/>
          <w:sz w:val="28"/>
        </w:rPr>
        <w:t xml:space="preserve"> </w:t>
      </w:r>
      <w:r>
        <w:rPr>
          <w:sz w:val="28"/>
        </w:rPr>
        <w:t>to</w:t>
      </w:r>
      <w:r>
        <w:rPr>
          <w:spacing w:val="-1"/>
          <w:sz w:val="28"/>
        </w:rPr>
        <w:t xml:space="preserve"> </w:t>
      </w:r>
      <w:r>
        <w:rPr>
          <w:sz w:val="28"/>
        </w:rPr>
        <w:t>validate</w:t>
      </w:r>
      <w:r>
        <w:rPr>
          <w:spacing w:val="-7"/>
          <w:sz w:val="28"/>
        </w:rPr>
        <w:t xml:space="preserve"> </w:t>
      </w:r>
      <w:r>
        <w:rPr>
          <w:spacing w:val="-2"/>
          <w:sz w:val="28"/>
        </w:rPr>
        <w:t>data.</w:t>
      </w:r>
    </w:p>
    <w:p w14:paraId="39F48787">
      <w:pPr>
        <w:pStyle w:val="13"/>
        <w:numPr>
          <w:ilvl w:val="1"/>
          <w:numId w:val="6"/>
        </w:numPr>
        <w:tabs>
          <w:tab w:val="left" w:pos="3239"/>
        </w:tabs>
        <w:spacing w:before="0" w:after="0" w:line="437" w:lineRule="exact"/>
        <w:ind w:left="3239" w:right="0" w:hanging="361"/>
        <w:jc w:val="left"/>
        <w:rPr>
          <w:sz w:val="28"/>
        </w:rPr>
      </w:pPr>
      <w:r>
        <w:rPr>
          <w:sz w:val="28"/>
        </w:rPr>
        <w:t>It</w:t>
      </w:r>
      <w:r>
        <w:rPr>
          <w:spacing w:val="-7"/>
          <w:sz w:val="28"/>
        </w:rPr>
        <w:t xml:space="preserve"> </w:t>
      </w:r>
      <w:r>
        <w:rPr>
          <w:sz w:val="28"/>
        </w:rPr>
        <w:t>can</w:t>
      </w:r>
      <w:r>
        <w:rPr>
          <w:spacing w:val="-4"/>
          <w:sz w:val="28"/>
        </w:rPr>
        <w:t xml:space="preserve"> </w:t>
      </w:r>
      <w:r>
        <w:rPr>
          <w:sz w:val="28"/>
        </w:rPr>
        <w:t>be</w:t>
      </w:r>
      <w:r>
        <w:rPr>
          <w:spacing w:val="-4"/>
          <w:sz w:val="28"/>
        </w:rPr>
        <w:t xml:space="preserve"> </w:t>
      </w:r>
      <w:r>
        <w:rPr>
          <w:sz w:val="28"/>
        </w:rPr>
        <w:t>used</w:t>
      </w:r>
      <w:r>
        <w:rPr>
          <w:spacing w:val="-4"/>
          <w:sz w:val="28"/>
        </w:rPr>
        <w:t xml:space="preserve"> </w:t>
      </w:r>
      <w:r>
        <w:rPr>
          <w:sz w:val="28"/>
        </w:rPr>
        <w:t>to</w:t>
      </w:r>
      <w:r>
        <w:rPr>
          <w:spacing w:val="-3"/>
          <w:sz w:val="28"/>
        </w:rPr>
        <w:t xml:space="preserve"> </w:t>
      </w:r>
      <w:r>
        <w:rPr>
          <w:sz w:val="28"/>
        </w:rPr>
        <w:t>create</w:t>
      </w:r>
      <w:r>
        <w:rPr>
          <w:spacing w:val="-9"/>
          <w:sz w:val="28"/>
        </w:rPr>
        <w:t xml:space="preserve"> </w:t>
      </w:r>
      <w:r>
        <w:rPr>
          <w:spacing w:val="-2"/>
          <w:sz w:val="28"/>
        </w:rPr>
        <w:t>cookies.</w:t>
      </w:r>
    </w:p>
    <w:p w14:paraId="083146ED">
      <w:pPr>
        <w:pStyle w:val="13"/>
        <w:numPr>
          <w:ilvl w:val="1"/>
          <w:numId w:val="6"/>
        </w:numPr>
        <w:tabs>
          <w:tab w:val="left" w:pos="3239"/>
        </w:tabs>
        <w:spacing w:before="0" w:after="0" w:line="439" w:lineRule="exact"/>
        <w:ind w:left="3239" w:right="0" w:hanging="361"/>
        <w:jc w:val="left"/>
        <w:rPr>
          <w:sz w:val="28"/>
        </w:rPr>
      </w:pPr>
      <w:r>
        <w:rPr>
          <w:sz w:val="28"/>
        </w:rPr>
        <w:t>It</w:t>
      </w:r>
      <w:r>
        <w:rPr>
          <w:spacing w:val="-8"/>
          <w:sz w:val="28"/>
        </w:rPr>
        <w:t xml:space="preserve"> </w:t>
      </w:r>
      <w:r>
        <w:rPr>
          <w:sz w:val="28"/>
        </w:rPr>
        <w:t>can</w:t>
      </w:r>
      <w:r>
        <w:rPr>
          <w:spacing w:val="-4"/>
          <w:sz w:val="28"/>
        </w:rPr>
        <w:t xml:space="preserve"> </w:t>
      </w:r>
      <w:r>
        <w:rPr>
          <w:sz w:val="28"/>
        </w:rPr>
        <w:t>be</w:t>
      </w:r>
      <w:r>
        <w:rPr>
          <w:spacing w:val="-7"/>
          <w:sz w:val="28"/>
        </w:rPr>
        <w:t xml:space="preserve"> </w:t>
      </w:r>
      <w:r>
        <w:rPr>
          <w:sz w:val="28"/>
        </w:rPr>
        <w:t>used</w:t>
      </w:r>
      <w:r>
        <w:rPr>
          <w:spacing w:val="-7"/>
          <w:sz w:val="28"/>
        </w:rPr>
        <w:t xml:space="preserve"> </w:t>
      </w:r>
      <w:r>
        <w:rPr>
          <w:sz w:val="28"/>
        </w:rPr>
        <w:t>to</w:t>
      </w:r>
      <w:r>
        <w:rPr>
          <w:spacing w:val="-3"/>
          <w:sz w:val="28"/>
        </w:rPr>
        <w:t xml:space="preserve"> </w:t>
      </w:r>
      <w:r>
        <w:rPr>
          <w:sz w:val="28"/>
        </w:rPr>
        <w:t>detect</w:t>
      </w:r>
      <w:r>
        <w:rPr>
          <w:spacing w:val="-5"/>
          <w:sz w:val="28"/>
        </w:rPr>
        <w:t xml:space="preserve"> </w:t>
      </w:r>
      <w:r>
        <w:rPr>
          <w:sz w:val="28"/>
        </w:rPr>
        <w:t>the</w:t>
      </w:r>
      <w:r>
        <w:rPr>
          <w:spacing w:val="-3"/>
          <w:sz w:val="28"/>
        </w:rPr>
        <w:t xml:space="preserve"> </w:t>
      </w:r>
      <w:r>
        <w:rPr>
          <w:sz w:val="28"/>
        </w:rPr>
        <w:t>visitor’s</w:t>
      </w:r>
      <w:r>
        <w:rPr>
          <w:spacing w:val="-4"/>
          <w:sz w:val="28"/>
        </w:rPr>
        <w:t xml:space="preserve"> </w:t>
      </w:r>
      <w:r>
        <w:rPr>
          <w:spacing w:val="-2"/>
          <w:sz w:val="28"/>
        </w:rPr>
        <w:t>browser.</w:t>
      </w:r>
    </w:p>
    <w:p w14:paraId="1DFF9443">
      <w:pPr>
        <w:pStyle w:val="13"/>
        <w:spacing w:after="0" w:line="439" w:lineRule="exact"/>
        <w:jc w:val="left"/>
        <w:rPr>
          <w:sz w:val="28"/>
        </w:rPr>
        <w:sectPr>
          <w:pgSz w:w="11920" w:h="16850"/>
          <w:pgMar w:top="520" w:right="425" w:bottom="1160" w:left="0" w:header="0" w:footer="974" w:gutter="0"/>
          <w:pgBorders>
            <w:top w:val="none" w:sz="0" w:space="0"/>
            <w:left w:val="none" w:sz="0" w:space="0"/>
            <w:bottom w:val="none" w:sz="0" w:space="0"/>
            <w:right w:val="none" w:sz="0" w:space="0"/>
          </w:pgBorders>
          <w:cols w:space="720" w:num="1"/>
        </w:sectPr>
      </w:pPr>
    </w:p>
    <w:p w14:paraId="741B1C98">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72576"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84" name="Group 84"/>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85" name="Graphic 85"/>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86" name="Graphic 86"/>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43904;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">
                <o:lock v:ext="edit" aspectratio="f"/>
                <v:shape id="Graphic 85" o:spid="_x0000_s1026" o:spt="100" style="position:absolute;left:0;top:85725;height:170815;width:812800;" fillcolor="#F9C090" filled="t" stroked="f" coordsize="812800,170815" o:gfxdata="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r5cL4A&#10;AADb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Graphic 86" o:spid="_x0000_s1026" o:spt="100" style="position:absolute;left:304800;top:0;height:10086340;width:6955790;" fillcolor="#000000" filled="t" stroked="f" coordsize="6955790,10086340" o:gfxdata="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DKUu8AAAA&#10;2w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13</w:t>
      </w:r>
      <w:r>
        <w:rPr>
          <w:color w:val="FFFFFF"/>
          <w:sz w:val="22"/>
        </w:rPr>
        <w:tab/>
      </w:r>
      <w:r>
        <w:rPr>
          <w:sz w:val="22"/>
          <w:lang w:val="en-US"/>
        </w:rPr>
        <w:t>Premium Store</w:t>
      </w:r>
    </w:p>
    <w:p w14:paraId="57C80627">
      <w:pPr>
        <w:pStyle w:val="9"/>
        <w:spacing w:before="105"/>
        <w:rPr>
          <w:sz w:val="20"/>
        </w:rPr>
      </w:pPr>
      <w:r>
        <w:rPr>
          <w:sz w:val="20"/>
        </w:rPr>
        <mc:AlternateContent>
          <mc:Choice Requires="wpg">
            <w:drawing>
              <wp:anchor distT="0" distB="0" distL="0" distR="0" simplePos="0" relativeHeight="251699200" behindDoc="1" locked="0" layoutInCell="1" allowOverlap="1">
                <wp:simplePos x="0" y="0"/>
                <wp:positionH relativeFrom="page">
                  <wp:posOffset>2376805</wp:posOffset>
                </wp:positionH>
                <wp:positionV relativeFrom="paragraph">
                  <wp:posOffset>236855</wp:posOffset>
                </wp:positionV>
                <wp:extent cx="3486785" cy="341630"/>
                <wp:effectExtent l="0" t="0" r="0" b="0"/>
                <wp:wrapTopAndBottom/>
                <wp:docPr id="89" name="Group 89"/>
                <wp:cNvGraphicFramePr/>
                <a:graphic xmlns:a="http://schemas.openxmlformats.org/drawingml/2006/main">
                  <a:graphicData uri="http://schemas.microsoft.com/office/word/2010/wordprocessingGroup">
                    <wpg:wgp>
                      <wpg:cNvGrpSpPr/>
                      <wpg:grpSpPr>
                        <a:xfrm>
                          <a:off x="0" y="0"/>
                          <a:ext cx="3486785" cy="341630"/>
                          <a:chOff x="0" y="0"/>
                          <a:chExt cx="3486785" cy="341630"/>
                        </a:xfrm>
                      </wpg:grpSpPr>
                      <pic:pic xmlns:pic="http://schemas.openxmlformats.org/drawingml/2006/picture">
                        <pic:nvPicPr>
                          <pic:cNvPr id="90" name="Image 90"/>
                          <pic:cNvPicPr/>
                        </pic:nvPicPr>
                        <pic:blipFill>
                          <a:blip r:embed="rId37" cstate="print"/>
                          <a:stretch>
                            <a:fillRect/>
                          </a:stretch>
                        </pic:blipFill>
                        <pic:spPr>
                          <a:xfrm>
                            <a:off x="36194" y="24129"/>
                            <a:ext cx="3450590" cy="317500"/>
                          </a:xfrm>
                          <a:prstGeom prst="rect">
                            <a:avLst/>
                          </a:prstGeom>
                        </pic:spPr>
                      </pic:pic>
                      <pic:pic xmlns:pic="http://schemas.openxmlformats.org/drawingml/2006/picture">
                        <pic:nvPicPr>
                          <pic:cNvPr id="91" name="Image 91"/>
                          <pic:cNvPicPr/>
                        </pic:nvPicPr>
                        <pic:blipFill>
                          <a:blip r:embed="rId38" cstate="print"/>
                          <a:stretch>
                            <a:fillRect/>
                          </a:stretch>
                        </pic:blipFill>
                        <pic:spPr>
                          <a:xfrm>
                            <a:off x="0" y="0"/>
                            <a:ext cx="3447415" cy="315595"/>
                          </a:xfrm>
                          <a:prstGeom prst="rect">
                            <a:avLst/>
                          </a:prstGeom>
                        </pic:spPr>
                      </pic:pic>
                    </wpg:wgp>
                  </a:graphicData>
                </a:graphic>
              </wp:anchor>
            </w:drawing>
          </mc:Choice>
          <mc:Fallback>
            <w:pict>
              <v:group id="_x0000_s1026" o:spid="_x0000_s1026" o:spt="203" style="position:absolute;left:0pt;margin-left:187.15pt;margin-top:18.65pt;height:26.9pt;width:274.55pt;mso-position-horizontal-relative:page;mso-wrap-distance-bottom:0pt;mso-wrap-distance-top:0pt;z-index:-251617280;mso-width-relative:page;mso-height-relative:page;" coordsize="3486785,341630" o:gfxdata="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">
                <o:lock v:ext="edit" aspectratio="f"/>
                <v:shape id="Image 90" o:spid="_x0000_s1026" o:spt="75" type="#_x0000_t75" style="position:absolute;left:36194;top:24129;height:317500;width:3450590;" filled="f" o:preferrelative="t" stroked="f" coordsize="21600,21600" o:gfxdata="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3k79ugAAANsA&#10;AAAPAAAAAAAAAAEAIAAAACIAAABkcnMvZG93bnJldi54bWxQSwECFAAUAAAACACHTuJAMy8FnjsA&#10;AAA5AAAAEAAAAAAAAAABACAAAAAJAQAAZHJzL3NoYXBleG1sLnhtbFBLBQYAAAAABgAGAFsBAACz&#10;AwAAAAA=&#10;">
                  <v:fill on="f" focussize="0,0"/>
                  <v:stroke on="f"/>
                  <v:imagedata r:id="rId37" o:title=""/>
                  <o:lock v:ext="edit" aspectratio="f"/>
                </v:shape>
                <v:shape id="Image 91" o:spid="_x0000_s1026" o:spt="75" type="#_x0000_t75" style="position:absolute;left:0;top:0;height:315595;width:3447415;" filled="f" o:preferrelative="t" stroked="f" coordsize="21600,21600" o:gfxdata="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ilcsugAAANsA&#10;AAAPAAAAAAAAAAEAIAAAACIAAABkcnMvZG93bnJldi54bWxQSwECFAAUAAAACACHTuJAMy8FnjsA&#10;AAA5AAAAEAAAAAAAAAABACAAAAAJAQAAZHJzL3NoYXBleG1sLnhtbFBLBQYAAAAABgAGAFsBAACz&#10;AwAAAAA=&#10;">
                  <v:fill on="f" focussize="0,0"/>
                  <v:stroke on="f"/>
                  <v:imagedata r:id="rId38" o:title=""/>
                  <o:lock v:ext="edit" aspectratio="f"/>
                </v:shape>
                <w10:wrap type="topAndBottom"/>
              </v:group>
            </w:pict>
          </mc:Fallback>
        </mc:AlternateContent>
      </w:r>
    </w:p>
    <w:p w14:paraId="56D8465F">
      <w:pPr>
        <w:pStyle w:val="9"/>
        <w:ind w:left="2160" w:right="1019" w:hanging="362"/>
        <w:jc w:val="both"/>
      </w:pPr>
    </w:p>
    <w:p w14:paraId="37F82D78">
      <w:pPr>
        <w:pStyle w:val="9"/>
        <w:ind w:left="2160" w:right="1019" w:hanging="362"/>
        <w:jc w:val="both"/>
      </w:pPr>
    </w:p>
    <w:p w14:paraId="193E481C">
      <w:pPr>
        <w:pStyle w:val="9"/>
        <w:ind w:left="2160" w:right="1019" w:hanging="362"/>
        <w:jc w:val="both"/>
      </w:pPr>
    </w:p>
    <w:p w14:paraId="67341886">
      <w:pPr>
        <w:pStyle w:val="9"/>
        <w:ind w:left="2160" w:right="1019" w:hanging="362"/>
        <w:jc w:val="both"/>
      </w:pPr>
    </w:p>
    <w:p w14:paraId="2B123D3B">
      <w:pPr>
        <w:pStyle w:val="9"/>
        <w:ind w:left="2160" w:right="1019" w:hanging="362"/>
        <w:jc w:val="both"/>
      </w:pPr>
    </w:p>
    <w:p w14:paraId="4CA94FBC">
      <w:pPr>
        <w:pStyle w:val="9"/>
        <w:ind w:left="2160" w:right="1019" w:hanging="362"/>
        <w:jc w:val="both"/>
      </w:pPr>
      <w:r>
        <w:drawing>
          <wp:inline distT="0" distB="0" distL="0" distR="0">
            <wp:extent cx="152400" cy="142240"/>
            <wp:effectExtent l="0" t="0" r="0" b="0"/>
            <wp:docPr id="92" name="Image 92" descr="*"/>
            <wp:cNvGraphicFramePr/>
            <a:graphic xmlns:a="http://schemas.openxmlformats.org/drawingml/2006/main">
              <a:graphicData uri="http://schemas.openxmlformats.org/drawingml/2006/picture">
                <pic:pic xmlns:pic="http://schemas.openxmlformats.org/drawingml/2006/picture">
                  <pic:nvPicPr>
                    <pic:cNvPr id="92" name="Image 92" descr="*"/>
                    <pic:cNvPicPr/>
                  </pic:nvPicPr>
                  <pic:blipFill>
                    <a:blip r:embed="rId39" cstate="print"/>
                    <a:stretch>
                      <a:fillRect/>
                    </a:stretch>
                  </pic:blipFill>
                  <pic:spPr>
                    <a:xfrm>
                      <a:off x="0" y="0"/>
                      <a:ext cx="152400" cy="142240"/>
                    </a:xfrm>
                    <a:prstGeom prst="rect">
                      <a:avLst/>
                    </a:prstGeom>
                  </pic:spPr>
                </pic:pic>
              </a:graphicData>
            </a:graphic>
          </wp:inline>
        </w:drawing>
      </w:r>
      <w:r>
        <w:rPr>
          <w:rFonts w:ascii="Times New Roman" w:hAnsi="Times New Roman"/>
          <w:spacing w:val="40"/>
          <w:sz w:val="20"/>
        </w:rPr>
        <w:t xml:space="preserve"> </w:t>
      </w:r>
      <w:r>
        <w:t>The full form of PHP is “Hypertext Preprocessor”. Its Original name was “Personal Home Page”</w:t>
      </w:r>
    </w:p>
    <w:p w14:paraId="4F5010F2">
      <w:pPr>
        <w:pStyle w:val="9"/>
        <w:ind w:left="2160" w:right="1019" w:hanging="362"/>
        <w:jc w:val="both"/>
      </w:pPr>
    </w:p>
    <w:p w14:paraId="591E8EA7">
      <w:pPr>
        <w:pStyle w:val="9"/>
        <w:ind w:left="2160" w:right="1008" w:hanging="362"/>
        <w:jc w:val="both"/>
      </w:pPr>
      <w:r>
        <w:drawing>
          <wp:inline distT="0" distB="0" distL="0" distR="0">
            <wp:extent cx="152400" cy="142240"/>
            <wp:effectExtent l="0" t="0" r="0" b="0"/>
            <wp:docPr id="93" name="Image 93" descr="*"/>
            <wp:cNvGraphicFramePr/>
            <a:graphic xmlns:a="http://schemas.openxmlformats.org/drawingml/2006/main">
              <a:graphicData uri="http://schemas.openxmlformats.org/drawingml/2006/picture">
                <pic:pic xmlns:pic="http://schemas.openxmlformats.org/drawingml/2006/picture">
                  <pic:nvPicPr>
                    <pic:cNvPr id="93" name="Image 93" descr="*"/>
                    <pic:cNvPicPr/>
                  </pic:nvPicPr>
                  <pic:blipFill>
                    <a:blip r:embed="rId39" cstate="print"/>
                    <a:stretch>
                      <a:fillRect/>
                    </a:stretch>
                  </pic:blipFill>
                  <pic:spPr>
                    <a:xfrm>
                      <a:off x="0" y="0"/>
                      <a:ext cx="152400" cy="142240"/>
                    </a:xfrm>
                    <a:prstGeom prst="rect">
                      <a:avLst/>
                    </a:prstGeom>
                  </pic:spPr>
                </pic:pic>
              </a:graphicData>
            </a:graphic>
          </wp:inline>
        </w:drawing>
      </w:r>
      <w:r>
        <w:rPr>
          <w:rFonts w:ascii="Times New Roman"/>
          <w:spacing w:val="40"/>
          <w:sz w:val="20"/>
        </w:rPr>
        <w:t xml:space="preserve"> </w:t>
      </w:r>
      <w:r>
        <w:t>Rasmus Lerdorf software engineer, Apache team Member is the creator and</w:t>
      </w:r>
      <w:r>
        <w:rPr>
          <w:spacing w:val="-16"/>
        </w:rPr>
        <w:t xml:space="preserve"> </w:t>
      </w:r>
      <w:r>
        <w:t>original</w:t>
      </w:r>
      <w:r>
        <w:rPr>
          <w:spacing w:val="-14"/>
        </w:rPr>
        <w:t xml:space="preserve"> </w:t>
      </w:r>
      <w:r>
        <w:t>driving</w:t>
      </w:r>
      <w:r>
        <w:rPr>
          <w:spacing w:val="-12"/>
        </w:rPr>
        <w:t xml:space="preserve"> </w:t>
      </w:r>
      <w:r>
        <w:t>force</w:t>
      </w:r>
      <w:r>
        <w:rPr>
          <w:spacing w:val="-12"/>
        </w:rPr>
        <w:t xml:space="preserve"> </w:t>
      </w:r>
      <w:r>
        <w:t>Behind</w:t>
      </w:r>
      <w:r>
        <w:rPr>
          <w:spacing w:val="-8"/>
        </w:rPr>
        <w:t xml:space="preserve"> </w:t>
      </w:r>
      <w:r>
        <w:t>PHP.</w:t>
      </w:r>
      <w:r>
        <w:rPr>
          <w:spacing w:val="-16"/>
        </w:rPr>
        <w:t xml:space="preserve"> </w:t>
      </w:r>
      <w:r>
        <w:t>The</w:t>
      </w:r>
      <w:r>
        <w:rPr>
          <w:spacing w:val="-12"/>
        </w:rPr>
        <w:t xml:space="preserve"> </w:t>
      </w:r>
      <w:r>
        <w:t>first</w:t>
      </w:r>
      <w:r>
        <w:rPr>
          <w:spacing w:val="-10"/>
        </w:rPr>
        <w:t xml:space="preserve"> </w:t>
      </w:r>
      <w:r>
        <w:t>part</w:t>
      </w:r>
      <w:r>
        <w:rPr>
          <w:spacing w:val="-11"/>
        </w:rPr>
        <w:t xml:space="preserve"> </w:t>
      </w:r>
      <w:r>
        <w:t>of</w:t>
      </w:r>
      <w:r>
        <w:rPr>
          <w:spacing w:val="-9"/>
        </w:rPr>
        <w:t xml:space="preserve"> </w:t>
      </w:r>
      <w:r>
        <w:t>PHP</w:t>
      </w:r>
      <w:r>
        <w:rPr>
          <w:spacing w:val="-13"/>
        </w:rPr>
        <w:t xml:space="preserve"> </w:t>
      </w:r>
      <w:r>
        <w:t>was</w:t>
      </w:r>
      <w:r>
        <w:rPr>
          <w:spacing w:val="-8"/>
        </w:rPr>
        <w:t xml:space="preserve"> </w:t>
      </w:r>
      <w:r>
        <w:t>developed For His personal use in late 1994.</w:t>
      </w:r>
    </w:p>
    <w:p w14:paraId="79D13384">
      <w:pPr>
        <w:pStyle w:val="9"/>
        <w:spacing w:before="341"/>
        <w:ind w:left="2160" w:right="1016" w:hanging="362"/>
        <w:jc w:val="both"/>
        <w:rPr>
          <w:spacing w:val="-2"/>
        </w:rPr>
      </w:pPr>
      <w:r>
        <w:drawing>
          <wp:inline distT="0" distB="0" distL="0" distR="0">
            <wp:extent cx="152400" cy="142240"/>
            <wp:effectExtent l="0" t="0" r="0" b="0"/>
            <wp:docPr id="94" name="Image 94" descr="*"/>
            <wp:cNvGraphicFramePr/>
            <a:graphic xmlns:a="http://schemas.openxmlformats.org/drawingml/2006/main">
              <a:graphicData uri="http://schemas.openxmlformats.org/drawingml/2006/picture">
                <pic:pic xmlns:pic="http://schemas.openxmlformats.org/drawingml/2006/picture">
                  <pic:nvPicPr>
                    <pic:cNvPr id="94" name="Image 94" descr="*"/>
                    <pic:cNvPicPr/>
                  </pic:nvPicPr>
                  <pic:blipFill>
                    <a:blip r:embed="rId39" cstate="print"/>
                    <a:stretch>
                      <a:fillRect/>
                    </a:stretch>
                  </pic:blipFill>
                  <pic:spPr>
                    <a:xfrm>
                      <a:off x="0" y="0"/>
                      <a:ext cx="152400" cy="142240"/>
                    </a:xfrm>
                    <a:prstGeom prst="rect">
                      <a:avLst/>
                    </a:prstGeom>
                  </pic:spPr>
                </pic:pic>
              </a:graphicData>
            </a:graphic>
          </wp:inline>
        </w:drawing>
      </w:r>
      <w:r>
        <w:rPr>
          <w:rFonts w:ascii="Times New Roman"/>
          <w:spacing w:val="62"/>
          <w:sz w:val="20"/>
        </w:rPr>
        <w:t xml:space="preserve"> </w:t>
      </w:r>
      <w:r>
        <w:t>By</w:t>
      </w:r>
      <w:r>
        <w:rPr>
          <w:spacing w:val="-16"/>
        </w:rPr>
        <w:t xml:space="preserve"> </w:t>
      </w:r>
      <w:r>
        <w:t>the</w:t>
      </w:r>
      <w:r>
        <w:rPr>
          <w:spacing w:val="-16"/>
        </w:rPr>
        <w:t xml:space="preserve"> </w:t>
      </w:r>
      <w:r>
        <w:t>middle</w:t>
      </w:r>
      <w:r>
        <w:rPr>
          <w:spacing w:val="-15"/>
        </w:rPr>
        <w:t xml:space="preserve"> </w:t>
      </w:r>
      <w:r>
        <w:t>of</w:t>
      </w:r>
      <w:r>
        <w:rPr>
          <w:spacing w:val="-15"/>
        </w:rPr>
        <w:t xml:space="preserve"> </w:t>
      </w:r>
      <w:r>
        <w:t>1997.</w:t>
      </w:r>
      <w:r>
        <w:rPr>
          <w:spacing w:val="33"/>
        </w:rPr>
        <w:t xml:space="preserve"> </w:t>
      </w:r>
      <w:r>
        <w:t>PHP</w:t>
      </w:r>
      <w:r>
        <w:rPr>
          <w:spacing w:val="-16"/>
        </w:rPr>
        <w:t xml:space="preserve"> </w:t>
      </w:r>
      <w:r>
        <w:t>was</w:t>
      </w:r>
      <w:r>
        <w:rPr>
          <w:spacing w:val="-16"/>
        </w:rPr>
        <w:t xml:space="preserve"> </w:t>
      </w:r>
      <w:r>
        <w:t>being</w:t>
      </w:r>
      <w:r>
        <w:rPr>
          <w:spacing w:val="-13"/>
        </w:rPr>
        <w:t xml:space="preserve"> </w:t>
      </w:r>
      <w:r>
        <w:t>used</w:t>
      </w:r>
      <w:r>
        <w:rPr>
          <w:spacing w:val="-12"/>
        </w:rPr>
        <w:t xml:space="preserve"> </w:t>
      </w:r>
      <w:r>
        <w:t>on</w:t>
      </w:r>
      <w:r>
        <w:rPr>
          <w:spacing w:val="-16"/>
        </w:rPr>
        <w:t xml:space="preserve"> </w:t>
      </w:r>
      <w:r>
        <w:t>Approximately</w:t>
      </w:r>
      <w:r>
        <w:rPr>
          <w:spacing w:val="-14"/>
        </w:rPr>
        <w:t xml:space="preserve"> </w:t>
      </w:r>
      <w:r>
        <w:t>50,000</w:t>
      </w:r>
      <w:r>
        <w:rPr>
          <w:spacing w:val="-16"/>
        </w:rPr>
        <w:t xml:space="preserve"> </w:t>
      </w:r>
      <w:r>
        <w:t xml:space="preserve">sites </w:t>
      </w:r>
      <w:r>
        <w:rPr>
          <w:spacing w:val="-2"/>
        </w:rPr>
        <w:t>worldwide.</w:t>
      </w:r>
    </w:p>
    <w:p w14:paraId="1BD53147">
      <w:pPr>
        <w:pStyle w:val="9"/>
        <w:spacing w:before="341"/>
        <w:ind w:left="2160" w:right="1016" w:hanging="362"/>
        <w:jc w:val="both"/>
        <w:rPr>
          <w:spacing w:val="-2"/>
        </w:rPr>
      </w:pPr>
    </w:p>
    <w:p w14:paraId="5E6946EF">
      <w:pPr>
        <w:pStyle w:val="9"/>
        <w:spacing w:before="1"/>
        <w:ind w:left="2160" w:right="1015" w:hanging="362"/>
        <w:jc w:val="both"/>
      </w:pPr>
      <w:r>
        <w:drawing>
          <wp:inline distT="0" distB="0" distL="0" distR="0">
            <wp:extent cx="151130" cy="140970"/>
            <wp:effectExtent l="0" t="0" r="0" b="0"/>
            <wp:docPr id="95" name="Image 95" descr="*"/>
            <wp:cNvGraphicFramePr/>
            <a:graphic xmlns:a="http://schemas.openxmlformats.org/drawingml/2006/main">
              <a:graphicData uri="http://schemas.openxmlformats.org/drawingml/2006/picture">
                <pic:pic xmlns:pic="http://schemas.openxmlformats.org/drawingml/2006/picture">
                  <pic:nvPicPr>
                    <pic:cNvPr id="95" name="Image 95" descr="*"/>
                    <pic:cNvPicPr/>
                  </pic:nvPicPr>
                  <pic:blipFill>
                    <a:blip r:embed="rId39" cstate="print"/>
                    <a:stretch>
                      <a:fillRect/>
                    </a:stretch>
                  </pic:blipFill>
                  <pic:spPr>
                    <a:xfrm>
                      <a:off x="0" y="0"/>
                      <a:ext cx="151726" cy="141604"/>
                    </a:xfrm>
                    <a:prstGeom prst="rect">
                      <a:avLst/>
                    </a:prstGeom>
                  </pic:spPr>
                </pic:pic>
              </a:graphicData>
            </a:graphic>
          </wp:inline>
        </w:drawing>
      </w:r>
      <w:r>
        <w:rPr>
          <w:rFonts w:ascii="Times New Roman" w:hAnsi="Times New Roman"/>
          <w:spacing w:val="40"/>
          <w:sz w:val="20"/>
        </w:rPr>
        <w:t xml:space="preserve"> </w:t>
      </w:r>
      <w:r>
        <w:t>PHP is server – side</w:t>
      </w:r>
      <w:r>
        <w:rPr>
          <w:spacing w:val="-2"/>
        </w:rPr>
        <w:t xml:space="preserve"> </w:t>
      </w:r>
      <w:r>
        <w:t>scripting language, which can be Embedded in HTML or used as a stand – alone.</w:t>
      </w:r>
    </w:p>
    <w:p w14:paraId="030D7788">
      <w:pPr>
        <w:pStyle w:val="9"/>
        <w:spacing w:before="1"/>
        <w:ind w:left="2160" w:right="1015" w:hanging="362"/>
        <w:jc w:val="both"/>
      </w:pPr>
    </w:p>
    <w:p w14:paraId="09077E9A">
      <w:pPr>
        <w:pStyle w:val="9"/>
        <w:spacing w:line="341" w:lineRule="exact"/>
        <w:ind w:left="1800"/>
      </w:pPr>
      <w:r>
        <w:drawing>
          <wp:inline distT="0" distB="0" distL="0" distR="0">
            <wp:extent cx="151130" cy="140970"/>
            <wp:effectExtent l="0" t="0" r="0" b="0"/>
            <wp:docPr id="96" name="Image 96" descr="*"/>
            <wp:cNvGraphicFramePr/>
            <a:graphic xmlns:a="http://schemas.openxmlformats.org/drawingml/2006/main">
              <a:graphicData uri="http://schemas.openxmlformats.org/drawingml/2006/picture">
                <pic:pic xmlns:pic="http://schemas.openxmlformats.org/drawingml/2006/picture">
                  <pic:nvPicPr>
                    <pic:cNvPr id="96" name="Image 96" descr="*"/>
                    <pic:cNvPicPr/>
                  </pic:nvPicPr>
                  <pic:blipFill>
                    <a:blip r:embed="rId39" cstate="print"/>
                    <a:stretch>
                      <a:fillRect/>
                    </a:stretch>
                  </pic:blipFill>
                  <pic:spPr>
                    <a:xfrm>
                      <a:off x="0" y="0"/>
                      <a:ext cx="151726" cy="141604"/>
                    </a:xfrm>
                    <a:prstGeom prst="rect">
                      <a:avLst/>
                    </a:prstGeom>
                  </pic:spPr>
                </pic:pic>
              </a:graphicData>
            </a:graphic>
          </wp:inline>
        </w:drawing>
      </w:r>
      <w:r>
        <w:rPr>
          <w:rFonts w:ascii="Times New Roman" w:hAnsi="Times New Roman"/>
          <w:spacing w:val="77"/>
          <w:sz w:val="20"/>
        </w:rPr>
        <w:t xml:space="preserve"> </w:t>
      </w:r>
      <w:r>
        <w:t>PHP</w:t>
      </w:r>
      <w:r>
        <w:rPr>
          <w:spacing w:val="-10"/>
        </w:rPr>
        <w:t xml:space="preserve"> </w:t>
      </w:r>
      <w:r>
        <w:t>doesn’t</w:t>
      </w:r>
      <w:r>
        <w:rPr>
          <w:spacing w:val="-11"/>
        </w:rPr>
        <w:t xml:space="preserve"> </w:t>
      </w:r>
      <w:r>
        <w:t>do</w:t>
      </w:r>
      <w:r>
        <w:rPr>
          <w:spacing w:val="-5"/>
        </w:rPr>
        <w:t xml:space="preserve"> </w:t>
      </w:r>
      <w:r>
        <w:t>anything</w:t>
      </w:r>
      <w:r>
        <w:rPr>
          <w:spacing w:val="-5"/>
        </w:rPr>
        <w:t xml:space="preserve"> </w:t>
      </w:r>
      <w:r>
        <w:t>about</w:t>
      </w:r>
      <w:r>
        <w:rPr>
          <w:spacing w:val="-9"/>
        </w:rPr>
        <w:t xml:space="preserve"> </w:t>
      </w:r>
      <w:r>
        <w:t>what</w:t>
      </w:r>
      <w:r>
        <w:rPr>
          <w:spacing w:val="-9"/>
        </w:rPr>
        <w:t xml:space="preserve"> </w:t>
      </w:r>
      <w:r>
        <w:t>a</w:t>
      </w:r>
      <w:r>
        <w:rPr>
          <w:spacing w:val="-7"/>
        </w:rPr>
        <w:t xml:space="preserve"> </w:t>
      </w:r>
      <w:r>
        <w:t>page</w:t>
      </w:r>
      <w:r>
        <w:rPr>
          <w:spacing w:val="-7"/>
        </w:rPr>
        <w:t xml:space="preserve"> </w:t>
      </w:r>
      <w:r>
        <w:t>looks</w:t>
      </w:r>
      <w:r>
        <w:rPr>
          <w:spacing w:val="-8"/>
        </w:rPr>
        <w:t xml:space="preserve"> </w:t>
      </w:r>
      <w:r>
        <w:t>and</w:t>
      </w:r>
      <w:r>
        <w:rPr>
          <w:spacing w:val="40"/>
        </w:rPr>
        <w:t xml:space="preserve"> </w:t>
      </w:r>
      <w:r>
        <w:t>sounds</w:t>
      </w:r>
      <w:r>
        <w:rPr>
          <w:spacing w:val="-2"/>
        </w:rPr>
        <w:t xml:space="preserve"> </w:t>
      </w:r>
      <w:r>
        <w:t>like.</w:t>
      </w:r>
      <w:r>
        <w:rPr>
          <w:spacing w:val="-4"/>
        </w:rPr>
        <w:t xml:space="preserve"> </w:t>
      </w:r>
      <w:r>
        <w:t>In</w:t>
      </w:r>
      <w:r>
        <w:rPr>
          <w:spacing w:val="-8"/>
        </w:rPr>
        <w:t xml:space="preserve"> </w:t>
      </w:r>
      <w:r>
        <w:t>fact</w:t>
      </w:r>
    </w:p>
    <w:p w14:paraId="268CC7E4">
      <w:pPr>
        <w:pStyle w:val="9"/>
        <w:spacing w:line="341" w:lineRule="exact"/>
        <w:ind w:left="2160"/>
      </w:pPr>
      <w:r>
        <w:t>,</w:t>
      </w:r>
      <w:r>
        <w:rPr>
          <w:spacing w:val="-6"/>
        </w:rPr>
        <w:t xml:space="preserve"> </w:t>
      </w:r>
      <w:r>
        <w:t>most</w:t>
      </w:r>
      <w:r>
        <w:rPr>
          <w:spacing w:val="-7"/>
        </w:rPr>
        <w:t xml:space="preserve"> </w:t>
      </w:r>
      <w:r>
        <w:t>of</w:t>
      </w:r>
      <w:r>
        <w:rPr>
          <w:spacing w:val="-2"/>
        </w:rPr>
        <w:t xml:space="preserve"> </w:t>
      </w:r>
      <w:r>
        <w:t>what</w:t>
      </w:r>
      <w:r>
        <w:rPr>
          <w:spacing w:val="-5"/>
        </w:rPr>
        <w:t xml:space="preserve"> </w:t>
      </w:r>
      <w:r>
        <w:t>PHP</w:t>
      </w:r>
      <w:r>
        <w:rPr>
          <w:spacing w:val="-6"/>
        </w:rPr>
        <w:t xml:space="preserve"> </w:t>
      </w:r>
      <w:r>
        <w:t>does</w:t>
      </w:r>
      <w:r>
        <w:rPr>
          <w:spacing w:val="-5"/>
        </w:rPr>
        <w:t xml:space="preserve"> </w:t>
      </w:r>
      <w:r>
        <w:t>is</w:t>
      </w:r>
      <w:r>
        <w:rPr>
          <w:spacing w:val="-1"/>
        </w:rPr>
        <w:t xml:space="preserve"> </w:t>
      </w:r>
      <w:r>
        <w:t>Invisible</w:t>
      </w:r>
      <w:r>
        <w:rPr>
          <w:spacing w:val="-5"/>
        </w:rPr>
        <w:t xml:space="preserve"> </w:t>
      </w:r>
      <w:r>
        <w:t>to</w:t>
      </w:r>
      <w:r>
        <w:rPr>
          <w:spacing w:val="-1"/>
        </w:rPr>
        <w:t xml:space="preserve"> </w:t>
      </w:r>
      <w:r>
        <w:t>the</w:t>
      </w:r>
      <w:r>
        <w:rPr>
          <w:spacing w:val="-8"/>
        </w:rPr>
        <w:t xml:space="preserve"> </w:t>
      </w:r>
      <w:r>
        <w:t>end</w:t>
      </w:r>
      <w:r>
        <w:rPr>
          <w:spacing w:val="-5"/>
        </w:rPr>
        <w:t xml:space="preserve"> </w:t>
      </w:r>
      <w:r>
        <w:rPr>
          <w:spacing w:val="-2"/>
        </w:rPr>
        <w:t>users.</w:t>
      </w:r>
    </w:p>
    <w:p w14:paraId="6A091621">
      <w:pPr>
        <w:pStyle w:val="9"/>
        <w:spacing w:before="335"/>
        <w:ind w:left="2160" w:right="1016" w:hanging="362"/>
        <w:jc w:val="both"/>
        <w:rPr>
          <w:spacing w:val="-2"/>
        </w:rPr>
      </w:pPr>
      <w:r>
        <w:drawing>
          <wp:inline distT="0" distB="0" distL="0" distR="0">
            <wp:extent cx="151130" cy="140970"/>
            <wp:effectExtent l="0" t="0" r="0" b="0"/>
            <wp:docPr id="97" name="Image 97" descr="*"/>
            <wp:cNvGraphicFramePr/>
            <a:graphic xmlns:a="http://schemas.openxmlformats.org/drawingml/2006/main">
              <a:graphicData uri="http://schemas.openxmlformats.org/drawingml/2006/picture">
                <pic:pic xmlns:pic="http://schemas.openxmlformats.org/drawingml/2006/picture">
                  <pic:nvPicPr>
                    <pic:cNvPr id="97" name="Image 97" descr="*"/>
                    <pic:cNvPicPr/>
                  </pic:nvPicPr>
                  <pic:blipFill>
                    <a:blip r:embed="rId39" cstate="print"/>
                    <a:stretch>
                      <a:fillRect/>
                    </a:stretch>
                  </pic:blipFill>
                  <pic:spPr>
                    <a:xfrm>
                      <a:off x="0" y="0"/>
                      <a:ext cx="151726" cy="141604"/>
                    </a:xfrm>
                    <a:prstGeom prst="rect">
                      <a:avLst/>
                    </a:prstGeom>
                  </pic:spPr>
                </pic:pic>
              </a:graphicData>
            </a:graphic>
          </wp:inline>
        </w:drawing>
      </w:r>
      <w:r>
        <w:rPr>
          <w:rFonts w:ascii="Times New Roman"/>
          <w:spacing w:val="40"/>
          <w:sz w:val="20"/>
        </w:rPr>
        <w:t xml:space="preserve"> </w:t>
      </w:r>
      <w:r>
        <w:t xml:space="preserve">Someone looking at a PHP page will not necessarily Be able to tell that it was not written purely in HTML, because usually the result of PHP is </w:t>
      </w:r>
      <w:r>
        <w:rPr>
          <w:spacing w:val="-2"/>
        </w:rPr>
        <w:t>HTML.</w:t>
      </w:r>
    </w:p>
    <w:p w14:paraId="7315B3EC">
      <w:pPr>
        <w:pStyle w:val="9"/>
        <w:spacing w:before="335"/>
        <w:ind w:left="2160" w:right="1016" w:hanging="362"/>
        <w:jc w:val="both"/>
        <w:rPr>
          <w:spacing w:val="-2"/>
        </w:rPr>
      </w:pPr>
    </w:p>
    <w:p w14:paraId="17350B91">
      <w:pPr>
        <w:pStyle w:val="9"/>
        <w:spacing w:before="1"/>
        <w:ind w:left="1800"/>
      </w:pPr>
      <w:r>
        <w:drawing>
          <wp:inline distT="0" distB="0" distL="0" distR="0">
            <wp:extent cx="151130" cy="140970"/>
            <wp:effectExtent l="0" t="0" r="0" b="0"/>
            <wp:docPr id="98" name="Image 98" descr="*"/>
            <wp:cNvGraphicFramePr/>
            <a:graphic xmlns:a="http://schemas.openxmlformats.org/drawingml/2006/main">
              <a:graphicData uri="http://schemas.openxmlformats.org/drawingml/2006/picture">
                <pic:pic xmlns:pic="http://schemas.openxmlformats.org/drawingml/2006/picture">
                  <pic:nvPicPr>
                    <pic:cNvPr id="98" name="Image 98" descr="*"/>
                    <pic:cNvPicPr/>
                  </pic:nvPicPr>
                  <pic:blipFill>
                    <a:blip r:embed="rId39" cstate="print"/>
                    <a:stretch>
                      <a:fillRect/>
                    </a:stretch>
                  </pic:blipFill>
                  <pic:spPr>
                    <a:xfrm>
                      <a:off x="0" y="0"/>
                      <a:ext cx="151726" cy="141604"/>
                    </a:xfrm>
                    <a:prstGeom prst="rect">
                      <a:avLst/>
                    </a:prstGeom>
                  </pic:spPr>
                </pic:pic>
              </a:graphicData>
            </a:graphic>
          </wp:inline>
        </w:drawing>
      </w:r>
      <w:r>
        <w:rPr>
          <w:rFonts w:ascii="Times New Roman"/>
          <w:spacing w:val="80"/>
          <w:sz w:val="20"/>
        </w:rPr>
        <w:t xml:space="preserve"> </w:t>
      </w:r>
      <w:r>
        <w:t>PHP</w:t>
      </w:r>
      <w:r>
        <w:rPr>
          <w:spacing w:val="-1"/>
        </w:rPr>
        <w:t xml:space="preserve"> </w:t>
      </w:r>
      <w:r>
        <w:t>is an official module of Apache HTTP server.</w:t>
      </w:r>
    </w:p>
    <w:p w14:paraId="040EBCD7">
      <w:pPr>
        <w:pStyle w:val="9"/>
        <w:spacing w:before="1"/>
        <w:ind w:left="1800"/>
      </w:pPr>
    </w:p>
    <w:p w14:paraId="6C3C85C8">
      <w:pPr>
        <w:pStyle w:val="9"/>
        <w:ind w:left="1800" w:right="1329"/>
      </w:pPr>
      <w:r>
        <w:t>PHP</w:t>
      </w:r>
      <w:r>
        <w:rPr>
          <w:spacing w:val="-4"/>
        </w:rPr>
        <w:t xml:space="preserve"> </w:t>
      </w:r>
      <w:r>
        <w:t>is</w:t>
      </w:r>
      <w:r>
        <w:rPr>
          <w:spacing w:val="-2"/>
        </w:rPr>
        <w:t xml:space="preserve"> </w:t>
      </w:r>
      <w:r>
        <w:t>fully</w:t>
      </w:r>
      <w:r>
        <w:rPr>
          <w:spacing w:val="-5"/>
        </w:rPr>
        <w:t xml:space="preserve"> </w:t>
      </w:r>
      <w:r>
        <w:t>cross-platform,</w:t>
      </w:r>
      <w:r>
        <w:rPr>
          <w:spacing w:val="-4"/>
        </w:rPr>
        <w:t xml:space="preserve"> </w:t>
      </w:r>
      <w:r>
        <w:t>meaning</w:t>
      </w:r>
      <w:r>
        <w:rPr>
          <w:spacing w:val="-4"/>
        </w:rPr>
        <w:t xml:space="preserve"> </w:t>
      </w:r>
      <w:r>
        <w:t>it</w:t>
      </w:r>
      <w:r>
        <w:rPr>
          <w:spacing w:val="-4"/>
        </w:rPr>
        <w:t xml:space="preserve"> </w:t>
      </w:r>
      <w:r>
        <w:t>runs</w:t>
      </w:r>
      <w:r>
        <w:rPr>
          <w:spacing w:val="-2"/>
        </w:rPr>
        <w:t xml:space="preserve"> </w:t>
      </w:r>
      <w:r>
        <w:t>native</w:t>
      </w:r>
      <w:r>
        <w:rPr>
          <w:spacing w:val="-4"/>
        </w:rPr>
        <w:t xml:space="preserve"> </w:t>
      </w:r>
      <w:r>
        <w:t>on several</w:t>
      </w:r>
      <w:r>
        <w:rPr>
          <w:spacing w:val="-3"/>
        </w:rPr>
        <w:t xml:space="preserve"> </w:t>
      </w:r>
      <w:r>
        <w:t>flavors</w:t>
      </w:r>
      <w:r>
        <w:rPr>
          <w:spacing w:val="-2"/>
        </w:rPr>
        <w:t xml:space="preserve"> </w:t>
      </w:r>
      <w:r>
        <w:t>of UNIX, as well as on windows and now on Mac OS.</w:t>
      </w:r>
    </w:p>
    <w:p w14:paraId="6873C27C">
      <w:pPr>
        <w:pStyle w:val="9"/>
        <w:ind w:left="1800" w:right="1329"/>
      </w:pPr>
    </w:p>
    <w:p w14:paraId="5EC928BC">
      <w:pPr>
        <w:pStyle w:val="3"/>
        <w:numPr>
          <w:ilvl w:val="0"/>
          <w:numId w:val="6"/>
        </w:numPr>
        <w:tabs>
          <w:tab w:val="left" w:pos="2159"/>
        </w:tabs>
        <w:spacing w:before="0" w:after="0" w:line="240" w:lineRule="auto"/>
        <w:ind w:left="2561" w:leftChars="0" w:right="0" w:hanging="361" w:firstLineChars="0"/>
        <w:jc w:val="left"/>
        <w:rPr>
          <w:rFonts w:ascii="Wingdings" w:hAnsi="Wingdings"/>
          <w:b w:val="0"/>
          <w:u w:val="none"/>
        </w:rPr>
      </w:pPr>
      <w:r>
        <w:rPr>
          <w:spacing w:val="16"/>
          <w:u w:val="thick"/>
        </w:rPr>
        <w:t>Advantages</w:t>
      </w:r>
      <w:r>
        <w:rPr>
          <w:spacing w:val="78"/>
          <w:u w:val="thick"/>
        </w:rPr>
        <w:t xml:space="preserve"> </w:t>
      </w:r>
      <w:r>
        <w:rPr>
          <w:u w:val="thick"/>
        </w:rPr>
        <w:t>of</w:t>
      </w:r>
      <w:r>
        <w:rPr>
          <w:spacing w:val="69"/>
          <w:u w:val="thick"/>
        </w:rPr>
        <w:t xml:space="preserve"> </w:t>
      </w:r>
      <w:r>
        <w:rPr>
          <w:spacing w:val="13"/>
          <w:u w:val="thick"/>
        </w:rPr>
        <w:t>PHP:</w:t>
      </w:r>
      <w:r>
        <w:rPr>
          <w:spacing w:val="39"/>
          <w:u w:val="thick"/>
        </w:rPr>
        <w:t xml:space="preserve"> </w:t>
      </w:r>
    </w:p>
    <w:p w14:paraId="1292C06E">
      <w:pPr>
        <w:pStyle w:val="3"/>
        <w:numPr>
          <w:ilvl w:val="0"/>
          <w:numId w:val="0"/>
        </w:numPr>
        <w:tabs>
          <w:tab w:val="left" w:pos="2159"/>
        </w:tabs>
        <w:spacing w:before="0" w:after="0" w:line="240" w:lineRule="auto"/>
        <w:ind w:left="1798" w:leftChars="0" w:right="0" w:rightChars="0"/>
        <w:jc w:val="left"/>
        <w:rPr>
          <w:rFonts w:ascii="Wingdings" w:hAnsi="Wingdings"/>
          <w:b w:val="0"/>
          <w:u w:val="none"/>
        </w:rPr>
      </w:pPr>
    </w:p>
    <w:p w14:paraId="1843887C">
      <w:pPr>
        <w:pStyle w:val="9"/>
        <w:ind w:left="1440" w:right="1011" w:firstLine="1031"/>
        <w:jc w:val="both"/>
      </w:pPr>
      <w:r>
        <w:rPr>
          <w:color w:val="343434"/>
        </w:rPr>
        <w:t>PHP</w:t>
      </w:r>
      <w:r>
        <w:rPr>
          <w:color w:val="343434"/>
          <w:spacing w:val="-6"/>
        </w:rPr>
        <w:t xml:space="preserve"> </w:t>
      </w:r>
      <w:r>
        <w:rPr>
          <w:color w:val="343434"/>
        </w:rPr>
        <w:t>is</w:t>
      </w:r>
      <w:r>
        <w:rPr>
          <w:color w:val="343434"/>
          <w:spacing w:val="-5"/>
        </w:rPr>
        <w:t xml:space="preserve"> </w:t>
      </w:r>
      <w:r>
        <w:rPr>
          <w:color w:val="343434"/>
        </w:rPr>
        <w:t>one</w:t>
      </w:r>
      <w:r>
        <w:rPr>
          <w:color w:val="343434"/>
          <w:spacing w:val="-7"/>
        </w:rPr>
        <w:t xml:space="preserve"> </w:t>
      </w:r>
      <w:r>
        <w:rPr>
          <w:color w:val="343434"/>
        </w:rPr>
        <w:t>of</w:t>
      </w:r>
      <w:r>
        <w:rPr>
          <w:color w:val="343434"/>
          <w:spacing w:val="-2"/>
        </w:rPr>
        <w:t xml:space="preserve"> </w:t>
      </w:r>
      <w:r>
        <w:rPr>
          <w:color w:val="343434"/>
        </w:rPr>
        <w:t>the</w:t>
      </w:r>
      <w:r>
        <w:rPr>
          <w:color w:val="343434"/>
          <w:spacing w:val="-6"/>
        </w:rPr>
        <w:t xml:space="preserve"> </w:t>
      </w:r>
      <w:r>
        <w:rPr>
          <w:color w:val="343434"/>
        </w:rPr>
        <w:t>most</w:t>
      </w:r>
      <w:r>
        <w:rPr>
          <w:color w:val="343434"/>
          <w:spacing w:val="-5"/>
        </w:rPr>
        <w:t xml:space="preserve"> </w:t>
      </w:r>
      <w:r>
        <w:rPr>
          <w:color w:val="343434"/>
        </w:rPr>
        <w:t>popular</w:t>
      </w:r>
      <w:r>
        <w:rPr>
          <w:color w:val="343434"/>
          <w:spacing w:val="-4"/>
        </w:rPr>
        <w:t xml:space="preserve"> </w:t>
      </w:r>
      <w:r>
        <w:rPr>
          <w:color w:val="343434"/>
        </w:rPr>
        <w:t>server-side</w:t>
      </w:r>
      <w:r>
        <w:rPr>
          <w:color w:val="343434"/>
          <w:spacing w:val="-16"/>
        </w:rPr>
        <w:t xml:space="preserve"> </w:t>
      </w:r>
      <w:r>
        <w:rPr>
          <w:color w:val="343434"/>
        </w:rPr>
        <w:t>scripting</w:t>
      </w:r>
      <w:r>
        <w:rPr>
          <w:color w:val="343434"/>
          <w:spacing w:val="-4"/>
        </w:rPr>
        <w:t xml:space="preserve"> </w:t>
      </w:r>
      <w:r>
        <w:rPr>
          <w:color w:val="343434"/>
        </w:rPr>
        <w:t>languages</w:t>
      </w:r>
      <w:r>
        <w:rPr>
          <w:color w:val="343434"/>
          <w:spacing w:val="-7"/>
        </w:rPr>
        <w:t xml:space="preserve"> </w:t>
      </w:r>
      <w:r>
        <w:rPr>
          <w:color w:val="343434"/>
        </w:rPr>
        <w:t>running today. It is used for creating dynamic Webpages that interact with the user offering customized information. PHP offers many advantages; it is fast, stable, secure, easy to use and open source (free). Following is the strength of PHP.</w:t>
      </w:r>
    </w:p>
    <w:p w14:paraId="622AD4F2">
      <w:pPr>
        <w:pStyle w:val="9"/>
        <w:spacing w:after="0"/>
        <w:jc w:val="both"/>
        <w:sectPr>
          <w:pgSz w:w="11920" w:h="16850"/>
          <w:pgMar w:top="580" w:right="425" w:bottom="1160" w:left="0" w:header="0" w:footer="974" w:gutter="0"/>
          <w:pgBorders>
            <w:top w:val="none" w:sz="0" w:space="0"/>
            <w:left w:val="none" w:sz="0" w:space="0"/>
            <w:bottom w:val="none" w:sz="0" w:space="0"/>
            <w:right w:val="none" w:sz="0" w:space="0"/>
          </w:pgBorders>
          <w:cols w:space="720" w:num="1"/>
        </w:sectPr>
      </w:pPr>
    </w:p>
    <w:p w14:paraId="15FC226E">
      <w:pPr>
        <w:spacing w:before="33"/>
        <w:ind w:left="1423" w:right="0" w:firstLine="0"/>
        <w:jc w:val="left"/>
        <w:rPr>
          <w:sz w:val="22"/>
          <w:lang w:val="en-US"/>
        </w:rPr>
      </w:pPr>
      <w:r>
        <w:rPr>
          <w:sz w:val="22"/>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ragraph">
                  <wp:posOffset>21590</wp:posOffset>
                </wp:positionV>
                <wp:extent cx="812800" cy="170815"/>
                <wp:effectExtent l="0" t="0" r="0" b="0"/>
                <wp:wrapNone/>
                <wp:docPr id="99" name="Group 99"/>
                <wp:cNvGraphicFramePr/>
                <a:graphic xmlns:a="http://schemas.openxmlformats.org/drawingml/2006/main">
                  <a:graphicData uri="http://schemas.microsoft.com/office/word/2010/wordprocessingGroup">
                    <wpg:wgp>
                      <wpg:cNvGrpSpPr/>
                      <wpg:grpSpPr>
                        <a:xfrm>
                          <a:off x="0" y="0"/>
                          <a:ext cx="812800" cy="170815"/>
                          <a:chOff x="0" y="0"/>
                          <a:chExt cx="812800" cy="170815"/>
                        </a:xfrm>
                      </wpg:grpSpPr>
                      <wps:wsp>
                        <wps:cNvPr id="100" name="Graphic 100"/>
                        <wps:cNvSpPr/>
                        <wps:spPr>
                          <a:xfrm>
                            <a:off x="0" y="0"/>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01" name="Textbox 101"/>
                        <wps:cNvSpPr txBox="1"/>
                        <wps:spPr>
                          <a:xfrm>
                            <a:off x="0" y="0"/>
                            <a:ext cx="812800" cy="170815"/>
                          </a:xfrm>
                          <a:prstGeom prst="rect">
                            <a:avLst/>
                          </a:prstGeom>
                        </wps:spPr>
                        <wps:txbx>
                          <w:txbxContent>
                            <w:p w14:paraId="23B6FD30">
                              <w:pPr>
                                <w:spacing w:before="0" w:line="268" w:lineRule="exact"/>
                                <w:ind w:left="0" w:right="140" w:firstLine="0"/>
                                <w:jc w:val="right"/>
                                <w:rPr>
                                  <w:sz w:val="22"/>
                                </w:rPr>
                              </w:pPr>
                              <w:r>
                                <w:rPr>
                                  <w:color w:val="FFFFFF"/>
                                  <w:spacing w:val="-5"/>
                                  <w:sz w:val="22"/>
                                </w:rPr>
                                <w:t>14</w:t>
                              </w:r>
                            </w:p>
                          </w:txbxContent>
                        </wps:txbx>
                        <wps:bodyPr wrap="square" lIns="0" tIns="0" rIns="0" bIns="0" rtlCol="0">
                          <a:noAutofit/>
                        </wps:bodyPr>
                      </wps:wsp>
                    </wpg:wgp>
                  </a:graphicData>
                </a:graphic>
              </wp:anchor>
            </w:drawing>
          </mc:Choice>
          <mc:Fallback>
            <w:pict>
              <v:group id="_x0000_s1026" o:spid="_x0000_s1026" o:spt="203" style="position:absolute;left:0pt;margin-left:0pt;margin-top:1.7pt;height:13.45pt;width:64pt;mso-position-horizontal-relative:page;z-index:251660288;mso-width-relative:page;mso-height-relative:page;" coordsize="812800,170815" o:gfxdata="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yfFj+1AAAAAUBAAAPAAAAAAAAAAEAIAAAACIAAABkcnMvZG93bnJldi54bWxQ&#10;SwECFAAUAAAACACHTuJANdW7wqYCAACqBwAADgAAAAAAAAABACAAAAAjAQAAZHJzL2Uyb0RvYy54&#10;bWxQSwUGAAAAAAYABgBZAQAAOwYAAAAA&#10;">
                <o:lock v:ext="edit" aspectratio="f"/>
                <v:shape id="Graphic 100" o:spid="_x0000_s1026" o:spt="100" style="position:absolute;left:0;top:0;height:170815;width:812800;" fillcolor="#F9C090" filled="t" stroked="f" coordsize="812800,170815" o:gfxdata="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Dk7b4A&#10;AADc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Textbox 101" o:spid="_x0000_s1026" o:spt="202" type="#_x0000_t202" style="position:absolute;left:0;top:0;height:170815;width:812800;" filled="f" stroked="f" coordsize="21600,21600" o:gfxdata="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M8/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3B6FD30">
                        <w:pPr>
                          <w:spacing w:before="0" w:line="268" w:lineRule="exact"/>
                          <w:ind w:left="0" w:right="140" w:firstLine="0"/>
                          <w:jc w:val="right"/>
                          <w:rPr>
                            <w:sz w:val="22"/>
                          </w:rPr>
                        </w:pPr>
                        <w:r>
                          <w:rPr>
                            <w:color w:val="FFFFFF"/>
                            <w:spacing w:val="-5"/>
                            <w:sz w:val="22"/>
                          </w:rPr>
                          <w:t>14</w:t>
                        </w:r>
                      </w:p>
                    </w:txbxContent>
                  </v:textbox>
                </v:shape>
              </v:group>
            </w:pict>
          </mc:Fallback>
        </mc:AlternateContent>
      </w:r>
      <w:r>
        <w:rPr>
          <w:sz w:val="22"/>
          <w:lang w:val="en-US"/>
        </w:rPr>
        <w:t>Premium Store</w:t>
      </w:r>
    </w:p>
    <w:p w14:paraId="28B9D61E">
      <w:pPr>
        <w:spacing w:before="33"/>
        <w:ind w:left="1423" w:right="0" w:firstLine="0"/>
        <w:jc w:val="left"/>
        <w:rPr>
          <w:rFonts w:hint="default"/>
          <w:sz w:val="22"/>
          <w:lang w:val="en-US"/>
        </w:rPr>
      </w:pPr>
    </w:p>
    <w:p w14:paraId="7AB62300">
      <w:pPr>
        <w:pStyle w:val="4"/>
        <w:numPr>
          <w:ilvl w:val="0"/>
          <w:numId w:val="8"/>
        </w:numPr>
        <w:tabs>
          <w:tab w:val="left" w:pos="2159"/>
        </w:tabs>
        <w:spacing w:before="1" w:after="0" w:line="240" w:lineRule="auto"/>
        <w:ind w:left="2159" w:right="0" w:hanging="361"/>
        <w:jc w:val="left"/>
      </w:pPr>
      <w:r>
        <w:rPr>
          <w:spacing w:val="14"/>
        </w:rPr>
        <w:t>Operating</w:t>
      </w:r>
      <w:r>
        <w:rPr>
          <w:spacing w:val="53"/>
        </w:rPr>
        <w:t xml:space="preserve"> </w:t>
      </w:r>
      <w:r>
        <w:rPr>
          <w:spacing w:val="11"/>
        </w:rPr>
        <w:t>System:</w:t>
      </w:r>
    </w:p>
    <w:p w14:paraId="576CD92F">
      <w:pPr>
        <w:pStyle w:val="9"/>
        <w:spacing w:before="197"/>
        <w:ind w:left="1440" w:right="1007" w:firstLine="969"/>
        <w:jc w:val="both"/>
        <w:rPr>
          <w:rFonts w:hint="default"/>
          <w:lang w:val="en-US"/>
        </w:rPr>
      </w:pPr>
      <w:r>
        <w:t>PHP</w:t>
      </w:r>
      <w:r>
        <w:rPr>
          <w:spacing w:val="-1"/>
        </w:rPr>
        <w:t xml:space="preserve"> </w:t>
      </w:r>
      <w:r>
        <w:t>can be</w:t>
      </w:r>
      <w:r>
        <w:rPr>
          <w:spacing w:val="-1"/>
        </w:rPr>
        <w:t xml:space="preserve"> </w:t>
      </w:r>
      <w:r>
        <w:t>used on all major operating systems, including</w:t>
      </w:r>
      <w:r>
        <w:rPr>
          <w:spacing w:val="-1"/>
        </w:rPr>
        <w:t xml:space="preserve"> </w:t>
      </w:r>
      <w:r>
        <w:t>Linux,</w:t>
      </w:r>
      <w:r>
        <w:rPr>
          <w:spacing w:val="-1"/>
        </w:rPr>
        <w:t xml:space="preserve"> </w:t>
      </w:r>
      <w:r>
        <w:t>many Unix</w:t>
      </w:r>
      <w:r>
        <w:rPr>
          <w:spacing w:val="-1"/>
        </w:rPr>
        <w:t xml:space="preserve"> </w:t>
      </w:r>
      <w:r>
        <w:t>variants</w:t>
      </w:r>
      <w:r>
        <w:rPr>
          <w:spacing w:val="-1"/>
        </w:rPr>
        <w:t xml:space="preserve"> </w:t>
      </w:r>
      <w:r>
        <w:t>(including</w:t>
      </w:r>
      <w:r>
        <w:rPr>
          <w:spacing w:val="-5"/>
        </w:rPr>
        <w:t xml:space="preserve"> </w:t>
      </w:r>
      <w:r>
        <w:t>HP-UX,</w:t>
      </w:r>
      <w:r>
        <w:rPr>
          <w:spacing w:val="-2"/>
        </w:rPr>
        <w:t xml:space="preserve"> </w:t>
      </w:r>
      <w:r>
        <w:t>Solaris</w:t>
      </w:r>
      <w:r>
        <w:rPr>
          <w:spacing w:val="-1"/>
        </w:rPr>
        <w:t xml:space="preserve"> </w:t>
      </w:r>
      <w:r>
        <w:t>and</w:t>
      </w:r>
      <w:r>
        <w:rPr>
          <w:spacing w:val="-9"/>
        </w:rPr>
        <w:t xml:space="preserve"> </w:t>
      </w:r>
      <w:r>
        <w:t>OpenBSD),</w:t>
      </w:r>
      <w:r>
        <w:rPr>
          <w:spacing w:val="-1"/>
        </w:rPr>
        <w:t xml:space="preserve"> </w:t>
      </w:r>
      <w:r>
        <w:t>Microsoft</w:t>
      </w:r>
      <w:r>
        <w:rPr>
          <w:spacing w:val="-9"/>
        </w:rPr>
        <w:t xml:space="preserve"> </w:t>
      </w:r>
      <w:r>
        <w:t>Windows,</w:t>
      </w:r>
      <w:r>
        <w:rPr>
          <w:spacing w:val="-5"/>
        </w:rPr>
        <w:t xml:space="preserve"> </w:t>
      </w:r>
      <w:r>
        <w:t>Mac OS X, RISC OS, and probably others</w:t>
      </w:r>
      <w:r>
        <w:rPr>
          <w:rFonts w:hint="default"/>
          <w:lang w:val="en-US"/>
        </w:rPr>
        <w:t>.</w:t>
      </w:r>
    </w:p>
    <w:p w14:paraId="1A70A985">
      <w:pPr>
        <w:pStyle w:val="9"/>
        <w:spacing w:before="197"/>
        <w:ind w:left="1440" w:right="1007" w:firstLine="969"/>
        <w:jc w:val="both"/>
        <w:rPr>
          <w:rFonts w:hint="default"/>
          <w:lang w:val="en-US"/>
        </w:rPr>
      </w:pPr>
    </w:p>
    <w:p w14:paraId="5A039CC8">
      <w:pPr>
        <w:pStyle w:val="4"/>
        <w:numPr>
          <w:ilvl w:val="0"/>
          <w:numId w:val="8"/>
        </w:numPr>
        <w:tabs>
          <w:tab w:val="left" w:pos="2159"/>
        </w:tabs>
        <w:spacing w:before="1" w:after="0" w:line="240" w:lineRule="auto"/>
        <w:ind w:left="2159" w:right="0" w:hanging="361"/>
        <w:jc w:val="left"/>
      </w:pPr>
      <w:r>
        <w:t>Web</w:t>
      </w:r>
      <w:r>
        <w:rPr>
          <w:spacing w:val="73"/>
        </w:rPr>
        <w:t xml:space="preserve"> </w:t>
      </w:r>
      <w:r>
        <w:rPr>
          <w:spacing w:val="11"/>
        </w:rPr>
        <w:t>servers:</w:t>
      </w:r>
    </w:p>
    <w:p w14:paraId="20DF966D">
      <w:pPr>
        <w:pStyle w:val="9"/>
        <w:spacing w:before="199"/>
        <w:ind w:left="1627" w:right="1010" w:firstLine="842"/>
        <w:jc w:val="both"/>
        <w:rPr>
          <w:rFonts w:hint="default"/>
          <w:lang w:val="en-US"/>
        </w:rPr>
      </w:pPr>
      <w:r>
        <w:t>PHP has also support for most of the web servers today. This includes Apache, Microsoft Internet Information Server, Personal Web Server, Netscape and I Planet servers, Oreilly Website Pro server, Caudium, Xitami, OmniHTTPd, and many others</w:t>
      </w:r>
      <w:r>
        <w:rPr>
          <w:rFonts w:hint="default"/>
          <w:lang w:val="en-US"/>
        </w:rPr>
        <w:t>.</w:t>
      </w:r>
    </w:p>
    <w:p w14:paraId="50D8DEEB">
      <w:pPr>
        <w:pStyle w:val="9"/>
        <w:spacing w:before="199"/>
        <w:ind w:left="1627" w:right="1010" w:firstLine="842"/>
        <w:jc w:val="both"/>
        <w:rPr>
          <w:rFonts w:hint="default"/>
          <w:lang w:val="en-US"/>
        </w:rPr>
      </w:pPr>
    </w:p>
    <w:p w14:paraId="39E201B7">
      <w:pPr>
        <w:pStyle w:val="4"/>
        <w:numPr>
          <w:ilvl w:val="0"/>
          <w:numId w:val="8"/>
        </w:numPr>
        <w:tabs>
          <w:tab w:val="left" w:pos="2159"/>
        </w:tabs>
        <w:spacing w:before="0" w:after="0" w:line="240" w:lineRule="auto"/>
        <w:ind w:left="2159" w:right="0" w:hanging="361"/>
        <w:jc w:val="left"/>
      </w:pPr>
      <w:r>
        <w:rPr>
          <w:spacing w:val="14"/>
        </w:rPr>
        <w:t>Programming</w:t>
      </w:r>
      <w:r>
        <w:rPr>
          <w:spacing w:val="51"/>
        </w:rPr>
        <w:t xml:space="preserve"> </w:t>
      </w:r>
      <w:r>
        <w:rPr>
          <w:spacing w:val="7"/>
        </w:rPr>
        <w:t>way:</w:t>
      </w:r>
    </w:p>
    <w:p w14:paraId="614118E5">
      <w:pPr>
        <w:pStyle w:val="9"/>
        <w:spacing w:before="197"/>
        <w:ind w:left="1627" w:right="1008" w:firstLine="842"/>
        <w:jc w:val="both"/>
      </w:pPr>
      <w:r>
        <w:t>User also have the choice of using procedural programming or object- oriented programming, or a mixture of them.</w:t>
      </w:r>
    </w:p>
    <w:p w14:paraId="35CAC39F">
      <w:pPr>
        <w:pStyle w:val="4"/>
        <w:numPr>
          <w:ilvl w:val="0"/>
          <w:numId w:val="8"/>
        </w:numPr>
        <w:tabs>
          <w:tab w:val="left" w:pos="2159"/>
        </w:tabs>
        <w:spacing w:before="339" w:after="0" w:line="240" w:lineRule="auto"/>
        <w:ind w:left="2159" w:right="0" w:hanging="361"/>
        <w:jc w:val="left"/>
      </w:pPr>
      <w:r>
        <w:rPr>
          <w:spacing w:val="12"/>
        </w:rPr>
        <w:t>Database:</w:t>
      </w:r>
    </w:p>
    <w:p w14:paraId="20990E7D">
      <w:pPr>
        <w:pStyle w:val="9"/>
        <w:spacing w:before="198"/>
        <w:ind w:left="1627" w:right="1003" w:firstLine="547"/>
        <w:jc w:val="both"/>
      </w:pPr>
      <w:r>
        <w:t>One</w:t>
      </w:r>
      <w:r>
        <w:rPr>
          <w:spacing w:val="-13"/>
        </w:rPr>
        <w:t xml:space="preserve"> </w:t>
      </w:r>
      <w:r>
        <w:t>of</w:t>
      </w:r>
      <w:r>
        <w:rPr>
          <w:spacing w:val="-9"/>
        </w:rPr>
        <w:t xml:space="preserve"> </w:t>
      </w:r>
      <w:r>
        <w:t>the</w:t>
      </w:r>
      <w:r>
        <w:rPr>
          <w:spacing w:val="-12"/>
        </w:rPr>
        <w:t xml:space="preserve"> </w:t>
      </w:r>
      <w:r>
        <w:t>strongest</w:t>
      </w:r>
      <w:r>
        <w:rPr>
          <w:spacing w:val="-11"/>
        </w:rPr>
        <w:t xml:space="preserve"> </w:t>
      </w:r>
      <w:r>
        <w:t>and</w:t>
      </w:r>
      <w:r>
        <w:rPr>
          <w:spacing w:val="-13"/>
        </w:rPr>
        <w:t xml:space="preserve"> </w:t>
      </w:r>
      <w:r>
        <w:t>most</w:t>
      </w:r>
      <w:r>
        <w:rPr>
          <w:spacing w:val="-14"/>
        </w:rPr>
        <w:t xml:space="preserve"> </w:t>
      </w:r>
      <w:r>
        <w:t>significant</w:t>
      </w:r>
      <w:r>
        <w:rPr>
          <w:spacing w:val="-12"/>
        </w:rPr>
        <w:t xml:space="preserve"> </w:t>
      </w:r>
      <w:r>
        <w:t>features</w:t>
      </w:r>
      <w:r>
        <w:rPr>
          <w:spacing w:val="-11"/>
        </w:rPr>
        <w:t xml:space="preserve"> </w:t>
      </w:r>
      <w:r>
        <w:t>in</w:t>
      </w:r>
      <w:r>
        <w:rPr>
          <w:spacing w:val="-12"/>
        </w:rPr>
        <w:t xml:space="preserve"> </w:t>
      </w:r>
      <w:r>
        <w:t>PHP</w:t>
      </w:r>
      <w:r>
        <w:rPr>
          <w:spacing w:val="-13"/>
        </w:rPr>
        <w:t xml:space="preserve"> </w:t>
      </w:r>
      <w:r>
        <w:t>is</w:t>
      </w:r>
      <w:r>
        <w:rPr>
          <w:spacing w:val="-9"/>
        </w:rPr>
        <w:t xml:space="preserve"> </w:t>
      </w:r>
      <w:r>
        <w:t>its</w:t>
      </w:r>
      <w:r>
        <w:rPr>
          <w:spacing w:val="-9"/>
        </w:rPr>
        <w:t xml:space="preserve"> </w:t>
      </w:r>
      <w:r>
        <w:t>support</w:t>
      </w:r>
      <w:r>
        <w:rPr>
          <w:spacing w:val="-12"/>
        </w:rPr>
        <w:t xml:space="preserve"> </w:t>
      </w:r>
      <w:r>
        <w:t>for a</w:t>
      </w:r>
      <w:r>
        <w:rPr>
          <w:spacing w:val="-2"/>
        </w:rPr>
        <w:t xml:space="preserve"> </w:t>
      </w:r>
      <w:r>
        <w:t>wide</w:t>
      </w:r>
      <w:r>
        <w:rPr>
          <w:spacing w:val="-3"/>
        </w:rPr>
        <w:t xml:space="preserve"> </w:t>
      </w:r>
      <w:r>
        <w:t>range</w:t>
      </w:r>
      <w:r>
        <w:rPr>
          <w:spacing w:val="-3"/>
        </w:rPr>
        <w:t xml:space="preserve"> </w:t>
      </w:r>
      <w:r>
        <w:t>of</w:t>
      </w:r>
      <w:r>
        <w:rPr>
          <w:spacing w:val="-1"/>
        </w:rPr>
        <w:t xml:space="preserve"> </w:t>
      </w:r>
      <w:r>
        <w:t>databases.</w:t>
      </w:r>
      <w:r>
        <w:rPr>
          <w:spacing w:val="-2"/>
        </w:rPr>
        <w:t xml:space="preserve"> </w:t>
      </w:r>
      <w:r>
        <w:t>Writing</w:t>
      </w:r>
      <w:r>
        <w:rPr>
          <w:spacing w:val="-3"/>
        </w:rPr>
        <w:t xml:space="preserve"> </w:t>
      </w:r>
      <w:r>
        <w:t>a</w:t>
      </w:r>
      <w:r>
        <w:rPr>
          <w:spacing w:val="-2"/>
        </w:rPr>
        <w:t xml:space="preserve"> </w:t>
      </w:r>
      <w:r>
        <w:t>database-enabled</w:t>
      </w:r>
      <w:r>
        <w:rPr>
          <w:spacing w:val="-1"/>
        </w:rPr>
        <w:t xml:space="preserve"> </w:t>
      </w:r>
      <w:r>
        <w:t>web</w:t>
      </w:r>
      <w:r>
        <w:rPr>
          <w:spacing w:val="-1"/>
        </w:rPr>
        <w:t xml:space="preserve"> </w:t>
      </w:r>
      <w:r>
        <w:t>page</w:t>
      </w:r>
      <w:r>
        <w:rPr>
          <w:spacing w:val="-3"/>
        </w:rPr>
        <w:t xml:space="preserve"> </w:t>
      </w:r>
      <w:r>
        <w:t>is</w:t>
      </w:r>
      <w:r>
        <w:rPr>
          <w:spacing w:val="-1"/>
        </w:rPr>
        <w:t xml:space="preserve"> </w:t>
      </w:r>
      <w:r>
        <w:t>incredibly simple. The following databases are currently supported:</w:t>
      </w:r>
    </w:p>
    <w:p w14:paraId="4E1B645B">
      <w:pPr>
        <w:pStyle w:val="9"/>
        <w:spacing w:before="198"/>
        <w:ind w:left="1627" w:right="1003" w:firstLine="547"/>
        <w:jc w:val="both"/>
      </w:pPr>
    </w:p>
    <w:tbl>
      <w:tblPr>
        <w:tblStyle w:val="8"/>
        <w:tblW w:w="0" w:type="auto"/>
        <w:tblInd w:w="3662" w:type="dxa"/>
        <w:tblBorders>
          <w:top w:val="thinThickMediumGap" w:color="EEEEEE" w:sz="6" w:space="0"/>
          <w:left w:val="thinThickMediumGap" w:color="EEEEEE" w:sz="6" w:space="0"/>
          <w:bottom w:val="thinThickMediumGap" w:color="EEEEEE" w:sz="6" w:space="0"/>
          <w:right w:val="thinThickMediumGap" w:color="EEEEEE" w:sz="6" w:space="0"/>
          <w:insideH w:val="thinThickMediumGap" w:color="EEEEEE" w:sz="6" w:space="0"/>
          <w:insideV w:val="thinThickMediumGap" w:color="EEEEEE" w:sz="6" w:space="0"/>
        </w:tblBorders>
        <w:tblLayout w:type="fixed"/>
        <w:tblCellMar>
          <w:top w:w="0" w:type="dxa"/>
          <w:left w:w="0" w:type="dxa"/>
          <w:bottom w:w="0" w:type="dxa"/>
          <w:right w:w="0" w:type="dxa"/>
        </w:tblCellMar>
      </w:tblPr>
      <w:tblGrid>
        <w:gridCol w:w="1632"/>
        <w:gridCol w:w="1438"/>
        <w:gridCol w:w="1707"/>
      </w:tblGrid>
      <w:tr w14:paraId="6B9A7DDA">
        <w:tblPrEx>
          <w:tblBorders>
            <w:top w:val="thinThickMediumGap" w:color="EEEEEE" w:sz="6" w:space="0"/>
            <w:left w:val="thinThickMediumGap" w:color="EEEEEE" w:sz="6" w:space="0"/>
            <w:bottom w:val="thinThickMediumGap" w:color="EEEEEE" w:sz="6" w:space="0"/>
            <w:right w:val="thinThickMediumGap" w:color="EEEEEE" w:sz="6" w:space="0"/>
            <w:insideH w:val="thinThickMediumGap" w:color="EEEEEE" w:sz="6" w:space="0"/>
            <w:insideV w:val="thinThickMediumGap" w:color="EEEEEE" w:sz="6" w:space="0"/>
          </w:tblBorders>
          <w:tblCellMar>
            <w:top w:w="0" w:type="dxa"/>
            <w:left w:w="0" w:type="dxa"/>
            <w:bottom w:w="0" w:type="dxa"/>
            <w:right w:w="0" w:type="dxa"/>
          </w:tblCellMar>
        </w:tblPrEx>
        <w:trPr>
          <w:trHeight w:val="540" w:hRule="atLeast"/>
        </w:trPr>
        <w:tc>
          <w:tcPr>
            <w:tcW w:w="1632" w:type="dxa"/>
            <w:tcBorders>
              <w:bottom w:val="double" w:color="9F9F9F" w:sz="2" w:space="0"/>
              <w:right w:val="double" w:color="9F9F9F" w:sz="2" w:space="0"/>
            </w:tcBorders>
          </w:tcPr>
          <w:p w14:paraId="05870C6D">
            <w:pPr>
              <w:pStyle w:val="14"/>
              <w:spacing w:before="13"/>
              <w:ind w:left="152"/>
              <w:rPr>
                <w:sz w:val="28"/>
              </w:rPr>
            </w:pPr>
            <w:r>
              <w:rPr>
                <w:sz w:val="28"/>
              </w:rPr>
              <w:t>Adabas</w:t>
            </w:r>
            <w:r>
              <w:rPr>
                <w:spacing w:val="-3"/>
                <w:sz w:val="28"/>
              </w:rPr>
              <w:t xml:space="preserve"> </w:t>
            </w:r>
            <w:r>
              <w:rPr>
                <w:spacing w:val="-10"/>
                <w:sz w:val="28"/>
              </w:rPr>
              <w:t>D</w:t>
            </w:r>
          </w:p>
        </w:tc>
        <w:tc>
          <w:tcPr>
            <w:tcW w:w="1438" w:type="dxa"/>
            <w:tcBorders>
              <w:left w:val="double" w:color="9F9F9F" w:sz="2" w:space="0"/>
              <w:bottom w:val="double" w:color="9F9F9F" w:sz="2" w:space="0"/>
              <w:right w:val="double" w:color="9F9F9F" w:sz="2" w:space="0"/>
            </w:tcBorders>
          </w:tcPr>
          <w:p w14:paraId="7D1C4B7B">
            <w:pPr>
              <w:pStyle w:val="14"/>
              <w:spacing w:before="13"/>
              <w:ind w:left="165"/>
              <w:rPr>
                <w:sz w:val="28"/>
              </w:rPr>
            </w:pPr>
            <w:r>
              <w:rPr>
                <w:spacing w:val="-2"/>
                <w:sz w:val="28"/>
              </w:rPr>
              <w:t>InterBase</w:t>
            </w:r>
          </w:p>
        </w:tc>
        <w:tc>
          <w:tcPr>
            <w:tcW w:w="1707" w:type="dxa"/>
            <w:tcBorders>
              <w:left w:val="double" w:color="9F9F9F" w:sz="2" w:space="0"/>
              <w:bottom w:val="double" w:color="9F9F9F" w:sz="2" w:space="0"/>
              <w:right w:val="thickThinMediumGap" w:color="9F9F9F" w:sz="6" w:space="0"/>
            </w:tcBorders>
          </w:tcPr>
          <w:p w14:paraId="327A9CE0">
            <w:pPr>
              <w:pStyle w:val="14"/>
              <w:spacing w:before="13"/>
              <w:ind w:left="167"/>
              <w:rPr>
                <w:sz w:val="28"/>
              </w:rPr>
            </w:pPr>
            <w:r>
              <w:rPr>
                <w:spacing w:val="-2"/>
                <w:sz w:val="28"/>
              </w:rPr>
              <w:t>PostgreSQL</w:t>
            </w:r>
          </w:p>
        </w:tc>
      </w:tr>
      <w:tr w14:paraId="3F32E15C">
        <w:tblPrEx>
          <w:tblBorders>
            <w:top w:val="thinThickMediumGap" w:color="EEEEEE" w:sz="6" w:space="0"/>
            <w:left w:val="thinThickMediumGap" w:color="EEEEEE" w:sz="6" w:space="0"/>
            <w:bottom w:val="thinThickMediumGap" w:color="EEEEEE" w:sz="6" w:space="0"/>
            <w:right w:val="thinThickMediumGap" w:color="EEEEEE" w:sz="6" w:space="0"/>
            <w:insideH w:val="thinThickMediumGap" w:color="EEEEEE" w:sz="6" w:space="0"/>
            <w:insideV w:val="thinThickMediumGap" w:color="EEEEEE" w:sz="6" w:space="0"/>
          </w:tblBorders>
          <w:tblCellMar>
            <w:top w:w="0" w:type="dxa"/>
            <w:left w:w="0" w:type="dxa"/>
            <w:bottom w:w="0" w:type="dxa"/>
            <w:right w:w="0" w:type="dxa"/>
          </w:tblCellMar>
        </w:tblPrEx>
        <w:trPr>
          <w:trHeight w:val="534" w:hRule="atLeast"/>
        </w:trPr>
        <w:tc>
          <w:tcPr>
            <w:tcW w:w="1632" w:type="dxa"/>
            <w:tcBorders>
              <w:top w:val="double" w:color="9F9F9F" w:sz="2" w:space="0"/>
              <w:bottom w:val="double" w:color="9F9F9F" w:sz="2" w:space="0"/>
              <w:right w:val="double" w:color="9F9F9F" w:sz="2" w:space="0"/>
            </w:tcBorders>
          </w:tcPr>
          <w:p w14:paraId="76AC7D6B">
            <w:pPr>
              <w:pStyle w:val="14"/>
              <w:spacing w:before="11"/>
              <w:ind w:left="152"/>
              <w:rPr>
                <w:sz w:val="28"/>
              </w:rPr>
            </w:pPr>
            <w:r>
              <w:rPr>
                <w:spacing w:val="-2"/>
                <w:sz w:val="28"/>
              </w:rPr>
              <w:t>Dbase</w:t>
            </w:r>
          </w:p>
        </w:tc>
        <w:tc>
          <w:tcPr>
            <w:tcW w:w="1438" w:type="dxa"/>
            <w:tcBorders>
              <w:top w:val="double" w:color="9F9F9F" w:sz="2" w:space="0"/>
              <w:left w:val="double" w:color="9F9F9F" w:sz="2" w:space="0"/>
              <w:bottom w:val="double" w:color="9F9F9F" w:sz="2" w:space="0"/>
              <w:right w:val="double" w:color="9F9F9F" w:sz="2" w:space="0"/>
            </w:tcBorders>
          </w:tcPr>
          <w:p w14:paraId="5AF4AC1A">
            <w:pPr>
              <w:pStyle w:val="14"/>
              <w:spacing w:before="11"/>
              <w:ind w:left="165"/>
              <w:rPr>
                <w:sz w:val="28"/>
              </w:rPr>
            </w:pPr>
            <w:r>
              <w:rPr>
                <w:spacing w:val="-2"/>
                <w:sz w:val="28"/>
              </w:rPr>
              <w:t>FrontBase</w:t>
            </w:r>
          </w:p>
        </w:tc>
        <w:tc>
          <w:tcPr>
            <w:tcW w:w="1707" w:type="dxa"/>
            <w:tcBorders>
              <w:top w:val="double" w:color="9F9F9F" w:sz="2" w:space="0"/>
              <w:left w:val="double" w:color="9F9F9F" w:sz="2" w:space="0"/>
              <w:bottom w:val="double" w:color="9F9F9F" w:sz="2" w:space="0"/>
              <w:right w:val="thickThinMediumGap" w:color="9F9F9F" w:sz="6" w:space="0"/>
            </w:tcBorders>
          </w:tcPr>
          <w:p w14:paraId="7B9D4A26">
            <w:pPr>
              <w:pStyle w:val="14"/>
              <w:spacing w:before="11"/>
              <w:ind w:left="167"/>
              <w:rPr>
                <w:sz w:val="28"/>
              </w:rPr>
            </w:pPr>
            <w:r>
              <w:rPr>
                <w:spacing w:val="-2"/>
                <w:sz w:val="28"/>
              </w:rPr>
              <w:t>SQLite</w:t>
            </w:r>
          </w:p>
        </w:tc>
      </w:tr>
      <w:tr w14:paraId="2E8B3F7A">
        <w:tblPrEx>
          <w:tblBorders>
            <w:top w:val="thinThickMediumGap" w:color="EEEEEE" w:sz="6" w:space="0"/>
            <w:left w:val="thinThickMediumGap" w:color="EEEEEE" w:sz="6" w:space="0"/>
            <w:bottom w:val="thinThickMediumGap" w:color="EEEEEE" w:sz="6" w:space="0"/>
            <w:right w:val="thinThickMediumGap" w:color="EEEEEE" w:sz="6" w:space="0"/>
            <w:insideH w:val="thinThickMediumGap" w:color="EEEEEE" w:sz="6" w:space="0"/>
            <w:insideV w:val="thinThickMediumGap" w:color="EEEEEE" w:sz="6" w:space="0"/>
          </w:tblBorders>
          <w:tblCellMar>
            <w:top w:w="0" w:type="dxa"/>
            <w:left w:w="0" w:type="dxa"/>
            <w:bottom w:w="0" w:type="dxa"/>
            <w:right w:w="0" w:type="dxa"/>
          </w:tblCellMar>
        </w:tblPrEx>
        <w:trPr>
          <w:trHeight w:val="540" w:hRule="atLeast"/>
        </w:trPr>
        <w:tc>
          <w:tcPr>
            <w:tcW w:w="1632" w:type="dxa"/>
            <w:tcBorders>
              <w:top w:val="double" w:color="9F9F9F" w:sz="2" w:space="0"/>
              <w:bottom w:val="double" w:color="9F9F9F" w:sz="2" w:space="0"/>
              <w:right w:val="double" w:color="9F9F9F" w:sz="2" w:space="0"/>
            </w:tcBorders>
          </w:tcPr>
          <w:p w14:paraId="2F8F273E">
            <w:pPr>
              <w:pStyle w:val="14"/>
              <w:spacing w:before="14"/>
              <w:ind w:left="152"/>
              <w:rPr>
                <w:sz w:val="28"/>
              </w:rPr>
            </w:pPr>
            <w:r>
              <w:rPr>
                <w:spacing w:val="-2"/>
                <w:sz w:val="28"/>
              </w:rPr>
              <w:t>Hyperwave</w:t>
            </w:r>
          </w:p>
        </w:tc>
        <w:tc>
          <w:tcPr>
            <w:tcW w:w="1438" w:type="dxa"/>
            <w:tcBorders>
              <w:top w:val="double" w:color="9F9F9F" w:sz="2" w:space="0"/>
              <w:left w:val="double" w:color="9F9F9F" w:sz="2" w:space="0"/>
              <w:bottom w:val="double" w:color="9F9F9F" w:sz="2" w:space="0"/>
              <w:right w:val="double" w:color="9F9F9F" w:sz="2" w:space="0"/>
            </w:tcBorders>
          </w:tcPr>
          <w:p w14:paraId="0A610ABE">
            <w:pPr>
              <w:pStyle w:val="14"/>
              <w:spacing w:before="14"/>
              <w:ind w:left="165"/>
              <w:rPr>
                <w:sz w:val="28"/>
              </w:rPr>
            </w:pPr>
            <w:r>
              <w:rPr>
                <w:spacing w:val="-2"/>
                <w:sz w:val="28"/>
              </w:rPr>
              <w:t>MySQL</w:t>
            </w:r>
          </w:p>
        </w:tc>
        <w:tc>
          <w:tcPr>
            <w:tcW w:w="1707" w:type="dxa"/>
            <w:tcBorders>
              <w:top w:val="double" w:color="9F9F9F" w:sz="2" w:space="0"/>
              <w:left w:val="double" w:color="9F9F9F" w:sz="2" w:space="0"/>
              <w:bottom w:val="double" w:color="9F9F9F" w:sz="2" w:space="0"/>
              <w:right w:val="thickThinMediumGap" w:color="9F9F9F" w:sz="6" w:space="0"/>
            </w:tcBorders>
          </w:tcPr>
          <w:p w14:paraId="7BDF1A0B">
            <w:pPr>
              <w:pStyle w:val="14"/>
              <w:spacing w:before="14"/>
              <w:ind w:left="167"/>
              <w:rPr>
                <w:sz w:val="28"/>
              </w:rPr>
            </w:pPr>
            <w:r>
              <w:rPr>
                <w:spacing w:val="-2"/>
                <w:sz w:val="28"/>
              </w:rPr>
              <w:t>Velocis</w:t>
            </w:r>
          </w:p>
        </w:tc>
      </w:tr>
      <w:tr w14:paraId="31953B0B">
        <w:tblPrEx>
          <w:tblBorders>
            <w:top w:val="thinThickMediumGap" w:color="EEEEEE" w:sz="6" w:space="0"/>
            <w:left w:val="thinThickMediumGap" w:color="EEEEEE" w:sz="6" w:space="0"/>
            <w:bottom w:val="thinThickMediumGap" w:color="EEEEEE" w:sz="6" w:space="0"/>
            <w:right w:val="thinThickMediumGap" w:color="EEEEEE" w:sz="6" w:space="0"/>
            <w:insideH w:val="thinThickMediumGap" w:color="EEEEEE" w:sz="6" w:space="0"/>
            <w:insideV w:val="thinThickMediumGap" w:color="EEEEEE" w:sz="6" w:space="0"/>
          </w:tblBorders>
          <w:tblCellMar>
            <w:top w:w="0" w:type="dxa"/>
            <w:left w:w="0" w:type="dxa"/>
            <w:bottom w:w="0" w:type="dxa"/>
            <w:right w:w="0" w:type="dxa"/>
          </w:tblCellMar>
        </w:tblPrEx>
        <w:trPr>
          <w:trHeight w:val="537" w:hRule="atLeast"/>
        </w:trPr>
        <w:tc>
          <w:tcPr>
            <w:tcW w:w="1632" w:type="dxa"/>
            <w:tcBorders>
              <w:top w:val="double" w:color="9F9F9F" w:sz="2" w:space="0"/>
              <w:bottom w:val="double" w:color="9F9F9F" w:sz="2" w:space="0"/>
              <w:right w:val="double" w:color="9F9F9F" w:sz="2" w:space="0"/>
            </w:tcBorders>
          </w:tcPr>
          <w:p w14:paraId="54F08186">
            <w:pPr>
              <w:pStyle w:val="14"/>
              <w:spacing w:before="14"/>
              <w:ind w:left="152"/>
              <w:rPr>
                <w:sz w:val="28"/>
              </w:rPr>
            </w:pPr>
            <w:r>
              <w:rPr>
                <w:sz w:val="28"/>
              </w:rPr>
              <w:t>IBM</w:t>
            </w:r>
            <w:r>
              <w:rPr>
                <w:spacing w:val="-3"/>
                <w:sz w:val="28"/>
              </w:rPr>
              <w:t xml:space="preserve"> </w:t>
            </w:r>
            <w:r>
              <w:rPr>
                <w:spacing w:val="-5"/>
                <w:sz w:val="28"/>
              </w:rPr>
              <w:t>DB2</w:t>
            </w:r>
          </w:p>
        </w:tc>
        <w:tc>
          <w:tcPr>
            <w:tcW w:w="1438" w:type="dxa"/>
            <w:tcBorders>
              <w:top w:val="double" w:color="9F9F9F" w:sz="2" w:space="0"/>
              <w:left w:val="double" w:color="9F9F9F" w:sz="2" w:space="0"/>
              <w:bottom w:val="double" w:color="9F9F9F" w:sz="2" w:space="0"/>
              <w:right w:val="double" w:color="9F9F9F" w:sz="2" w:space="0"/>
            </w:tcBorders>
          </w:tcPr>
          <w:p w14:paraId="71943DFA">
            <w:pPr>
              <w:pStyle w:val="14"/>
              <w:spacing w:before="14"/>
              <w:ind w:left="165"/>
              <w:rPr>
                <w:sz w:val="28"/>
              </w:rPr>
            </w:pPr>
            <w:r>
              <w:rPr>
                <w:spacing w:val="-4"/>
                <w:sz w:val="28"/>
              </w:rPr>
              <w:t>ODBC</w:t>
            </w:r>
          </w:p>
        </w:tc>
        <w:tc>
          <w:tcPr>
            <w:tcW w:w="1707" w:type="dxa"/>
            <w:tcBorders>
              <w:top w:val="double" w:color="9F9F9F" w:sz="2" w:space="0"/>
              <w:left w:val="double" w:color="9F9F9F" w:sz="2" w:space="0"/>
              <w:bottom w:val="double" w:color="9F9F9F" w:sz="2" w:space="0"/>
              <w:right w:val="thickThinMediumGap" w:color="9F9F9F" w:sz="6" w:space="0"/>
            </w:tcBorders>
          </w:tcPr>
          <w:p w14:paraId="47380F8C">
            <w:pPr>
              <w:pStyle w:val="14"/>
              <w:spacing w:before="14"/>
              <w:ind w:left="167"/>
              <w:rPr>
                <w:sz w:val="28"/>
              </w:rPr>
            </w:pPr>
            <w:r>
              <w:rPr>
                <w:sz w:val="28"/>
              </w:rPr>
              <w:t>Unix</w:t>
            </w:r>
            <w:r>
              <w:rPr>
                <w:spacing w:val="-6"/>
                <w:sz w:val="28"/>
              </w:rPr>
              <w:t xml:space="preserve"> </w:t>
            </w:r>
            <w:r>
              <w:rPr>
                <w:spacing w:val="-5"/>
                <w:sz w:val="28"/>
              </w:rPr>
              <w:t>dbm</w:t>
            </w:r>
          </w:p>
        </w:tc>
      </w:tr>
      <w:tr w14:paraId="41908072">
        <w:tblPrEx>
          <w:tblBorders>
            <w:top w:val="thinThickMediumGap" w:color="EEEEEE" w:sz="6" w:space="0"/>
            <w:left w:val="thinThickMediumGap" w:color="EEEEEE" w:sz="6" w:space="0"/>
            <w:bottom w:val="thinThickMediumGap" w:color="EEEEEE" w:sz="6" w:space="0"/>
            <w:right w:val="thinThickMediumGap" w:color="EEEEEE" w:sz="6" w:space="0"/>
            <w:insideH w:val="thinThickMediumGap" w:color="EEEEEE" w:sz="6" w:space="0"/>
            <w:insideV w:val="thinThickMediumGap" w:color="EEEEEE" w:sz="6" w:space="0"/>
          </w:tblBorders>
          <w:tblCellMar>
            <w:top w:w="0" w:type="dxa"/>
            <w:left w:w="0" w:type="dxa"/>
            <w:bottom w:w="0" w:type="dxa"/>
            <w:right w:w="0" w:type="dxa"/>
          </w:tblCellMar>
        </w:tblPrEx>
        <w:trPr>
          <w:trHeight w:val="538" w:hRule="atLeast"/>
        </w:trPr>
        <w:tc>
          <w:tcPr>
            <w:tcW w:w="1632" w:type="dxa"/>
            <w:tcBorders>
              <w:top w:val="double" w:color="9F9F9F" w:sz="2" w:space="0"/>
              <w:bottom w:val="thickThinMediumGap" w:color="9F9F9F" w:sz="6" w:space="0"/>
              <w:right w:val="double" w:color="9F9F9F" w:sz="2" w:space="0"/>
            </w:tcBorders>
          </w:tcPr>
          <w:p w14:paraId="48316BAA">
            <w:pPr>
              <w:pStyle w:val="14"/>
              <w:spacing w:before="14"/>
              <w:ind w:left="152"/>
              <w:rPr>
                <w:sz w:val="28"/>
              </w:rPr>
            </w:pPr>
            <w:r>
              <w:rPr>
                <w:spacing w:val="-2"/>
                <w:sz w:val="28"/>
              </w:rPr>
              <w:t>Hyperwave</w:t>
            </w:r>
          </w:p>
        </w:tc>
        <w:tc>
          <w:tcPr>
            <w:tcW w:w="1438" w:type="dxa"/>
            <w:tcBorders>
              <w:top w:val="double" w:color="9F9F9F" w:sz="2" w:space="0"/>
              <w:left w:val="double" w:color="9F9F9F" w:sz="2" w:space="0"/>
              <w:bottom w:val="thickThinMediumGap" w:color="9F9F9F" w:sz="6" w:space="0"/>
              <w:right w:val="double" w:color="9F9F9F" w:sz="2" w:space="0"/>
            </w:tcBorders>
          </w:tcPr>
          <w:p w14:paraId="5778B3BD">
            <w:pPr>
              <w:pStyle w:val="14"/>
              <w:spacing w:before="14"/>
              <w:ind w:left="165"/>
              <w:rPr>
                <w:sz w:val="28"/>
              </w:rPr>
            </w:pPr>
            <w:r>
              <w:rPr>
                <w:spacing w:val="-2"/>
                <w:sz w:val="28"/>
              </w:rPr>
              <w:t>MySQL</w:t>
            </w:r>
          </w:p>
        </w:tc>
        <w:tc>
          <w:tcPr>
            <w:tcW w:w="1707" w:type="dxa"/>
            <w:tcBorders>
              <w:top w:val="double" w:color="9F9F9F" w:sz="2" w:space="0"/>
              <w:left w:val="double" w:color="9F9F9F" w:sz="2" w:space="0"/>
              <w:bottom w:val="thickThinMediumGap" w:color="9F9F9F" w:sz="6" w:space="0"/>
              <w:right w:val="thickThinMediumGap" w:color="9F9F9F" w:sz="6" w:space="0"/>
            </w:tcBorders>
          </w:tcPr>
          <w:p w14:paraId="31B5CC94">
            <w:pPr>
              <w:pStyle w:val="14"/>
              <w:spacing w:before="14"/>
              <w:ind w:left="167"/>
              <w:rPr>
                <w:sz w:val="28"/>
              </w:rPr>
            </w:pPr>
            <w:r>
              <w:rPr>
                <w:spacing w:val="-2"/>
                <w:sz w:val="28"/>
              </w:rPr>
              <w:t>Velocis</w:t>
            </w:r>
          </w:p>
        </w:tc>
      </w:tr>
    </w:tbl>
    <w:p w14:paraId="00278970">
      <w:pPr>
        <w:pStyle w:val="4"/>
        <w:numPr>
          <w:ilvl w:val="0"/>
          <w:numId w:val="8"/>
        </w:numPr>
        <w:tabs>
          <w:tab w:val="left" w:pos="2159"/>
        </w:tabs>
        <w:spacing w:before="259" w:after="0" w:line="240" w:lineRule="auto"/>
        <w:ind w:left="2159" w:right="0" w:hanging="361"/>
        <w:jc w:val="left"/>
      </w:pPr>
      <w:r>
        <w:rPr>
          <w:spacing w:val="16"/>
        </w:rPr>
        <w:t>Synchronization</w:t>
      </w:r>
      <w:r>
        <w:rPr>
          <w:spacing w:val="50"/>
        </w:rPr>
        <w:t xml:space="preserve"> </w:t>
      </w:r>
      <w:r>
        <w:rPr>
          <w:spacing w:val="10"/>
        </w:rPr>
        <w:t>with</w:t>
      </w:r>
      <w:r>
        <w:rPr>
          <w:spacing w:val="47"/>
        </w:rPr>
        <w:t xml:space="preserve"> </w:t>
      </w:r>
      <w:r>
        <w:rPr>
          <w:spacing w:val="9"/>
        </w:rPr>
        <w:t>HTML:</w:t>
      </w:r>
    </w:p>
    <w:p w14:paraId="37CD2E98">
      <w:pPr>
        <w:pStyle w:val="9"/>
        <w:spacing w:before="298"/>
        <w:ind w:left="2160" w:right="992" w:firstLine="720"/>
      </w:pPr>
      <w:r>
        <w:rPr>
          <w:color w:val="343434"/>
        </w:rPr>
        <w:t>PHP code is inserted directly into the HTML that makes up a website.</w:t>
      </w:r>
      <w:r>
        <w:rPr>
          <w:color w:val="343434"/>
          <w:spacing w:val="40"/>
        </w:rPr>
        <w:t xml:space="preserve"> </w:t>
      </w:r>
      <w:r>
        <w:rPr>
          <w:color w:val="343434"/>
        </w:rPr>
        <w:t>When</w:t>
      </w:r>
      <w:r>
        <w:rPr>
          <w:color w:val="343434"/>
          <w:spacing w:val="40"/>
        </w:rPr>
        <w:t xml:space="preserve"> </w:t>
      </w:r>
      <w:r>
        <w:rPr>
          <w:color w:val="343434"/>
        </w:rPr>
        <w:t>a</w:t>
      </w:r>
      <w:r>
        <w:rPr>
          <w:color w:val="343434"/>
          <w:spacing w:val="40"/>
        </w:rPr>
        <w:t xml:space="preserve"> </w:t>
      </w:r>
      <w:r>
        <w:rPr>
          <w:color w:val="343434"/>
        </w:rPr>
        <w:t>visitor</w:t>
      </w:r>
      <w:r>
        <w:rPr>
          <w:color w:val="343434"/>
          <w:spacing w:val="40"/>
        </w:rPr>
        <w:t xml:space="preserve"> </w:t>
      </w:r>
      <w:r>
        <w:rPr>
          <w:color w:val="343434"/>
        </w:rPr>
        <w:t>comes</w:t>
      </w:r>
      <w:r>
        <w:rPr>
          <w:color w:val="343434"/>
          <w:spacing w:val="40"/>
        </w:rPr>
        <w:t xml:space="preserve"> </w:t>
      </w:r>
      <w:r>
        <w:rPr>
          <w:color w:val="343434"/>
        </w:rPr>
        <w:t>to</w:t>
      </w:r>
      <w:r>
        <w:rPr>
          <w:color w:val="343434"/>
          <w:spacing w:val="40"/>
        </w:rPr>
        <w:t xml:space="preserve"> </w:t>
      </w:r>
      <w:r>
        <w:rPr>
          <w:color w:val="343434"/>
        </w:rPr>
        <w:t>the</w:t>
      </w:r>
      <w:r>
        <w:rPr>
          <w:color w:val="343434"/>
          <w:spacing w:val="40"/>
        </w:rPr>
        <w:t xml:space="preserve"> </w:t>
      </w:r>
      <w:r>
        <w:rPr>
          <w:color w:val="343434"/>
        </w:rPr>
        <w:t>website,</w:t>
      </w:r>
      <w:r>
        <w:rPr>
          <w:color w:val="343434"/>
          <w:spacing w:val="40"/>
        </w:rPr>
        <w:t xml:space="preserve"> </w:t>
      </w:r>
      <w:r>
        <w:rPr>
          <w:color w:val="343434"/>
        </w:rPr>
        <w:t>the</w:t>
      </w:r>
      <w:r>
        <w:rPr>
          <w:color w:val="343434"/>
          <w:spacing w:val="40"/>
        </w:rPr>
        <w:t xml:space="preserve"> </w:t>
      </w:r>
      <w:r>
        <w:rPr>
          <w:color w:val="343434"/>
        </w:rPr>
        <w:t>code</w:t>
      </w:r>
      <w:r>
        <w:rPr>
          <w:color w:val="343434"/>
          <w:spacing w:val="40"/>
        </w:rPr>
        <w:t xml:space="preserve"> </w:t>
      </w:r>
      <w:r>
        <w:rPr>
          <w:color w:val="343434"/>
        </w:rPr>
        <w:t>is</w:t>
      </w:r>
      <w:r>
        <w:rPr>
          <w:color w:val="343434"/>
          <w:spacing w:val="40"/>
        </w:rPr>
        <w:t xml:space="preserve"> </w:t>
      </w:r>
      <w:r>
        <w:rPr>
          <w:color w:val="343434"/>
        </w:rPr>
        <w:t>executed.</w:t>
      </w:r>
    </w:p>
    <w:p w14:paraId="47EBB787">
      <w:pPr>
        <w:pStyle w:val="9"/>
        <w:spacing w:after="0"/>
        <w:sectPr>
          <w:pgSz w:w="11920" w:h="16850"/>
          <w:pgMar w:top="500" w:right="425" w:bottom="1160" w:left="0" w:header="0" w:footer="974" w:gutter="0"/>
          <w:pgBorders>
            <w:top w:val="none" w:sz="0" w:space="0"/>
            <w:left w:val="none" w:sz="0" w:space="0"/>
            <w:bottom w:val="none" w:sz="0" w:space="0"/>
            <w:right w:val="none" w:sz="0" w:space="0"/>
          </w:pgBorders>
          <w:cols w:space="720" w:num="1"/>
        </w:sectPr>
      </w:pPr>
    </w:p>
    <w:p w14:paraId="151D1A4F">
      <w:pPr>
        <w:numPr>
          <w:ilvl w:val="0"/>
          <w:numId w:val="9"/>
        </w:numPr>
        <w:tabs>
          <w:tab w:val="left" w:pos="1423"/>
        </w:tabs>
        <w:spacing w:before="45"/>
        <w:ind w:left="912" w:right="0" w:firstLine="0"/>
        <w:jc w:val="left"/>
        <w:rPr>
          <w:sz w:val="22"/>
          <w:lang w:val="en-US"/>
        </w:rPr>
      </w:pPr>
      <w:r>
        <w:rPr>
          <w:sz w:val="22"/>
        </w:rPr>
        <mc:AlternateContent>
          <mc:Choice Requires="wpg">
            <w:drawing>
              <wp:anchor distT="0" distB="0" distL="0" distR="0" simplePos="0" relativeHeight="251673600"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02" name="Group 102"/>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03" name="Graphic 103"/>
                        <wps:cNvSpPr/>
                        <wps:spPr>
                          <a:xfrm>
                            <a:off x="0" y="539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04" name="Graphic 104"/>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42880;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MtALetoAAAAJ&#10;AQAADwAAAAAAAAABACAAAAAiAAAAZHJzL2Rvd25yZXYueG1sUEsBAhQAFAAAAAgAh07iQE0gGt43&#10;AwAAoQsAAA4AAAAAAAAAAQAgAAAAKQEAAGRycy9lMm9Eb2MueG1sUEsFBgAAAAAGAAYAWQEAANIG&#10;AAAAAA==&#10;">
                <o:lock v:ext="edit" aspectratio="f"/>
                <v:shape id="Graphic 103" o:spid="_x0000_s1026" o:spt="100" style="position:absolute;left:0;top:53975;height:170815;width:812800;" fillcolor="#F9C090" filled="t" stroked="f" coordsize="812800,170815" o:gfxdata="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yepq8AAAA&#10;3AAAAA8AAAAAAAAAAQAgAAAAIgAAAGRycy9kb3ducmV2LnhtbFBLAQIUABQAAAAIAIdO4kAzLwWe&#10;OwAAADkAAAAQAAAAAAAAAAEAIAAAAAsBAABkcnMvc2hhcGV4bWwueG1sUEsFBgAAAAAGAAYAWwEA&#10;ALUDAAAAAA==&#10;" path="m812800,0l0,0,0,170815,812800,170815,812800,0xe">
                  <v:fill on="t" focussize="0,0"/>
                  <v:stroke on="f"/>
                  <v:imagedata o:title=""/>
                  <o:lock v:ext="edit" aspectratio="f"/>
                  <v:textbox inset="0mm,0mm,0mm,0mm"/>
                </v:shape>
                <v:shape id="Graphic 104" o:spid="_x0000_s1026" o:spt="100" style="position:absolute;left:304800;top:0;height:10086340;width:6955790;" fillcolor="#000000" filled="t" stroked="f" coordsize="6955790,10086340" o:gfxdata="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11fHa5AAAA3AAA&#10;AA8AAAAAAAAAAQAgAAAAIgAAAGRycy9kb3ducmV2LnhtbFBLAQIUABQAAAAIAIdO4kAzLwWeOwAA&#10;ADkAAAAQAAAAAAAAAAEAIAAAAAgBAABkcnMvc2hhcGV4bWwueG1sUEsFBgAAAAAGAAYAWwEAALID&#10;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sz w:val="22"/>
          <w:lang w:val="en-US"/>
        </w:rPr>
        <w:t>Premium Store</w:t>
      </w:r>
    </w:p>
    <w:p w14:paraId="7B06A65E">
      <w:pPr>
        <w:numPr>
          <w:ilvl w:val="0"/>
          <w:numId w:val="0"/>
        </w:numPr>
        <w:tabs>
          <w:tab w:val="left" w:pos="1423"/>
        </w:tabs>
        <w:spacing w:before="45"/>
        <w:ind w:left="912" w:leftChars="0" w:right="0" w:rightChars="0"/>
        <w:jc w:val="left"/>
        <w:rPr>
          <w:rFonts w:hint="default"/>
          <w:sz w:val="22"/>
          <w:lang w:val="en-US"/>
        </w:rPr>
      </w:pPr>
    </w:p>
    <w:p w14:paraId="1DCA2FFF">
      <w:pPr>
        <w:pStyle w:val="9"/>
        <w:ind w:left="2160" w:right="992"/>
        <w:rPr>
          <w:rFonts w:hint="default"/>
          <w:color w:val="343434"/>
          <w:lang w:val="en-US"/>
        </w:rPr>
      </w:pPr>
      <w:r>
        <w:rPr>
          <w:color w:val="343434"/>
        </w:rPr>
        <w:t>Because</w:t>
      </w:r>
      <w:r>
        <w:rPr>
          <w:color w:val="343434"/>
          <w:spacing w:val="39"/>
        </w:rPr>
        <w:t xml:space="preserve"> </w:t>
      </w:r>
      <w:r>
        <w:rPr>
          <w:color w:val="343434"/>
        </w:rPr>
        <w:t>PHP</w:t>
      </w:r>
      <w:r>
        <w:rPr>
          <w:color w:val="343434"/>
          <w:spacing w:val="38"/>
        </w:rPr>
        <w:t xml:space="preserve"> </w:t>
      </w:r>
      <w:r>
        <w:rPr>
          <w:color w:val="343434"/>
        </w:rPr>
        <w:t>is</w:t>
      </w:r>
      <w:r>
        <w:rPr>
          <w:color w:val="343434"/>
          <w:spacing w:val="40"/>
        </w:rPr>
        <w:t xml:space="preserve"> </w:t>
      </w:r>
      <w:r>
        <w:rPr>
          <w:color w:val="343434"/>
        </w:rPr>
        <w:t>a</w:t>
      </w:r>
      <w:r>
        <w:rPr>
          <w:color w:val="343434"/>
          <w:spacing w:val="38"/>
        </w:rPr>
        <w:t xml:space="preserve"> </w:t>
      </w:r>
      <w:r>
        <w:rPr>
          <w:color w:val="343434"/>
        </w:rPr>
        <w:t>server</w:t>
      </w:r>
      <w:r>
        <w:rPr>
          <w:color w:val="343434"/>
          <w:spacing w:val="40"/>
        </w:rPr>
        <w:t xml:space="preserve"> </w:t>
      </w:r>
      <w:r>
        <w:rPr>
          <w:color w:val="343434"/>
        </w:rPr>
        <w:t>side</w:t>
      </w:r>
      <w:r>
        <w:rPr>
          <w:color w:val="343434"/>
          <w:spacing w:val="38"/>
        </w:rPr>
        <w:t xml:space="preserve"> </w:t>
      </w:r>
      <w:r>
        <w:rPr>
          <w:color w:val="343434"/>
        </w:rPr>
        <w:t>technology,</w:t>
      </w:r>
      <w:r>
        <w:rPr>
          <w:color w:val="343434"/>
          <w:spacing w:val="38"/>
        </w:rPr>
        <w:t xml:space="preserve"> </w:t>
      </w:r>
      <w:r>
        <w:rPr>
          <w:color w:val="343434"/>
        </w:rPr>
        <w:t>the</w:t>
      </w:r>
      <w:r>
        <w:rPr>
          <w:color w:val="343434"/>
          <w:spacing w:val="38"/>
        </w:rPr>
        <w:t xml:space="preserve"> </w:t>
      </w:r>
      <w:r>
        <w:rPr>
          <w:color w:val="343434"/>
        </w:rPr>
        <w:t>user</w:t>
      </w:r>
      <w:r>
        <w:rPr>
          <w:color w:val="343434"/>
          <w:spacing w:val="39"/>
        </w:rPr>
        <w:t xml:space="preserve"> </w:t>
      </w:r>
      <w:r>
        <w:rPr>
          <w:color w:val="343434"/>
        </w:rPr>
        <w:t>does</w:t>
      </w:r>
      <w:r>
        <w:rPr>
          <w:color w:val="343434"/>
          <w:spacing w:val="39"/>
        </w:rPr>
        <w:t xml:space="preserve"> </w:t>
      </w:r>
      <w:r>
        <w:rPr>
          <w:color w:val="343434"/>
        </w:rPr>
        <w:t>not</w:t>
      </w:r>
      <w:r>
        <w:rPr>
          <w:color w:val="343434"/>
          <w:spacing w:val="40"/>
        </w:rPr>
        <w:t xml:space="preserve"> </w:t>
      </w:r>
      <w:r>
        <w:rPr>
          <w:color w:val="343434"/>
        </w:rPr>
        <w:t>need</w:t>
      </w:r>
      <w:r>
        <w:rPr>
          <w:color w:val="343434"/>
          <w:spacing w:val="40"/>
        </w:rPr>
        <w:t xml:space="preserve"> </w:t>
      </w:r>
      <w:r>
        <w:rPr>
          <w:color w:val="343434"/>
        </w:rPr>
        <w:t>any special browser or plug-ins to see the PHP in action</w:t>
      </w:r>
      <w:r>
        <w:rPr>
          <w:rFonts w:hint="default"/>
          <w:color w:val="343434"/>
          <w:lang w:val="en-US"/>
        </w:rPr>
        <w:t>.</w:t>
      </w:r>
    </w:p>
    <w:p w14:paraId="3BC0261C">
      <w:pPr>
        <w:pStyle w:val="9"/>
        <w:ind w:left="2160" w:right="992"/>
        <w:rPr>
          <w:rFonts w:hint="default"/>
          <w:color w:val="343434"/>
          <w:lang w:val="en-US"/>
        </w:rPr>
      </w:pPr>
    </w:p>
    <w:p w14:paraId="1BF7C6C0">
      <w:pPr>
        <w:pStyle w:val="4"/>
        <w:numPr>
          <w:ilvl w:val="0"/>
          <w:numId w:val="8"/>
        </w:numPr>
        <w:tabs>
          <w:tab w:val="left" w:pos="2159"/>
        </w:tabs>
        <w:spacing w:before="0" w:after="0" w:line="240" w:lineRule="auto"/>
        <w:ind w:left="2159" w:right="0" w:hanging="361"/>
        <w:jc w:val="left"/>
      </w:pPr>
      <w:r>
        <w:rPr>
          <w:spacing w:val="12"/>
        </w:rPr>
        <w:t>Simplicity:</w:t>
      </w:r>
    </w:p>
    <w:p w14:paraId="2959BF6C">
      <w:pPr>
        <w:pStyle w:val="9"/>
        <w:spacing w:before="298"/>
        <w:ind w:left="2160" w:right="1019" w:firstLine="720"/>
        <w:jc w:val="both"/>
      </w:pPr>
      <w:r>
        <w:rPr>
          <w:color w:val="343434"/>
        </w:rPr>
        <w:t>The</w:t>
      </w:r>
      <w:r>
        <w:rPr>
          <w:color w:val="343434"/>
          <w:spacing w:val="-2"/>
        </w:rPr>
        <w:t xml:space="preserve"> </w:t>
      </w:r>
      <w:r>
        <w:rPr>
          <w:color w:val="343434"/>
        </w:rPr>
        <w:t>beauty</w:t>
      </w:r>
      <w:r>
        <w:rPr>
          <w:color w:val="343434"/>
          <w:spacing w:val="-2"/>
        </w:rPr>
        <w:t xml:space="preserve"> </w:t>
      </w:r>
      <w:r>
        <w:rPr>
          <w:color w:val="343434"/>
        </w:rPr>
        <w:t>of</w:t>
      </w:r>
      <w:r>
        <w:rPr>
          <w:color w:val="343434"/>
          <w:spacing w:val="-1"/>
        </w:rPr>
        <w:t xml:space="preserve"> </w:t>
      </w:r>
      <w:r>
        <w:rPr>
          <w:color w:val="343434"/>
        </w:rPr>
        <w:t>PHP</w:t>
      </w:r>
      <w:r>
        <w:rPr>
          <w:color w:val="343434"/>
          <w:spacing w:val="-2"/>
        </w:rPr>
        <w:t xml:space="preserve"> </w:t>
      </w:r>
      <w:r>
        <w:rPr>
          <w:color w:val="343434"/>
        </w:rPr>
        <w:t>lies</w:t>
      </w:r>
      <w:r>
        <w:rPr>
          <w:color w:val="343434"/>
          <w:spacing w:val="-1"/>
        </w:rPr>
        <w:t xml:space="preserve"> </w:t>
      </w:r>
      <w:r>
        <w:rPr>
          <w:color w:val="343434"/>
        </w:rPr>
        <w:t>in its</w:t>
      </w:r>
      <w:r>
        <w:rPr>
          <w:color w:val="343434"/>
          <w:spacing w:val="-1"/>
        </w:rPr>
        <w:t xml:space="preserve"> </w:t>
      </w:r>
      <w:r>
        <w:rPr>
          <w:color w:val="343434"/>
        </w:rPr>
        <w:t>simplicity. It</w:t>
      </w:r>
      <w:r>
        <w:rPr>
          <w:color w:val="343434"/>
          <w:spacing w:val="-2"/>
        </w:rPr>
        <w:t xml:space="preserve"> </w:t>
      </w:r>
      <w:r>
        <w:rPr>
          <w:color w:val="343434"/>
        </w:rPr>
        <w:t>is</w:t>
      </w:r>
      <w:r>
        <w:rPr>
          <w:color w:val="343434"/>
          <w:spacing w:val="-3"/>
        </w:rPr>
        <w:t xml:space="preserve"> </w:t>
      </w:r>
      <w:r>
        <w:rPr>
          <w:color w:val="343434"/>
        </w:rPr>
        <w:t>easy</w:t>
      </w:r>
      <w:r>
        <w:rPr>
          <w:color w:val="343434"/>
          <w:spacing w:val="-1"/>
        </w:rPr>
        <w:t xml:space="preserve"> </w:t>
      </w:r>
      <w:r>
        <w:rPr>
          <w:color w:val="343434"/>
        </w:rPr>
        <w:t>to</w:t>
      </w:r>
      <w:r>
        <w:rPr>
          <w:color w:val="343434"/>
          <w:spacing w:val="-1"/>
        </w:rPr>
        <w:t xml:space="preserve"> </w:t>
      </w:r>
      <w:r>
        <w:rPr>
          <w:color w:val="343434"/>
        </w:rPr>
        <w:t>understand</w:t>
      </w:r>
      <w:r>
        <w:rPr>
          <w:color w:val="343434"/>
          <w:spacing w:val="-2"/>
        </w:rPr>
        <w:t xml:space="preserve"> </w:t>
      </w:r>
      <w:r>
        <w:rPr>
          <w:color w:val="343434"/>
        </w:rPr>
        <w:t>and learn, especially for those with backgrounds in programming such as C, JavaScript and HTML.</w:t>
      </w:r>
    </w:p>
    <w:p w14:paraId="6AAA64A8">
      <w:pPr>
        <w:pStyle w:val="4"/>
        <w:numPr>
          <w:ilvl w:val="0"/>
          <w:numId w:val="8"/>
        </w:numPr>
        <w:tabs>
          <w:tab w:val="left" w:pos="2159"/>
        </w:tabs>
        <w:spacing w:before="288" w:after="0" w:line="240" w:lineRule="auto"/>
        <w:ind w:left="2159" w:right="0" w:hanging="361"/>
        <w:jc w:val="left"/>
      </w:pPr>
      <w:r>
        <w:rPr>
          <w:spacing w:val="12"/>
        </w:rPr>
        <w:t>Security:</w:t>
      </w:r>
    </w:p>
    <w:p w14:paraId="4C94ADE1">
      <w:pPr>
        <w:pStyle w:val="9"/>
        <w:spacing w:before="304" w:line="341" w:lineRule="exact"/>
        <w:ind w:left="2880"/>
      </w:pPr>
      <w:r>
        <w:rPr>
          <w:color w:val="343434"/>
        </w:rPr>
        <w:t>PHP</w:t>
      </w:r>
      <w:r>
        <w:rPr>
          <w:color w:val="343434"/>
          <w:spacing w:val="31"/>
        </w:rPr>
        <w:t xml:space="preserve"> </w:t>
      </w:r>
      <w:r>
        <w:rPr>
          <w:color w:val="343434"/>
        </w:rPr>
        <w:t>offers</w:t>
      </w:r>
      <w:r>
        <w:rPr>
          <w:color w:val="343434"/>
          <w:spacing w:val="38"/>
        </w:rPr>
        <w:t xml:space="preserve"> </w:t>
      </w:r>
      <w:r>
        <w:rPr>
          <w:color w:val="343434"/>
        </w:rPr>
        <w:t>many</w:t>
      </w:r>
      <w:r>
        <w:rPr>
          <w:color w:val="343434"/>
          <w:spacing w:val="38"/>
        </w:rPr>
        <w:t xml:space="preserve"> </w:t>
      </w:r>
      <w:r>
        <w:rPr>
          <w:color w:val="343434"/>
        </w:rPr>
        <w:t>levels</w:t>
      </w:r>
      <w:r>
        <w:rPr>
          <w:color w:val="343434"/>
          <w:spacing w:val="37"/>
        </w:rPr>
        <w:t xml:space="preserve"> </w:t>
      </w:r>
      <w:r>
        <w:rPr>
          <w:color w:val="343434"/>
        </w:rPr>
        <w:t>of</w:t>
      </w:r>
      <w:r>
        <w:rPr>
          <w:color w:val="343434"/>
          <w:spacing w:val="38"/>
        </w:rPr>
        <w:t xml:space="preserve"> </w:t>
      </w:r>
      <w:r>
        <w:rPr>
          <w:color w:val="343434"/>
        </w:rPr>
        <w:t>security</w:t>
      </w:r>
      <w:r>
        <w:rPr>
          <w:color w:val="343434"/>
          <w:spacing w:val="38"/>
        </w:rPr>
        <w:t xml:space="preserve"> </w:t>
      </w:r>
      <w:r>
        <w:rPr>
          <w:color w:val="343434"/>
        </w:rPr>
        <w:t>to</w:t>
      </w:r>
      <w:r>
        <w:rPr>
          <w:color w:val="343434"/>
          <w:spacing w:val="36"/>
        </w:rPr>
        <w:t xml:space="preserve"> </w:t>
      </w:r>
      <w:r>
        <w:rPr>
          <w:color w:val="343434"/>
        </w:rPr>
        <w:t>prevent</w:t>
      </w:r>
      <w:r>
        <w:rPr>
          <w:color w:val="343434"/>
          <w:spacing w:val="37"/>
        </w:rPr>
        <w:t xml:space="preserve"> </w:t>
      </w:r>
      <w:r>
        <w:rPr>
          <w:color w:val="343434"/>
        </w:rPr>
        <w:t>malicious</w:t>
      </w:r>
      <w:r>
        <w:rPr>
          <w:color w:val="343434"/>
          <w:spacing w:val="38"/>
        </w:rPr>
        <w:t xml:space="preserve"> </w:t>
      </w:r>
      <w:r>
        <w:rPr>
          <w:color w:val="343434"/>
          <w:spacing w:val="-2"/>
        </w:rPr>
        <w:t>attacks.</w:t>
      </w:r>
    </w:p>
    <w:p w14:paraId="15F6296C">
      <w:pPr>
        <w:pStyle w:val="9"/>
        <w:spacing w:line="341" w:lineRule="exact"/>
        <w:ind w:left="2160"/>
        <w:rPr>
          <w:color w:val="343434"/>
          <w:spacing w:val="-2"/>
        </w:rPr>
      </w:pPr>
      <w:r>
        <w:rPr>
          <w:color w:val="343434"/>
        </w:rPr>
        <w:t>These</w:t>
      </w:r>
      <w:r>
        <w:rPr>
          <w:color w:val="343434"/>
          <w:spacing w:val="-9"/>
        </w:rPr>
        <w:t xml:space="preserve"> </w:t>
      </w:r>
      <w:r>
        <w:rPr>
          <w:color w:val="343434"/>
        </w:rPr>
        <w:t>security</w:t>
      </w:r>
      <w:r>
        <w:rPr>
          <w:color w:val="343434"/>
          <w:spacing w:val="-5"/>
        </w:rPr>
        <w:t xml:space="preserve"> </w:t>
      </w:r>
      <w:r>
        <w:rPr>
          <w:color w:val="343434"/>
        </w:rPr>
        <w:t>levels</w:t>
      </w:r>
      <w:r>
        <w:rPr>
          <w:color w:val="343434"/>
          <w:spacing w:val="-5"/>
        </w:rPr>
        <w:t xml:space="preserve"> </w:t>
      </w:r>
      <w:r>
        <w:rPr>
          <w:color w:val="343434"/>
        </w:rPr>
        <w:t>can</w:t>
      </w:r>
      <w:r>
        <w:rPr>
          <w:color w:val="343434"/>
          <w:spacing w:val="-7"/>
        </w:rPr>
        <w:t xml:space="preserve"> </w:t>
      </w:r>
      <w:r>
        <w:rPr>
          <w:color w:val="343434"/>
        </w:rPr>
        <w:t>be</w:t>
      </w:r>
      <w:r>
        <w:rPr>
          <w:color w:val="343434"/>
          <w:spacing w:val="-5"/>
        </w:rPr>
        <w:t xml:space="preserve"> </w:t>
      </w:r>
      <w:r>
        <w:rPr>
          <w:color w:val="343434"/>
        </w:rPr>
        <w:t>adjusted</w:t>
      </w:r>
      <w:r>
        <w:rPr>
          <w:color w:val="343434"/>
          <w:spacing w:val="-4"/>
        </w:rPr>
        <w:t xml:space="preserve"> </w:t>
      </w:r>
      <w:r>
        <w:rPr>
          <w:color w:val="343434"/>
        </w:rPr>
        <w:t>in</w:t>
      </w:r>
      <w:r>
        <w:rPr>
          <w:color w:val="343434"/>
          <w:spacing w:val="-4"/>
        </w:rPr>
        <w:t xml:space="preserve"> </w:t>
      </w:r>
      <w:r>
        <w:rPr>
          <w:color w:val="343434"/>
        </w:rPr>
        <w:t>the</w:t>
      </w:r>
      <w:r>
        <w:rPr>
          <w:color w:val="343434"/>
          <w:spacing w:val="-6"/>
        </w:rPr>
        <w:t xml:space="preserve"> </w:t>
      </w:r>
      <w:r>
        <w:rPr>
          <w:color w:val="343434"/>
        </w:rPr>
        <w:t>.in</w:t>
      </w:r>
      <w:r>
        <w:rPr>
          <w:color w:val="343434"/>
          <w:spacing w:val="-4"/>
        </w:rPr>
        <w:t xml:space="preserve"> </w:t>
      </w:r>
      <w:r>
        <w:rPr>
          <w:color w:val="343434"/>
          <w:spacing w:val="-2"/>
        </w:rPr>
        <w:t>file.</w:t>
      </w:r>
    </w:p>
    <w:p w14:paraId="69B0FEF5">
      <w:pPr>
        <w:pStyle w:val="9"/>
        <w:spacing w:line="341" w:lineRule="exact"/>
        <w:ind w:left="2160"/>
        <w:rPr>
          <w:color w:val="343434"/>
          <w:spacing w:val="-2"/>
        </w:rPr>
      </w:pPr>
    </w:p>
    <w:p w14:paraId="33F1F429">
      <w:pPr>
        <w:pStyle w:val="4"/>
        <w:numPr>
          <w:ilvl w:val="0"/>
          <w:numId w:val="8"/>
        </w:numPr>
        <w:tabs>
          <w:tab w:val="left" w:pos="2159"/>
        </w:tabs>
        <w:spacing w:before="0" w:after="0" w:line="240" w:lineRule="auto"/>
        <w:ind w:left="2159" w:right="0" w:hanging="361"/>
        <w:jc w:val="left"/>
      </w:pPr>
      <w:r>
        <w:rPr>
          <w:spacing w:val="14"/>
        </w:rPr>
        <w:t>Community</w:t>
      </w:r>
      <w:r>
        <w:rPr>
          <w:spacing w:val="47"/>
        </w:rPr>
        <w:t xml:space="preserve"> </w:t>
      </w:r>
      <w:r>
        <w:rPr>
          <w:spacing w:val="12"/>
        </w:rPr>
        <w:t>support:</w:t>
      </w:r>
    </w:p>
    <w:p w14:paraId="5BF31F6A">
      <w:pPr>
        <w:pStyle w:val="9"/>
        <w:spacing w:before="293"/>
        <w:ind w:left="2160" w:right="1004" w:firstLine="720"/>
        <w:jc w:val="both"/>
        <w:rPr>
          <w:rFonts w:hint="default"/>
          <w:lang w:val="en-US"/>
        </w:rPr>
        <w:sectPr>
          <w:pgSz w:w="11920" w:h="16850"/>
          <w:pgMar w:top="520" w:right="425" w:bottom="1160" w:left="0" w:header="0" w:footer="974" w:gutter="0"/>
          <w:pgBorders>
            <w:top w:val="none" w:sz="0" w:space="0"/>
            <w:left w:val="none" w:sz="0" w:space="0"/>
            <w:bottom w:val="none" w:sz="0" w:space="0"/>
            <w:right w:val="none" w:sz="0" w:space="0"/>
          </w:pgBorders>
          <w:cols w:space="720" w:num="1"/>
        </w:sectPr>
      </w:pPr>
      <w:r>
        <w:rPr>
          <w:color w:val="343434"/>
        </w:rPr>
        <w:t>A</w:t>
      </w:r>
      <w:r>
        <w:rPr>
          <w:color w:val="343434"/>
          <w:spacing w:val="-1"/>
        </w:rPr>
        <w:t xml:space="preserve"> </w:t>
      </w:r>
      <w:r>
        <w:rPr>
          <w:color w:val="343434"/>
        </w:rPr>
        <w:t>huge</w:t>
      </w:r>
      <w:r>
        <w:rPr>
          <w:color w:val="343434"/>
          <w:spacing w:val="-3"/>
        </w:rPr>
        <w:t xml:space="preserve"> </w:t>
      </w:r>
      <w:r>
        <w:rPr>
          <w:color w:val="343434"/>
        </w:rPr>
        <w:t>advantage</w:t>
      </w:r>
      <w:r>
        <w:rPr>
          <w:color w:val="343434"/>
          <w:spacing w:val="-4"/>
        </w:rPr>
        <w:t xml:space="preserve"> </w:t>
      </w:r>
      <w:r>
        <w:rPr>
          <w:color w:val="343434"/>
        </w:rPr>
        <w:t>that</w:t>
      </w:r>
      <w:r>
        <w:rPr>
          <w:color w:val="343434"/>
          <w:spacing w:val="-3"/>
        </w:rPr>
        <w:t xml:space="preserve"> </w:t>
      </w:r>
      <w:r>
        <w:rPr>
          <w:color w:val="343434"/>
        </w:rPr>
        <w:t>PHP</w:t>
      </w:r>
      <w:r>
        <w:rPr>
          <w:color w:val="343434"/>
          <w:spacing w:val="-3"/>
        </w:rPr>
        <w:t xml:space="preserve"> </w:t>
      </w:r>
      <w:r>
        <w:rPr>
          <w:color w:val="343434"/>
        </w:rPr>
        <w:t>offers</w:t>
      </w:r>
      <w:r>
        <w:rPr>
          <w:color w:val="343434"/>
          <w:spacing w:val="-2"/>
        </w:rPr>
        <w:t xml:space="preserve"> </w:t>
      </w:r>
      <w:r>
        <w:rPr>
          <w:color w:val="343434"/>
        </w:rPr>
        <w:t>is</w:t>
      </w:r>
      <w:r>
        <w:rPr>
          <w:color w:val="343434"/>
          <w:spacing w:val="-1"/>
        </w:rPr>
        <w:t xml:space="preserve"> </w:t>
      </w:r>
      <w:r>
        <w:rPr>
          <w:color w:val="343434"/>
        </w:rPr>
        <w:t>its</w:t>
      </w:r>
      <w:r>
        <w:rPr>
          <w:color w:val="343434"/>
          <w:spacing w:val="-2"/>
        </w:rPr>
        <w:t xml:space="preserve"> </w:t>
      </w:r>
      <w:r>
        <w:rPr>
          <w:color w:val="343434"/>
        </w:rPr>
        <w:t>community.</w:t>
      </w:r>
      <w:r>
        <w:rPr>
          <w:color w:val="343434"/>
          <w:spacing w:val="-2"/>
        </w:rPr>
        <w:t xml:space="preserve"> </w:t>
      </w:r>
      <w:r>
        <w:rPr>
          <w:color w:val="343434"/>
        </w:rPr>
        <w:t>Since</w:t>
      </w:r>
      <w:r>
        <w:rPr>
          <w:color w:val="343434"/>
          <w:spacing w:val="-3"/>
        </w:rPr>
        <w:t xml:space="preserve"> </w:t>
      </w:r>
      <w:r>
        <w:rPr>
          <w:color w:val="343434"/>
        </w:rPr>
        <w:t>PHP</w:t>
      </w:r>
      <w:r>
        <w:rPr>
          <w:color w:val="343434"/>
          <w:spacing w:val="-3"/>
        </w:rPr>
        <w:t xml:space="preserve"> </w:t>
      </w:r>
      <w:r>
        <w:rPr>
          <w:color w:val="343434"/>
        </w:rPr>
        <w:t>is</w:t>
      </w:r>
      <w:r>
        <w:rPr>
          <w:color w:val="343434"/>
          <w:spacing w:val="-1"/>
        </w:rPr>
        <w:t xml:space="preserve"> </w:t>
      </w:r>
      <w:r>
        <w:rPr>
          <w:color w:val="343434"/>
        </w:rPr>
        <w:t>an open-source project, the PHP community is willing to share. If anyone is looking for a particular script, chances are another user has already created</w:t>
      </w:r>
      <w:r>
        <w:rPr>
          <w:rFonts w:hint="default"/>
          <w:color w:val="343434"/>
          <w:lang w:val="en-US"/>
        </w:rPr>
        <w:t>.</w:t>
      </w:r>
    </w:p>
    <w:p w14:paraId="6C08ABA2">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74624"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05" name="Group 10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06" name="Graphic 106"/>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07" name="Graphic 10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41856;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">
                <o:lock v:ext="edit" aspectratio="f"/>
                <v:shape id="Graphic 106" o:spid="_x0000_s1026" o:spt="100" style="position:absolute;left:0;top:111125;height:170815;width:812800;" fillcolor="#F9C090" filled="t" stroked="f" coordsize="812800,170815" o:gfxdata="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F2QK8AAAA&#10;3AAAAA8AAAAAAAAAAQAgAAAAIgAAAGRycy9kb3ducmV2LnhtbFBLAQIUABQAAAAIAIdO4kAzLwWe&#10;OwAAADkAAAAQAAAAAAAAAAEAIAAAAAsBAABkcnMvc2hhcGV4bWwueG1sUEsFBgAAAAAGAAYAWwEA&#10;ALUDAAAAAA==&#10;" path="m812800,0l0,0,0,170815,812800,170815,812800,0xe">
                  <v:fill on="t" focussize="0,0"/>
                  <v:stroke on="f"/>
                  <v:imagedata o:title=""/>
                  <o:lock v:ext="edit" aspectratio="f"/>
                  <v:textbox inset="0mm,0mm,0mm,0mm"/>
                </v:shape>
                <v:shape id="Graphic 107" o:spid="_x0000_s1026" o:spt="100" style="position:absolute;left:304800;top:0;height:10086340;width:6955790;" fillcolor="#000000" filled="t" stroked="f" coordsize="6955790,10086340" o:gfxdata="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p+IBugAAANwA&#10;AAAPAAAAAAAAAAEAIAAAACIAAABkcnMvZG93bnJldi54bWxQSwECFAAUAAAACACHTuJAMy8FnjsA&#10;AAA5AAAAEAAAAAAAAAABACAAAAAJAQAAZHJzL3NoYXBleG1sLnhtbFBLBQYAAAAABgAGAFsBAACz&#10;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16</w:t>
      </w:r>
      <w:r>
        <w:rPr>
          <w:color w:val="FFFFFF"/>
          <w:sz w:val="22"/>
        </w:rPr>
        <w:tab/>
      </w:r>
      <w:r>
        <w:rPr>
          <w:sz w:val="22"/>
          <w:lang w:val="en-US"/>
        </w:rPr>
        <w:t>Premium Store</w:t>
      </w:r>
    </w:p>
    <w:p w14:paraId="440AEDC8">
      <w:pPr>
        <w:pStyle w:val="9"/>
        <w:spacing w:before="145"/>
        <w:rPr>
          <w:sz w:val="20"/>
        </w:rPr>
      </w:pPr>
      <w:r>
        <w:rPr>
          <w:sz w:val="20"/>
        </w:rPr>
        <mc:AlternateContent>
          <mc:Choice Requires="wpg">
            <w:drawing>
              <wp:anchor distT="0" distB="0" distL="0" distR="0" simplePos="0" relativeHeight="251700224" behindDoc="1" locked="0" layoutInCell="1" allowOverlap="1">
                <wp:simplePos x="0" y="0"/>
                <wp:positionH relativeFrom="page">
                  <wp:posOffset>1919605</wp:posOffset>
                </wp:positionH>
                <wp:positionV relativeFrom="paragraph">
                  <wp:posOffset>262255</wp:posOffset>
                </wp:positionV>
                <wp:extent cx="3486785" cy="449580"/>
                <wp:effectExtent l="0" t="0" r="0" b="0"/>
                <wp:wrapTopAndBottom/>
                <wp:docPr id="108" name="Group 108"/>
                <wp:cNvGraphicFramePr/>
                <a:graphic xmlns:a="http://schemas.openxmlformats.org/drawingml/2006/main">
                  <a:graphicData uri="http://schemas.microsoft.com/office/word/2010/wordprocessingGroup">
                    <wpg:wgp>
                      <wpg:cNvGrpSpPr/>
                      <wpg:grpSpPr>
                        <a:xfrm>
                          <a:off x="0" y="0"/>
                          <a:ext cx="3486785" cy="449580"/>
                          <a:chOff x="0" y="0"/>
                          <a:chExt cx="3486785" cy="449580"/>
                        </a:xfrm>
                      </wpg:grpSpPr>
                      <pic:pic xmlns:pic="http://schemas.openxmlformats.org/drawingml/2006/picture">
                        <pic:nvPicPr>
                          <pic:cNvPr id="109" name="Image 109"/>
                          <pic:cNvPicPr/>
                        </pic:nvPicPr>
                        <pic:blipFill>
                          <a:blip r:embed="rId40" cstate="print"/>
                          <a:stretch>
                            <a:fillRect/>
                          </a:stretch>
                        </pic:blipFill>
                        <pic:spPr>
                          <a:xfrm>
                            <a:off x="36194" y="24129"/>
                            <a:ext cx="3450590" cy="425450"/>
                          </a:xfrm>
                          <a:prstGeom prst="rect">
                            <a:avLst/>
                          </a:prstGeom>
                        </pic:spPr>
                      </pic:pic>
                      <pic:pic xmlns:pic="http://schemas.openxmlformats.org/drawingml/2006/picture">
                        <pic:nvPicPr>
                          <pic:cNvPr id="110" name="Image 110"/>
                          <pic:cNvPicPr/>
                        </pic:nvPicPr>
                        <pic:blipFill>
                          <a:blip r:embed="rId41" cstate="print"/>
                          <a:stretch>
                            <a:fillRect/>
                          </a:stretch>
                        </pic:blipFill>
                        <pic:spPr>
                          <a:xfrm>
                            <a:off x="0" y="0"/>
                            <a:ext cx="3447415" cy="422275"/>
                          </a:xfrm>
                          <a:prstGeom prst="rect">
                            <a:avLst/>
                          </a:prstGeom>
                        </pic:spPr>
                      </pic:pic>
                    </wpg:wgp>
                  </a:graphicData>
                </a:graphic>
              </wp:anchor>
            </w:drawing>
          </mc:Choice>
          <mc:Fallback>
            <w:pict>
              <v:group id="_x0000_s1026" o:spid="_x0000_s1026" o:spt="203" style="position:absolute;left:0pt;margin-left:151.15pt;margin-top:20.65pt;height:35.4pt;width:274.55pt;mso-position-horizontal-relative:page;mso-wrap-distance-bottom:0pt;mso-wrap-distance-top:0pt;z-index:-251616256;mso-width-relative:page;mso-height-relative:page;" coordsize="3486785,449580" o:gfxdata="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">
                <o:lock v:ext="edit" aspectratio="f"/>
                <v:shape id="Image 109" o:spid="_x0000_s1026" o:spt="75" type="#_x0000_t75" style="position:absolute;left:36194;top:24129;height:425450;width:3450590;" filled="f" o:preferrelative="t" stroked="f" coordsize="21600,21600" o:gfxdata="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4sA28AAAA&#10;3AAAAA8AAAAAAAAAAQAgAAAAIgAAAGRycy9kb3ducmV2LnhtbFBLAQIUABQAAAAIAIdO4kAzLwWe&#10;OwAAADkAAAAQAAAAAAAAAAEAIAAAAAsBAABkcnMvc2hhcGV4bWwueG1sUEsFBgAAAAAGAAYAWwEA&#10;ALUDAAAAAA==&#10;">
                  <v:fill on="f" focussize="0,0"/>
                  <v:stroke on="f"/>
                  <v:imagedata r:id="rId40" o:title=""/>
                  <o:lock v:ext="edit" aspectratio="f"/>
                </v:shape>
                <v:shape id="Image 110" o:spid="_x0000_s1026" o:spt="75" type="#_x0000_t75" style="position:absolute;left:0;top:0;height:422275;width:3447415;" filled="f" o:preferrelative="t" stroked="f" coordsize="21600,21600" o:gfxdata="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cLwwvQAA&#10;ANwAAAAPAAAAAAAAAAEAIAAAACIAAABkcnMvZG93bnJldi54bWxQSwECFAAUAAAACACHTuJAMy8F&#10;njsAAAA5AAAAEAAAAAAAAAABACAAAAAMAQAAZHJzL3NoYXBleG1sLnhtbFBLBQYAAAAABgAGAFsB&#10;AAC2AwAAAAA=&#10;">
                  <v:fill on="f" focussize="0,0"/>
                  <v:stroke on="f"/>
                  <v:imagedata r:id="rId41" o:title=""/>
                  <o:lock v:ext="edit" aspectratio="f"/>
                </v:shape>
                <w10:wrap type="topAndBottom"/>
              </v:group>
            </w:pict>
          </mc:Fallback>
        </mc:AlternateContent>
      </w:r>
    </w:p>
    <w:p w14:paraId="69D953F5">
      <w:pPr>
        <w:pStyle w:val="3"/>
        <w:numPr>
          <w:ilvl w:val="0"/>
          <w:numId w:val="0"/>
        </w:numPr>
        <w:tabs>
          <w:tab w:val="left" w:pos="2159"/>
        </w:tabs>
        <w:spacing w:before="0" w:after="0" w:line="240" w:lineRule="auto"/>
        <w:ind w:left="2200" w:leftChars="0" w:right="0" w:rightChars="0"/>
        <w:jc w:val="left"/>
        <w:rPr>
          <w:rFonts w:ascii="Wingdings" w:hAnsi="Wingdings"/>
          <w:b w:val="0"/>
          <w:u w:val="none"/>
        </w:rPr>
      </w:pPr>
    </w:p>
    <w:p w14:paraId="07C3DB00">
      <w:pPr>
        <w:pStyle w:val="3"/>
        <w:numPr>
          <w:ilvl w:val="0"/>
          <w:numId w:val="6"/>
        </w:numPr>
        <w:tabs>
          <w:tab w:val="left" w:pos="2159"/>
        </w:tabs>
        <w:spacing w:before="0" w:after="0" w:line="240" w:lineRule="auto"/>
        <w:ind w:left="2561" w:leftChars="0" w:right="0" w:hanging="361" w:firstLineChars="0"/>
        <w:jc w:val="left"/>
        <w:rPr>
          <w:rFonts w:ascii="Wingdings" w:hAnsi="Wingdings"/>
          <w:b w:val="0"/>
          <w:u w:val="none"/>
        </w:rPr>
      </w:pPr>
      <w:r>
        <w:rPr>
          <w:u w:val="none"/>
        </w:rPr>
        <w:t>What</w:t>
      </w:r>
      <w:r>
        <w:rPr>
          <w:spacing w:val="-4"/>
          <w:u w:val="none"/>
        </w:rPr>
        <w:t xml:space="preserve"> </w:t>
      </w:r>
      <w:r>
        <w:rPr>
          <w:u w:val="none"/>
        </w:rPr>
        <w:t>is</w:t>
      </w:r>
      <w:r>
        <w:rPr>
          <w:spacing w:val="-3"/>
          <w:u w:val="none"/>
        </w:rPr>
        <w:t xml:space="preserve"> </w:t>
      </w:r>
      <w:r>
        <w:rPr>
          <w:u w:val="none"/>
        </w:rPr>
        <w:t>My</w:t>
      </w:r>
      <w:r>
        <w:rPr>
          <w:spacing w:val="-3"/>
          <w:u w:val="none"/>
        </w:rPr>
        <w:t xml:space="preserve"> </w:t>
      </w:r>
      <w:r>
        <w:rPr>
          <w:spacing w:val="-4"/>
          <w:u w:val="none"/>
        </w:rPr>
        <w:t>SQL?</w:t>
      </w:r>
    </w:p>
    <w:p w14:paraId="1562A616">
      <w:pPr>
        <w:pStyle w:val="9"/>
        <w:spacing w:before="248"/>
        <w:ind w:left="1800" w:right="1329" w:firstLine="717"/>
        <w:rPr>
          <w:spacing w:val="-2"/>
        </w:rPr>
      </w:pPr>
      <w:r>
        <w:t>MySQL is an open-source relational database management system(RDBMS)</w:t>
      </w:r>
      <w:r>
        <w:rPr>
          <w:spacing w:val="-2"/>
        </w:rPr>
        <w:t xml:space="preserve"> </w:t>
      </w:r>
      <w:r>
        <w:t>that</w:t>
      </w:r>
      <w:r>
        <w:rPr>
          <w:spacing w:val="-6"/>
        </w:rPr>
        <w:t xml:space="preserve"> </w:t>
      </w:r>
      <w:r>
        <w:t>uses</w:t>
      </w:r>
      <w:r>
        <w:rPr>
          <w:spacing w:val="-2"/>
        </w:rPr>
        <w:t xml:space="preserve"> </w:t>
      </w:r>
      <w:r>
        <w:t>Structured</w:t>
      </w:r>
      <w:r>
        <w:rPr>
          <w:spacing w:val="-2"/>
        </w:rPr>
        <w:t xml:space="preserve"> </w:t>
      </w:r>
      <w:r>
        <w:t>Query</w:t>
      </w:r>
      <w:r>
        <w:rPr>
          <w:spacing w:val="-3"/>
        </w:rPr>
        <w:t xml:space="preserve"> </w:t>
      </w:r>
      <w:r>
        <w:t>Language</w:t>
      </w:r>
      <w:r>
        <w:rPr>
          <w:spacing w:val="-4"/>
        </w:rPr>
        <w:t xml:space="preserve"> </w:t>
      </w:r>
      <w:r>
        <w:t>(SQL),</w:t>
      </w:r>
      <w:r>
        <w:rPr>
          <w:spacing w:val="-4"/>
        </w:rPr>
        <w:t xml:space="preserve"> </w:t>
      </w:r>
      <w:r>
        <w:t>the</w:t>
      </w:r>
      <w:r>
        <w:rPr>
          <w:spacing w:val="-6"/>
        </w:rPr>
        <w:t xml:space="preserve"> </w:t>
      </w:r>
      <w:r>
        <w:t xml:space="preserve">most popular language for adding, accessing, and processing data in a </w:t>
      </w:r>
      <w:r>
        <w:rPr>
          <w:spacing w:val="-2"/>
        </w:rPr>
        <w:t>database.</w:t>
      </w:r>
    </w:p>
    <w:p w14:paraId="44AD2C30">
      <w:pPr>
        <w:pStyle w:val="9"/>
        <w:spacing w:before="248"/>
        <w:ind w:left="1800" w:right="1329" w:firstLine="717"/>
        <w:rPr>
          <w:spacing w:val="-2"/>
        </w:rPr>
      </w:pPr>
    </w:p>
    <w:p w14:paraId="1D943FD3">
      <w:pPr>
        <w:pStyle w:val="3"/>
        <w:numPr>
          <w:ilvl w:val="0"/>
          <w:numId w:val="10"/>
        </w:numPr>
        <w:tabs>
          <w:tab w:val="left" w:pos="2519"/>
        </w:tabs>
        <w:spacing w:before="0" w:after="0" w:line="240" w:lineRule="auto"/>
        <w:ind w:left="2519" w:right="0" w:hanging="361"/>
        <w:jc w:val="left"/>
        <w:rPr>
          <w:u w:val="none"/>
        </w:rPr>
      </w:pPr>
      <w:r>
        <w:rPr>
          <w:spacing w:val="12"/>
          <w:u w:val="none"/>
        </w:rPr>
        <w:t>Features:</w:t>
      </w:r>
      <w:r>
        <w:rPr>
          <w:spacing w:val="-33"/>
          <w:u w:val="none"/>
        </w:rPr>
        <w:t xml:space="preserve"> </w:t>
      </w:r>
    </w:p>
    <w:p w14:paraId="4B94DB92">
      <w:pPr>
        <w:pStyle w:val="3"/>
        <w:numPr>
          <w:ilvl w:val="0"/>
          <w:numId w:val="0"/>
        </w:numPr>
        <w:tabs>
          <w:tab w:val="left" w:pos="2519"/>
        </w:tabs>
        <w:spacing w:before="0" w:after="0" w:line="240" w:lineRule="auto"/>
        <w:ind w:left="2158" w:leftChars="0" w:right="0" w:rightChars="0"/>
        <w:jc w:val="left"/>
        <w:rPr>
          <w:u w:val="none"/>
        </w:rPr>
      </w:pPr>
    </w:p>
    <w:p w14:paraId="1B9B86B8">
      <w:pPr>
        <w:pStyle w:val="4"/>
        <w:numPr>
          <w:ilvl w:val="0"/>
          <w:numId w:val="0"/>
        </w:numPr>
        <w:tabs>
          <w:tab w:val="left" w:pos="2159"/>
        </w:tabs>
        <w:spacing w:before="0" w:after="0" w:line="240" w:lineRule="auto"/>
        <w:ind w:left="1798" w:leftChars="0" w:right="0" w:rightChars="0" w:firstLine="344" w:firstLineChars="100"/>
        <w:jc w:val="left"/>
      </w:pPr>
      <w:r>
        <w:rPr>
          <w:spacing w:val="12"/>
        </w:rPr>
        <w:t>Portability:</w:t>
      </w:r>
    </w:p>
    <w:p w14:paraId="3496DA6C">
      <w:pPr>
        <w:pStyle w:val="9"/>
        <w:spacing w:before="293"/>
        <w:ind w:left="2160" w:right="1007" w:firstLine="720"/>
        <w:jc w:val="both"/>
      </w:pPr>
      <w:r>
        <w:t>MySQL</w:t>
      </w:r>
      <w:r>
        <w:rPr>
          <w:spacing w:val="-13"/>
        </w:rPr>
        <w:t xml:space="preserve"> </w:t>
      </w:r>
      <w:r>
        <w:t>runs</w:t>
      </w:r>
      <w:r>
        <w:rPr>
          <w:spacing w:val="-9"/>
        </w:rPr>
        <w:t xml:space="preserve"> </w:t>
      </w:r>
      <w:r>
        <w:t>on</w:t>
      </w:r>
      <w:r>
        <w:rPr>
          <w:spacing w:val="-9"/>
        </w:rPr>
        <w:t xml:space="preserve"> </w:t>
      </w:r>
      <w:r>
        <w:t>almost</w:t>
      </w:r>
      <w:r>
        <w:rPr>
          <w:spacing w:val="-11"/>
        </w:rPr>
        <w:t xml:space="preserve"> </w:t>
      </w:r>
      <w:r>
        <w:t>every</w:t>
      </w:r>
      <w:r>
        <w:rPr>
          <w:spacing w:val="-10"/>
        </w:rPr>
        <w:t xml:space="preserve"> </w:t>
      </w:r>
      <w:r>
        <w:t>flavor</w:t>
      </w:r>
      <w:r>
        <w:rPr>
          <w:spacing w:val="-7"/>
        </w:rPr>
        <w:t xml:space="preserve"> </w:t>
      </w:r>
      <w:r>
        <w:t>of</w:t>
      </w:r>
      <w:r>
        <w:rPr>
          <w:spacing w:val="-8"/>
        </w:rPr>
        <w:t xml:space="preserve"> </w:t>
      </w:r>
      <w:r>
        <w:t>Unix,</w:t>
      </w:r>
      <w:r>
        <w:rPr>
          <w:spacing w:val="-15"/>
        </w:rPr>
        <w:t xml:space="preserve"> </w:t>
      </w:r>
      <w:r>
        <w:t>as</w:t>
      </w:r>
      <w:r>
        <w:rPr>
          <w:spacing w:val="-7"/>
        </w:rPr>
        <w:t xml:space="preserve"> </w:t>
      </w:r>
      <w:r>
        <w:t>well</w:t>
      </w:r>
      <w:r>
        <w:rPr>
          <w:spacing w:val="-10"/>
        </w:rPr>
        <w:t xml:space="preserve"> </w:t>
      </w:r>
      <w:r>
        <w:t>as</w:t>
      </w:r>
      <w:r>
        <w:rPr>
          <w:spacing w:val="-10"/>
        </w:rPr>
        <w:t xml:space="preserve"> </w:t>
      </w:r>
      <w:r>
        <w:t>Windows</w:t>
      </w:r>
      <w:r>
        <w:rPr>
          <w:spacing w:val="-9"/>
        </w:rPr>
        <w:t xml:space="preserve"> </w:t>
      </w:r>
      <w:r>
        <w:t>and MacOS X. User can obtain binaries or source code for the MySQL server as well as the tools that access it. More ports of the software become available every day. It is almost a given that MySQL will run on all Os.</w:t>
      </w:r>
    </w:p>
    <w:p w14:paraId="761C8867">
      <w:pPr>
        <w:spacing w:before="1"/>
        <w:ind w:left="2160" w:right="0" w:firstLine="0"/>
        <w:jc w:val="left"/>
        <w:rPr>
          <w:sz w:val="24"/>
        </w:rPr>
      </w:pPr>
    </w:p>
    <w:p w14:paraId="76A7FE47">
      <w:pPr>
        <w:pStyle w:val="4"/>
        <w:numPr>
          <w:ilvl w:val="0"/>
          <w:numId w:val="0"/>
        </w:numPr>
        <w:tabs>
          <w:tab w:val="left" w:pos="2519"/>
        </w:tabs>
        <w:spacing w:before="145" w:after="0" w:line="240" w:lineRule="auto"/>
        <w:ind w:right="0" w:rightChars="0" w:firstLine="2053" w:firstLineChars="600"/>
        <w:jc w:val="left"/>
      </w:pPr>
      <w:r>
        <w:rPr>
          <w:spacing w:val="11"/>
        </w:rPr>
        <w:t>Speed:</w:t>
      </w:r>
    </w:p>
    <w:p w14:paraId="7A4BF07A">
      <w:pPr>
        <w:pStyle w:val="9"/>
        <w:spacing w:before="295"/>
        <w:ind w:left="2160" w:right="1006" w:firstLine="720"/>
        <w:jc w:val="both"/>
      </w:pPr>
      <w:r>
        <w:t>Using</w:t>
      </w:r>
      <w:r>
        <w:rPr>
          <w:spacing w:val="-13"/>
        </w:rPr>
        <w:t xml:space="preserve"> </w:t>
      </w:r>
      <w:r>
        <w:t>techniques</w:t>
      </w:r>
      <w:r>
        <w:rPr>
          <w:spacing w:val="-12"/>
        </w:rPr>
        <w:t xml:space="preserve"> </w:t>
      </w:r>
      <w:r>
        <w:t>such</w:t>
      </w:r>
      <w:r>
        <w:rPr>
          <w:spacing w:val="-12"/>
        </w:rPr>
        <w:t xml:space="preserve"> </w:t>
      </w:r>
      <w:r>
        <w:t>as</w:t>
      </w:r>
      <w:r>
        <w:rPr>
          <w:spacing w:val="-12"/>
        </w:rPr>
        <w:t xml:space="preserve"> </w:t>
      </w:r>
      <w:r>
        <w:t>efficient</w:t>
      </w:r>
      <w:r>
        <w:rPr>
          <w:spacing w:val="-12"/>
        </w:rPr>
        <w:t xml:space="preserve"> </w:t>
      </w:r>
      <w:r>
        <w:t>indexing</w:t>
      </w:r>
      <w:r>
        <w:rPr>
          <w:spacing w:val="-15"/>
        </w:rPr>
        <w:t xml:space="preserve"> </w:t>
      </w:r>
      <w:r>
        <w:t>mechanisms,</w:t>
      </w:r>
      <w:r>
        <w:rPr>
          <w:spacing w:val="-12"/>
        </w:rPr>
        <w:t xml:space="preserve"> </w:t>
      </w:r>
      <w:r>
        <w:t>inmemory temporary tables, and highly optimized join algorithms, MySQL executes most queries much faster than most other database systems</w:t>
      </w:r>
    </w:p>
    <w:p w14:paraId="653A0124">
      <w:pPr>
        <w:pStyle w:val="4"/>
        <w:numPr>
          <w:ilvl w:val="0"/>
          <w:numId w:val="0"/>
        </w:numPr>
        <w:tabs>
          <w:tab w:val="left" w:pos="2159"/>
        </w:tabs>
        <w:spacing w:before="291" w:after="0" w:line="240" w:lineRule="auto"/>
        <w:ind w:left="1798" w:leftChars="0" w:right="0" w:rightChars="0" w:firstLine="346" w:firstLineChars="100"/>
        <w:jc w:val="left"/>
      </w:pPr>
      <w:r>
        <w:rPr>
          <w:spacing w:val="13"/>
        </w:rPr>
        <w:t>Scalability:</w:t>
      </w:r>
    </w:p>
    <w:p w14:paraId="09D60A7B">
      <w:pPr>
        <w:pStyle w:val="9"/>
        <w:spacing w:before="298"/>
        <w:ind w:left="2160" w:right="1003" w:firstLine="720"/>
        <w:jc w:val="both"/>
      </w:pPr>
      <w:r>
        <w:t>Because</w:t>
      </w:r>
      <w:r>
        <w:rPr>
          <w:spacing w:val="-5"/>
        </w:rPr>
        <w:t xml:space="preserve"> </w:t>
      </w:r>
      <w:r>
        <w:t>of</w:t>
      </w:r>
      <w:r>
        <w:rPr>
          <w:spacing w:val="-3"/>
        </w:rPr>
        <w:t xml:space="preserve"> </w:t>
      </w:r>
      <w:r>
        <w:t>its</w:t>
      </w:r>
      <w:r>
        <w:rPr>
          <w:spacing w:val="-3"/>
        </w:rPr>
        <w:t xml:space="preserve"> </w:t>
      </w:r>
      <w:r>
        <w:t>modularity and</w:t>
      </w:r>
      <w:r>
        <w:rPr>
          <w:spacing w:val="-4"/>
        </w:rPr>
        <w:t xml:space="preserve"> </w:t>
      </w:r>
      <w:r>
        <w:t>its flexibility</w:t>
      </w:r>
      <w:r>
        <w:rPr>
          <w:spacing w:val="-7"/>
        </w:rPr>
        <w:t xml:space="preserve"> </w:t>
      </w:r>
      <w:r>
        <w:t>in</w:t>
      </w:r>
      <w:r>
        <w:rPr>
          <w:spacing w:val="-1"/>
        </w:rPr>
        <w:t xml:space="preserve"> </w:t>
      </w:r>
      <w:r>
        <w:t>configuration,</w:t>
      </w:r>
      <w:r>
        <w:rPr>
          <w:spacing w:val="-7"/>
        </w:rPr>
        <w:t xml:space="preserve"> </w:t>
      </w:r>
      <w:r>
        <w:t xml:space="preserve">MySQL can run in systems varying in size from embedded systems to large multiprocessor Unix servers hosting databases with tens of millions of </w:t>
      </w:r>
      <w:r>
        <w:rPr>
          <w:spacing w:val="-2"/>
        </w:rPr>
        <w:t>records.</w:t>
      </w:r>
    </w:p>
    <w:p w14:paraId="2824CF59">
      <w:pPr>
        <w:pStyle w:val="9"/>
        <w:spacing w:after="0"/>
        <w:jc w:val="both"/>
        <w:sectPr>
          <w:pgSz w:w="11920" w:h="16850"/>
          <w:pgMar w:top="620" w:right="425" w:bottom="1160" w:left="0" w:header="0" w:footer="974" w:gutter="0"/>
          <w:pgBorders>
            <w:top w:val="none" w:sz="0" w:space="0"/>
            <w:left w:val="none" w:sz="0" w:space="0"/>
            <w:bottom w:val="none" w:sz="0" w:space="0"/>
            <w:right w:val="none" w:sz="0" w:space="0"/>
          </w:pgBorders>
          <w:cols w:space="720" w:num="1"/>
        </w:sectPr>
      </w:pPr>
    </w:p>
    <w:p w14:paraId="5BF2C79F">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75648"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11" name="Group 11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2" name="Graphic 112"/>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13" name="Graphic 11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40832;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MtALetoAAAAJ&#10;AQAADwAAAAAAAAABACAAAAAiAAAAZHJzL2Rvd25yZXYueG1sUEsBAhQAFAAAAAgAh07iQO6lFJw3&#10;AwAAogsAAA4AAAAAAAAAAQAgAAAAKQEAAGRycy9lMm9Eb2MueG1sUEsFBgAAAAAGAAYAWQEAANIG&#10;AAAAAA==&#10;">
                <o:lock v:ext="edit" aspectratio="f"/>
                <v:shape id="Graphic 112" o:spid="_x0000_s1026" o:spt="100" style="position:absolute;left:0;top:111125;height:170815;width:812800;" fillcolor="#F9C090" filled="t" stroked="f" coordsize="812800,170815" o:gfxdata="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nSdy8AAAA&#10;3AAAAA8AAAAAAAAAAQAgAAAAIgAAAGRycy9kb3ducmV2LnhtbFBLAQIUABQAAAAIAIdO4kAzLwWe&#10;OwAAADkAAAAQAAAAAAAAAAEAIAAAAAsBAABkcnMvc2hhcGV4bWwueG1sUEsFBgAAAAAGAAYAWwEA&#10;ALUDAAAAAA==&#10;" path="m812800,0l0,0,0,170815,812800,170815,812800,0xe">
                  <v:fill on="t" focussize="0,0"/>
                  <v:stroke on="f"/>
                  <v:imagedata o:title=""/>
                  <o:lock v:ext="edit" aspectratio="f"/>
                  <v:textbox inset="0mm,0mm,0mm,0mm"/>
                </v:shape>
                <v:shape id="Graphic 113" o:spid="_x0000_s1026" o:spt="100" style="position:absolute;left:304800;top:0;height:10086340;width:6955790;" fillcolor="#000000" filled="t" stroked="f" coordsize="6955790,10086340" o:gfxdata="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0Vy37sAAADc&#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17</w:t>
      </w:r>
      <w:r>
        <w:rPr>
          <w:color w:val="FFFFFF"/>
          <w:sz w:val="22"/>
        </w:rPr>
        <w:tab/>
      </w:r>
      <w:r>
        <w:rPr>
          <w:sz w:val="22"/>
          <w:lang w:val="en-US"/>
        </w:rPr>
        <w:t>Premium Store</w:t>
      </w:r>
    </w:p>
    <w:p w14:paraId="79753B02">
      <w:pPr>
        <w:pStyle w:val="4"/>
        <w:numPr>
          <w:ilvl w:val="0"/>
          <w:numId w:val="0"/>
        </w:numPr>
        <w:tabs>
          <w:tab w:val="left" w:pos="359"/>
        </w:tabs>
        <w:spacing w:before="0" w:after="0" w:line="240" w:lineRule="auto"/>
        <w:ind w:leftChars="0" w:right="7755" w:rightChars="0" w:firstLine="1897" w:firstLineChars="600"/>
        <w:jc w:val="both"/>
        <w:rPr>
          <w:rFonts w:ascii="Symbol" w:hAnsi="Symbol"/>
          <w:b w:val="0"/>
        </w:rPr>
      </w:pPr>
      <w:r>
        <w:rPr>
          <w:spacing w:val="-2"/>
        </w:rPr>
        <w:t>Flexibility:</w:t>
      </w:r>
    </w:p>
    <w:p w14:paraId="2B440AED">
      <w:pPr>
        <w:pStyle w:val="9"/>
        <w:spacing w:before="134"/>
        <w:ind w:left="1279" w:right="1004" w:firstLine="1199"/>
        <w:jc w:val="both"/>
      </w:pPr>
      <w:r>
        <w:t>MySQL lets user to choose the table types that they need to meet their Software’s requirements, ranging from in-memory heap tables, faston-disk MyISAM tables, merge tables that group together other sets of tables to form larger “virtual” tables, and transaction-safe tables</w:t>
      </w:r>
    </w:p>
    <w:p w14:paraId="75E1D902">
      <w:pPr>
        <w:pStyle w:val="4"/>
        <w:numPr>
          <w:ilvl w:val="0"/>
          <w:numId w:val="0"/>
        </w:numPr>
        <w:tabs>
          <w:tab w:val="left" w:pos="361"/>
        </w:tabs>
        <w:spacing w:before="340" w:after="0" w:line="240" w:lineRule="auto"/>
        <w:ind w:right="7663" w:rightChars="0" w:firstLine="1871" w:firstLineChars="550"/>
        <w:jc w:val="both"/>
      </w:pPr>
      <w:r>
        <w:rPr>
          <w:spacing w:val="10"/>
        </w:rPr>
        <w:t>Ease</w:t>
      </w:r>
      <w:r>
        <w:rPr>
          <w:spacing w:val="52"/>
        </w:rPr>
        <w:t xml:space="preserve"> </w:t>
      </w:r>
      <w:r>
        <w:t>of</w:t>
      </w:r>
      <w:r>
        <w:rPr>
          <w:spacing w:val="52"/>
        </w:rPr>
        <w:t xml:space="preserve"> </w:t>
      </w:r>
      <w:r>
        <w:rPr>
          <w:spacing w:val="-5"/>
        </w:rPr>
        <w:t>use</w:t>
      </w:r>
    </w:p>
    <w:p w14:paraId="7F289959">
      <w:pPr>
        <w:pStyle w:val="9"/>
        <w:spacing w:before="296"/>
        <w:ind w:left="1440" w:right="1002" w:firstLine="717"/>
        <w:jc w:val="both"/>
      </w:pPr>
      <w:r>
        <w:t>MySQL is easy to install and administer. While other database systems require</w:t>
      </w:r>
      <w:r>
        <w:rPr>
          <w:spacing w:val="-16"/>
        </w:rPr>
        <w:t xml:space="preserve"> </w:t>
      </w:r>
      <w:r>
        <w:t>special</w:t>
      </w:r>
      <w:r>
        <w:rPr>
          <w:spacing w:val="-11"/>
        </w:rPr>
        <w:t xml:space="preserve"> </w:t>
      </w:r>
      <w:r>
        <w:t>knowledge</w:t>
      </w:r>
      <w:r>
        <w:rPr>
          <w:spacing w:val="-13"/>
        </w:rPr>
        <w:t xml:space="preserve"> </w:t>
      </w:r>
      <w:r>
        <w:t>and</w:t>
      </w:r>
      <w:r>
        <w:rPr>
          <w:spacing w:val="-10"/>
        </w:rPr>
        <w:t xml:space="preserve"> </w:t>
      </w:r>
      <w:r>
        <w:t>training,</w:t>
      </w:r>
      <w:r>
        <w:rPr>
          <w:spacing w:val="-14"/>
        </w:rPr>
        <w:t xml:space="preserve"> </w:t>
      </w:r>
      <w:r>
        <w:t>not</w:t>
      </w:r>
      <w:r>
        <w:rPr>
          <w:spacing w:val="-14"/>
        </w:rPr>
        <w:t xml:space="preserve"> </w:t>
      </w:r>
      <w:r>
        <w:t>to</w:t>
      </w:r>
      <w:r>
        <w:rPr>
          <w:spacing w:val="-13"/>
        </w:rPr>
        <w:t xml:space="preserve"> </w:t>
      </w:r>
      <w:r>
        <w:t>mention</w:t>
      </w:r>
      <w:r>
        <w:rPr>
          <w:spacing w:val="-12"/>
        </w:rPr>
        <w:t xml:space="preserve"> </w:t>
      </w:r>
      <w:r>
        <w:t>special</w:t>
      </w:r>
      <w:r>
        <w:rPr>
          <w:spacing w:val="-13"/>
        </w:rPr>
        <w:t xml:space="preserve"> </w:t>
      </w:r>
      <w:r>
        <w:t>operating</w:t>
      </w:r>
      <w:r>
        <w:rPr>
          <w:spacing w:val="-14"/>
        </w:rPr>
        <w:t xml:space="preserve"> </w:t>
      </w:r>
      <w:r>
        <w:t>system configurations, MySQL can be installed in less than 10 minutes if user has done it before MySQL requires little maintenance and administration other than adding or changing user permissions and creating or removing databases</w:t>
      </w:r>
    </w:p>
    <w:p w14:paraId="3655F6FB">
      <w:pPr>
        <w:pStyle w:val="9"/>
        <w:spacing w:before="296"/>
        <w:ind w:left="1440" w:right="1002" w:firstLine="717"/>
        <w:jc w:val="both"/>
      </w:pPr>
    </w:p>
    <w:p w14:paraId="27F6725B">
      <w:pPr>
        <w:pStyle w:val="3"/>
        <w:numPr>
          <w:ilvl w:val="0"/>
          <w:numId w:val="11"/>
        </w:numPr>
        <w:tabs>
          <w:tab w:val="left" w:pos="1799"/>
        </w:tabs>
        <w:spacing w:before="0" w:after="0" w:line="240" w:lineRule="auto"/>
        <w:ind w:left="1799" w:right="0" w:hanging="361"/>
        <w:jc w:val="left"/>
        <w:rPr>
          <w:sz w:val="36"/>
          <w:u w:val="none"/>
        </w:rPr>
      </w:pPr>
      <w:r>
        <w:rPr>
          <w:spacing w:val="13"/>
          <w:u w:val="thick"/>
        </w:rPr>
        <w:t>Relational</w:t>
      </w:r>
      <w:r>
        <w:rPr>
          <w:spacing w:val="66"/>
          <w:u w:val="thick"/>
        </w:rPr>
        <w:t xml:space="preserve"> </w:t>
      </w:r>
      <w:r>
        <w:rPr>
          <w:spacing w:val="12"/>
          <w:u w:val="thick"/>
        </w:rPr>
        <w:t>Database</w:t>
      </w:r>
      <w:r>
        <w:rPr>
          <w:spacing w:val="66"/>
          <w:u w:val="thick"/>
        </w:rPr>
        <w:t xml:space="preserve"> </w:t>
      </w:r>
      <w:r>
        <w:rPr>
          <w:spacing w:val="16"/>
          <w:u w:val="thick"/>
        </w:rPr>
        <w:t>System</w:t>
      </w:r>
      <w:r>
        <w:rPr>
          <w:spacing w:val="16"/>
          <w:u w:val="none"/>
        </w:rPr>
        <w:t>:</w:t>
      </w:r>
      <w:r>
        <w:rPr>
          <w:spacing w:val="41"/>
          <w:u w:val="none"/>
        </w:rPr>
        <w:t xml:space="preserve"> </w:t>
      </w:r>
    </w:p>
    <w:p w14:paraId="49B9D9E3">
      <w:pPr>
        <w:pStyle w:val="9"/>
        <w:spacing w:before="298"/>
        <w:ind w:left="1440" w:right="1135" w:firstLine="717"/>
      </w:pPr>
      <w:r>
        <w:rPr>
          <w:spacing w:val="12"/>
        </w:rPr>
        <w:t>Like</w:t>
      </w:r>
      <w:r>
        <w:rPr>
          <w:spacing w:val="40"/>
        </w:rPr>
        <w:t xml:space="preserve"> </w:t>
      </w:r>
      <w:r>
        <w:rPr>
          <w:spacing w:val="15"/>
        </w:rPr>
        <w:t>almost</w:t>
      </w:r>
      <w:r>
        <w:rPr>
          <w:spacing w:val="40"/>
        </w:rPr>
        <w:t xml:space="preserve"> </w:t>
      </w:r>
      <w:r>
        <w:rPr>
          <w:spacing w:val="9"/>
        </w:rPr>
        <w:t>all</w:t>
      </w:r>
      <w:r>
        <w:rPr>
          <w:spacing w:val="40"/>
        </w:rPr>
        <w:t xml:space="preserve"> </w:t>
      </w:r>
      <w:r>
        <w:rPr>
          <w:spacing w:val="14"/>
        </w:rPr>
        <w:t>other</w:t>
      </w:r>
      <w:r>
        <w:rPr>
          <w:spacing w:val="40"/>
        </w:rPr>
        <w:t xml:space="preserve"> </w:t>
      </w:r>
      <w:r>
        <w:rPr>
          <w:spacing w:val="16"/>
        </w:rPr>
        <w:t>database</w:t>
      </w:r>
      <w:r>
        <w:rPr>
          <w:spacing w:val="40"/>
        </w:rPr>
        <w:t xml:space="preserve"> </w:t>
      </w:r>
      <w:r>
        <w:rPr>
          <w:spacing w:val="16"/>
        </w:rPr>
        <w:t>systems</w:t>
      </w:r>
      <w:r>
        <w:rPr>
          <w:spacing w:val="40"/>
        </w:rPr>
        <w:t xml:space="preserve"> </w:t>
      </w:r>
      <w:r>
        <w:t>on</w:t>
      </w:r>
      <w:r>
        <w:rPr>
          <w:spacing w:val="40"/>
        </w:rPr>
        <w:t xml:space="preserve"> </w:t>
      </w:r>
      <w:r>
        <w:rPr>
          <w:spacing w:val="9"/>
        </w:rPr>
        <w:t>the</w:t>
      </w:r>
      <w:r>
        <w:rPr>
          <w:spacing w:val="40"/>
        </w:rPr>
        <w:t xml:space="preserve"> </w:t>
      </w:r>
      <w:r>
        <w:rPr>
          <w:spacing w:val="15"/>
        </w:rPr>
        <w:t>market,</w:t>
      </w:r>
      <w:r>
        <w:rPr>
          <w:spacing w:val="40"/>
        </w:rPr>
        <w:t xml:space="preserve"> </w:t>
      </w:r>
      <w:r>
        <w:rPr>
          <w:spacing w:val="14"/>
        </w:rPr>
        <w:t>MySQL</w:t>
      </w:r>
      <w:r>
        <w:rPr>
          <w:spacing w:val="40"/>
        </w:rPr>
        <w:t xml:space="preserve"> </w:t>
      </w:r>
      <w:r>
        <w:t>is</w:t>
      </w:r>
      <w:r>
        <w:rPr>
          <w:spacing w:val="18"/>
        </w:rPr>
        <w:t xml:space="preserve"> relational</w:t>
      </w:r>
      <w:r>
        <w:rPr>
          <w:spacing w:val="40"/>
        </w:rPr>
        <w:t xml:space="preserve"> </w:t>
      </w:r>
      <w:r>
        <w:rPr>
          <w:spacing w:val="15"/>
        </w:rPr>
        <w:t>database</w:t>
      </w:r>
      <w:r>
        <w:rPr>
          <w:spacing w:val="40"/>
        </w:rPr>
        <w:t xml:space="preserve"> </w:t>
      </w:r>
      <w:r>
        <w:rPr>
          <w:spacing w:val="15"/>
        </w:rPr>
        <w:t>system.</w:t>
      </w:r>
    </w:p>
    <w:p w14:paraId="6BB25B12">
      <w:pPr>
        <w:pStyle w:val="3"/>
        <w:numPr>
          <w:ilvl w:val="0"/>
          <w:numId w:val="11"/>
        </w:numPr>
        <w:tabs>
          <w:tab w:val="left" w:pos="1900"/>
        </w:tabs>
        <w:spacing w:before="287" w:after="0" w:line="240" w:lineRule="auto"/>
        <w:ind w:left="1900" w:right="0" w:hanging="462"/>
        <w:jc w:val="left"/>
        <w:rPr>
          <w:u w:val="none"/>
        </w:rPr>
      </w:pPr>
      <w:r>
        <w:rPr>
          <w:spacing w:val="14"/>
          <w:u w:val="thick"/>
        </w:rPr>
        <w:t>Client/Server</w:t>
      </w:r>
      <w:r>
        <w:rPr>
          <w:spacing w:val="73"/>
          <w:u w:val="thick"/>
        </w:rPr>
        <w:t xml:space="preserve"> </w:t>
      </w:r>
      <w:r>
        <w:rPr>
          <w:spacing w:val="14"/>
          <w:u w:val="thick"/>
        </w:rPr>
        <w:t>Architecture:</w:t>
      </w:r>
      <w:r>
        <w:rPr>
          <w:spacing w:val="41"/>
          <w:u w:val="thick"/>
        </w:rPr>
        <w:t xml:space="preserve"> </w:t>
      </w:r>
    </w:p>
    <w:p w14:paraId="74E5BC32">
      <w:pPr>
        <w:pStyle w:val="9"/>
        <w:spacing w:before="286"/>
        <w:ind w:left="1440" w:right="1008" w:firstLine="717"/>
        <w:jc w:val="both"/>
      </w:pPr>
      <w:r>
        <w:t>MySQL is a client/server system. There is a database server (MySQL) and arbitrarily many clients (application programs), who communicate with the server; that is, they query data, save changes, etc. The clients can run on the same computer as the server or on another computer (communication via a local network or the Internet).</w:t>
      </w:r>
    </w:p>
    <w:p w14:paraId="6339B8C9">
      <w:pPr>
        <w:pStyle w:val="9"/>
        <w:spacing w:before="286"/>
        <w:ind w:left="1440" w:right="1008" w:firstLine="717"/>
        <w:jc w:val="both"/>
      </w:pPr>
    </w:p>
    <w:p w14:paraId="5908BA65">
      <w:pPr>
        <w:pStyle w:val="4"/>
        <w:numPr>
          <w:ilvl w:val="1"/>
          <w:numId w:val="11"/>
        </w:numPr>
        <w:tabs>
          <w:tab w:val="left" w:pos="2160"/>
        </w:tabs>
        <w:spacing w:before="0" w:after="0" w:line="240" w:lineRule="auto"/>
        <w:ind w:left="2160" w:right="0" w:hanging="362"/>
        <w:jc w:val="left"/>
      </w:pPr>
      <w:r>
        <w:rPr>
          <w:spacing w:val="16"/>
          <w:u w:val="thick"/>
        </w:rPr>
        <w:t>Limitation:</w:t>
      </w:r>
      <w:r>
        <w:rPr>
          <w:spacing w:val="21"/>
          <w:u w:val="thick"/>
        </w:rPr>
        <w:t xml:space="preserve"> </w:t>
      </w:r>
    </w:p>
    <w:p w14:paraId="45EAD7B6">
      <w:pPr>
        <w:pStyle w:val="9"/>
        <w:spacing w:before="298"/>
        <w:ind w:left="2160" w:right="1009" w:firstLine="720"/>
        <w:jc w:val="both"/>
      </w:pPr>
      <w:r>
        <w:t>In</w:t>
      </w:r>
      <w:r>
        <w:rPr>
          <w:spacing w:val="-6"/>
        </w:rPr>
        <w:t xml:space="preserve"> </w:t>
      </w:r>
      <w:r>
        <w:t>using</w:t>
      </w:r>
      <w:r>
        <w:rPr>
          <w:spacing w:val="-4"/>
        </w:rPr>
        <w:t xml:space="preserve"> </w:t>
      </w:r>
      <w:r>
        <w:t>MyISAM</w:t>
      </w:r>
      <w:r>
        <w:rPr>
          <w:spacing w:val="-4"/>
        </w:rPr>
        <w:t xml:space="preserve"> </w:t>
      </w:r>
      <w:r>
        <w:t>tables,</w:t>
      </w:r>
      <w:r>
        <w:rPr>
          <w:spacing w:val="-5"/>
        </w:rPr>
        <w:t xml:space="preserve"> </w:t>
      </w:r>
      <w:r>
        <w:t>MySQL</w:t>
      </w:r>
      <w:r>
        <w:rPr>
          <w:spacing w:val="-5"/>
        </w:rPr>
        <w:t xml:space="preserve"> </w:t>
      </w:r>
      <w:r>
        <w:t>is</w:t>
      </w:r>
      <w:r>
        <w:rPr>
          <w:spacing w:val="-4"/>
        </w:rPr>
        <w:t xml:space="preserve"> </w:t>
      </w:r>
      <w:r>
        <w:t>not</w:t>
      </w:r>
      <w:r>
        <w:rPr>
          <w:spacing w:val="-4"/>
        </w:rPr>
        <w:t xml:space="preserve"> </w:t>
      </w:r>
      <w:r>
        <w:t>able</w:t>
      </w:r>
      <w:r>
        <w:rPr>
          <w:spacing w:val="-7"/>
        </w:rPr>
        <w:t xml:space="preserve"> </w:t>
      </w:r>
      <w:r>
        <w:t>to</w:t>
      </w:r>
      <w:r>
        <w:rPr>
          <w:spacing w:val="-3"/>
        </w:rPr>
        <w:t xml:space="preserve"> </w:t>
      </w:r>
      <w:r>
        <w:t>execute</w:t>
      </w:r>
      <w:r>
        <w:rPr>
          <w:spacing w:val="-7"/>
        </w:rPr>
        <w:t xml:space="preserve"> </w:t>
      </w:r>
      <w:r>
        <w:t>hot</w:t>
      </w:r>
      <w:r>
        <w:rPr>
          <w:spacing w:val="-4"/>
        </w:rPr>
        <w:t xml:space="preserve"> </w:t>
      </w:r>
      <w:r>
        <w:t>backups, which are backups during operation without blocking the tables with locks. Here again, the solution is InnoDB, though here the hot backup function is available only in the form of a commercial supplement.</w:t>
      </w:r>
    </w:p>
    <w:p w14:paraId="6A4FE51A">
      <w:pPr>
        <w:pStyle w:val="9"/>
        <w:spacing w:before="298"/>
        <w:ind w:left="2160" w:right="1009" w:firstLine="720"/>
        <w:jc w:val="both"/>
      </w:pPr>
    </w:p>
    <w:p w14:paraId="280D4C62">
      <w:pPr>
        <w:pStyle w:val="9"/>
        <w:ind w:left="2160" w:right="992" w:firstLine="782"/>
      </w:pPr>
      <w:r>
        <w:t>Many</w:t>
      </w:r>
      <w:r>
        <w:rPr>
          <w:spacing w:val="-7"/>
        </w:rPr>
        <w:t xml:space="preserve"> </w:t>
      </w:r>
      <w:r>
        <w:t>database</w:t>
      </w:r>
      <w:r>
        <w:rPr>
          <w:spacing w:val="-4"/>
        </w:rPr>
        <w:t xml:space="preserve"> </w:t>
      </w:r>
      <w:r>
        <w:t>systems</w:t>
      </w:r>
      <w:r>
        <w:rPr>
          <w:spacing w:val="-3"/>
        </w:rPr>
        <w:t xml:space="preserve"> </w:t>
      </w:r>
      <w:r>
        <w:t>offer</w:t>
      </w:r>
      <w:r>
        <w:rPr>
          <w:spacing w:val="-5"/>
        </w:rPr>
        <w:t xml:space="preserve"> </w:t>
      </w:r>
      <w:r>
        <w:t>the</w:t>
      </w:r>
      <w:r>
        <w:rPr>
          <w:spacing w:val="-5"/>
        </w:rPr>
        <w:t xml:space="preserve"> </w:t>
      </w:r>
      <w:r>
        <w:t>possibility</w:t>
      </w:r>
      <w:r>
        <w:rPr>
          <w:spacing w:val="-5"/>
        </w:rPr>
        <w:t xml:space="preserve"> </w:t>
      </w:r>
      <w:r>
        <w:t>of</w:t>
      </w:r>
      <w:r>
        <w:rPr>
          <w:spacing w:val="-3"/>
        </w:rPr>
        <w:t xml:space="preserve"> </w:t>
      </w:r>
      <w:r>
        <w:t>defining</w:t>
      </w:r>
      <w:r>
        <w:rPr>
          <w:spacing w:val="-5"/>
        </w:rPr>
        <w:t xml:space="preserve"> </w:t>
      </w:r>
      <w:r>
        <w:t>custom data types. MySQL does not support such functionality, nor is any currently planned.</w:t>
      </w:r>
    </w:p>
    <w:p w14:paraId="579F42B4">
      <w:pPr>
        <w:pStyle w:val="9"/>
        <w:spacing w:after="0"/>
        <w:sectPr>
          <w:pgSz w:w="11920" w:h="16850"/>
          <w:pgMar w:top="620" w:right="425" w:bottom="1160" w:left="0" w:header="0" w:footer="974" w:gutter="0"/>
          <w:pgBorders>
            <w:top w:val="none" w:sz="0" w:space="0"/>
            <w:left w:val="none" w:sz="0" w:space="0"/>
            <w:bottom w:val="none" w:sz="0" w:space="0"/>
            <w:right w:val="none" w:sz="0" w:space="0"/>
          </w:pgBorders>
          <w:cols w:space="720" w:num="1"/>
        </w:sectPr>
      </w:pPr>
    </w:p>
    <w:p w14:paraId="3076ED1A">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76672"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14" name="Group 114"/>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5" name="Graphic 115"/>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16" name="Graphic 116"/>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39808;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DLQC3raAAAACQEAAA8A&#10;AAAAAAAAAQAgAAAAIgAAAGRycy9kb3ducmV2LnhtbFBLAQIUABQAAAAIAIdO4kCtbI9BMgMAAKIL&#10;AAAOAAAAAAAAAAEAIAAAACkBAABkcnMvZTJvRG9jLnhtbFBLBQYAAAAABgAGAFkBAADNBgAAAAA=&#10;">
                <o:lock v:ext="edit" aspectratio="f"/>
                <v:shape id="Graphic 115" o:spid="_x0000_s1026" o:spt="100" style="position:absolute;left:0;top:111125;height:170815;width:812800;" fillcolor="#F9C090" filled="t" stroked="f" coordsize="812800,170815" o:gfxdata="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jtGovQAA&#10;ANwAAAAPAAAAAAAAAAEAIAAAACIAAABkcnMvZG93bnJldi54bWxQSwECFAAUAAAACACHTuJAMy8F&#10;njsAAAA5AAAAEAAAAAAAAAABACAAAAAMAQAAZHJzL3NoYXBleG1sLnhtbFBLBQYAAAAABgAGAFsB&#10;AAC2AwAAAAA=&#10;" path="m812800,0l0,0,0,170815,812800,170815,812800,0xe">
                  <v:fill on="t" focussize="0,0"/>
                  <v:stroke on="f"/>
                  <v:imagedata o:title=""/>
                  <o:lock v:ext="edit" aspectratio="f"/>
                  <v:textbox inset="0mm,0mm,0mm,0mm"/>
                </v:shape>
                <v:shape id="Graphic 116" o:spid="_x0000_s1026" o:spt="100" style="position:absolute;left:304800;top:0;height:10086340;width:6955790;" fillcolor="#000000" filled="t" stroked="f" coordsize="6955790,10086340" o:gfxdata="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cy0Ue5AAAA3AAA&#10;AA8AAAAAAAAAAQAgAAAAIgAAAGRycy9kb3ducmV2LnhtbFBLAQIUABQAAAAIAIdO4kAzLwWeOwAA&#10;ADkAAAAQAAAAAAAAAAEAIAAAAAgBAABkcnMvc2hhcGV4bWwueG1sUEsFBgAAAAAGAAYAWwEAALID&#10;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18</w:t>
      </w:r>
      <w:r>
        <w:rPr>
          <w:color w:val="FFFFFF"/>
          <w:sz w:val="22"/>
        </w:rPr>
        <w:tab/>
      </w:r>
      <w:r>
        <w:rPr>
          <w:sz w:val="22"/>
          <w:lang w:val="en-US"/>
        </w:rPr>
        <w:t>Premium Store</w:t>
      </w:r>
    </w:p>
    <w:p w14:paraId="1AEE1824">
      <w:pPr>
        <w:pStyle w:val="9"/>
        <w:spacing w:before="107"/>
        <w:rPr>
          <w:sz w:val="20"/>
        </w:rPr>
      </w:pPr>
      <w:r>
        <w:rPr>
          <w:sz w:val="20"/>
        </w:rPr>
        <mc:AlternateContent>
          <mc:Choice Requires="wpg">
            <w:drawing>
              <wp:anchor distT="0" distB="0" distL="0" distR="0" simplePos="0" relativeHeight="251701248" behindDoc="1" locked="0" layoutInCell="1" allowOverlap="1">
                <wp:simplePos x="0" y="0"/>
                <wp:positionH relativeFrom="page">
                  <wp:posOffset>1641475</wp:posOffset>
                </wp:positionH>
                <wp:positionV relativeFrom="paragraph">
                  <wp:posOffset>238125</wp:posOffset>
                </wp:positionV>
                <wp:extent cx="4340225" cy="449580"/>
                <wp:effectExtent l="0" t="0" r="0" b="0"/>
                <wp:wrapTopAndBottom/>
                <wp:docPr id="117" name="Group 117"/>
                <wp:cNvGraphicFramePr/>
                <a:graphic xmlns:a="http://schemas.openxmlformats.org/drawingml/2006/main">
                  <a:graphicData uri="http://schemas.microsoft.com/office/word/2010/wordprocessingGroup">
                    <wpg:wgp>
                      <wpg:cNvGrpSpPr/>
                      <wpg:grpSpPr>
                        <a:xfrm>
                          <a:off x="0" y="0"/>
                          <a:ext cx="4340225" cy="449580"/>
                          <a:chOff x="0" y="0"/>
                          <a:chExt cx="4340225" cy="449580"/>
                        </a:xfrm>
                      </wpg:grpSpPr>
                      <pic:pic xmlns:pic="http://schemas.openxmlformats.org/drawingml/2006/picture">
                        <pic:nvPicPr>
                          <pic:cNvPr id="118" name="Image 118"/>
                          <pic:cNvPicPr/>
                        </pic:nvPicPr>
                        <pic:blipFill>
                          <a:blip r:embed="rId42" cstate="print"/>
                          <a:stretch>
                            <a:fillRect/>
                          </a:stretch>
                        </pic:blipFill>
                        <pic:spPr>
                          <a:xfrm>
                            <a:off x="36194" y="24129"/>
                            <a:ext cx="4304030" cy="425450"/>
                          </a:xfrm>
                          <a:prstGeom prst="rect">
                            <a:avLst/>
                          </a:prstGeom>
                        </pic:spPr>
                      </pic:pic>
                      <pic:pic xmlns:pic="http://schemas.openxmlformats.org/drawingml/2006/picture">
                        <pic:nvPicPr>
                          <pic:cNvPr id="119" name="Image 119"/>
                          <pic:cNvPicPr/>
                        </pic:nvPicPr>
                        <pic:blipFill>
                          <a:blip r:embed="rId43" cstate="print"/>
                          <a:stretch>
                            <a:fillRect/>
                          </a:stretch>
                        </pic:blipFill>
                        <pic:spPr>
                          <a:xfrm>
                            <a:off x="0" y="0"/>
                            <a:ext cx="4300855" cy="422275"/>
                          </a:xfrm>
                          <a:prstGeom prst="rect">
                            <a:avLst/>
                          </a:prstGeom>
                        </pic:spPr>
                      </pic:pic>
                    </wpg:wgp>
                  </a:graphicData>
                </a:graphic>
              </wp:anchor>
            </w:drawing>
          </mc:Choice>
          <mc:Fallback>
            <w:pict>
              <v:group id="_x0000_s1026" o:spid="_x0000_s1026" o:spt="203" style="position:absolute;left:0pt;margin-left:129.25pt;margin-top:18.75pt;height:35.4pt;width:341.75pt;mso-position-horizontal-relative:page;mso-wrap-distance-bottom:0pt;mso-wrap-distance-top:0pt;z-index:-251615232;mso-width-relative:page;mso-height-relative:page;" coordsize="4340225,449580" o:gfxdata="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">
                <o:lock v:ext="edit" aspectratio="f"/>
                <v:shape id="Image 118" o:spid="_x0000_s1026" o:spt="75" type="#_x0000_t75" style="position:absolute;left:36194;top:24129;height:425450;width:4304030;" filled="f" o:preferrelative="t" stroked="f" coordsize="21600,21600" o:gfxdata="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18+u/&#10;AAAA3AAAAA8AAAAAAAAAAQAgAAAAIgAAAGRycy9kb3ducmV2LnhtbFBLAQIUABQAAAAIAIdO4kAz&#10;LwWeOwAAADkAAAAQAAAAAAAAAAEAIAAAAA4BAABkcnMvc2hhcGV4bWwueG1sUEsFBgAAAAAGAAYA&#10;WwEAALgDAAAAAA==&#10;">
                  <v:fill on="f" focussize="0,0"/>
                  <v:stroke on="f"/>
                  <v:imagedata r:id="rId42" o:title=""/>
                  <o:lock v:ext="edit" aspectratio="f"/>
                </v:shape>
                <v:shape id="Image 119" o:spid="_x0000_s1026" o:spt="75" type="#_x0000_t75" style="position:absolute;left:0;top:0;height:422275;width:4300855;" filled="f" o:preferrelative="t" stroked="f" coordsize="21600,21600" o:gfxdata="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r6HUugAAANwA&#10;AAAPAAAAAAAAAAEAIAAAACIAAABkcnMvZG93bnJldi54bWxQSwECFAAUAAAACACHTuJAMy8FnjsA&#10;AAA5AAAAEAAAAAAAAAABACAAAAAJAQAAZHJzL3NoYXBleG1sLnhtbFBLBQYAAAAABgAGAFsBAACz&#10;AwAAAAA=&#10;">
                  <v:fill on="f" focussize="0,0"/>
                  <v:stroke on="f"/>
                  <v:imagedata r:id="rId43" o:title=""/>
                  <o:lock v:ext="edit" aspectratio="f"/>
                </v:shape>
                <w10:wrap type="topAndBottom"/>
              </v:group>
            </w:pict>
          </mc:Fallback>
        </mc:AlternateContent>
      </w:r>
    </w:p>
    <w:p w14:paraId="3EA93564">
      <w:pPr>
        <w:pStyle w:val="9"/>
        <w:ind w:left="1440" w:right="1066" w:firstLine="717"/>
        <w:jc w:val="both"/>
      </w:pPr>
    </w:p>
    <w:p w14:paraId="1601624D">
      <w:pPr>
        <w:pStyle w:val="9"/>
        <w:ind w:left="1440" w:right="1066" w:firstLine="717"/>
        <w:jc w:val="both"/>
      </w:pPr>
    </w:p>
    <w:p w14:paraId="2967C9B7">
      <w:pPr>
        <w:pStyle w:val="9"/>
        <w:ind w:left="1440" w:right="1066" w:firstLine="717"/>
        <w:jc w:val="both"/>
      </w:pPr>
      <w:r>
        <w:t xml:space="preserve">It </w:t>
      </w:r>
      <w:r>
        <w:rPr>
          <w:spacing w:val="16"/>
        </w:rPr>
        <w:t xml:space="preserve">specified </w:t>
      </w:r>
      <w:r>
        <w:rPr>
          <w:spacing w:val="15"/>
        </w:rPr>
        <w:t xml:space="preserve">minimum </w:t>
      </w:r>
      <w:r>
        <w:rPr>
          <w:spacing w:val="18"/>
        </w:rPr>
        <w:t xml:space="preserve">requirement </w:t>
      </w:r>
      <w:r>
        <w:t xml:space="preserve">of </w:t>
      </w:r>
      <w:r>
        <w:rPr>
          <w:spacing w:val="9"/>
        </w:rPr>
        <w:t xml:space="preserve">any </w:t>
      </w:r>
      <w:r>
        <w:rPr>
          <w:spacing w:val="15"/>
        </w:rPr>
        <w:t xml:space="preserve">project </w:t>
      </w:r>
      <w:r>
        <w:t xml:space="preserve">. It </w:t>
      </w:r>
      <w:r>
        <w:rPr>
          <w:spacing w:val="15"/>
        </w:rPr>
        <w:t xml:space="preserve">contain </w:t>
      </w:r>
      <w:r>
        <w:rPr>
          <w:spacing w:val="16"/>
        </w:rPr>
        <w:t xml:space="preserve">hardware </w:t>
      </w:r>
      <w:r>
        <w:rPr>
          <w:spacing w:val="9"/>
        </w:rPr>
        <w:t xml:space="preserve">and </w:t>
      </w:r>
      <w:r>
        <w:rPr>
          <w:spacing w:val="16"/>
        </w:rPr>
        <w:t xml:space="preserve">software </w:t>
      </w:r>
      <w:r>
        <w:rPr>
          <w:spacing w:val="18"/>
        </w:rPr>
        <w:t xml:space="preserve">requirements </w:t>
      </w:r>
      <w:r>
        <w:t xml:space="preserve">of </w:t>
      </w:r>
      <w:r>
        <w:rPr>
          <w:spacing w:val="16"/>
        </w:rPr>
        <w:t xml:space="preserve">project. </w:t>
      </w:r>
      <w:r>
        <w:rPr>
          <w:spacing w:val="9"/>
        </w:rPr>
        <w:t xml:space="preserve">The </w:t>
      </w:r>
      <w:r>
        <w:rPr>
          <w:spacing w:val="15"/>
        </w:rPr>
        <w:t xml:space="preserve">detail </w:t>
      </w:r>
      <w:r>
        <w:rPr>
          <w:spacing w:val="13"/>
        </w:rPr>
        <w:t xml:space="preserve">about </w:t>
      </w:r>
      <w:r>
        <w:rPr>
          <w:spacing w:val="15"/>
        </w:rPr>
        <w:t>minimum</w:t>
      </w:r>
      <w:r>
        <w:rPr>
          <w:spacing w:val="80"/>
        </w:rPr>
        <w:t xml:space="preserve"> </w:t>
      </w:r>
      <w:r>
        <w:rPr>
          <w:spacing w:val="14"/>
        </w:rPr>
        <w:t>system</w:t>
      </w:r>
      <w:r>
        <w:rPr>
          <w:spacing w:val="80"/>
        </w:rPr>
        <w:t xml:space="preserve"> </w:t>
      </w:r>
      <w:r>
        <w:rPr>
          <w:spacing w:val="17"/>
        </w:rPr>
        <w:t>requirement</w:t>
      </w:r>
      <w:r>
        <w:rPr>
          <w:spacing w:val="80"/>
        </w:rPr>
        <w:t xml:space="preserve"> </w:t>
      </w:r>
      <w:r>
        <w:t>in</w:t>
      </w:r>
      <w:r>
        <w:rPr>
          <w:spacing w:val="80"/>
        </w:rPr>
        <w:t xml:space="preserve"> </w:t>
      </w:r>
      <w:r>
        <w:rPr>
          <w:spacing w:val="13"/>
        </w:rPr>
        <w:t>this</w:t>
      </w:r>
      <w:r>
        <w:rPr>
          <w:spacing w:val="80"/>
        </w:rPr>
        <w:t xml:space="preserve"> </w:t>
      </w:r>
      <w:r>
        <w:rPr>
          <w:spacing w:val="15"/>
        </w:rPr>
        <w:t>project</w:t>
      </w:r>
      <w:r>
        <w:rPr>
          <w:spacing w:val="80"/>
        </w:rPr>
        <w:t xml:space="preserve"> </w:t>
      </w:r>
      <w:r>
        <w:t>as</w:t>
      </w:r>
      <w:r>
        <w:rPr>
          <w:spacing w:val="80"/>
        </w:rPr>
        <w:t xml:space="preserve"> </w:t>
      </w:r>
      <w:r>
        <w:rPr>
          <w:spacing w:val="13"/>
        </w:rPr>
        <w:t>given</w:t>
      </w:r>
      <w:r>
        <w:rPr>
          <w:spacing w:val="80"/>
        </w:rPr>
        <w:t xml:space="preserve"> </w:t>
      </w:r>
      <w:r>
        <w:rPr>
          <w:spacing w:val="15"/>
        </w:rPr>
        <w:t>bellow</w:t>
      </w:r>
      <w:r>
        <w:rPr>
          <w:spacing w:val="11"/>
        </w:rPr>
        <w:t xml:space="preserve"> </w:t>
      </w:r>
      <w:r>
        <w:t>.</w:t>
      </w:r>
    </w:p>
    <w:p w14:paraId="0D6E7089">
      <w:pPr>
        <w:pStyle w:val="4"/>
        <w:numPr>
          <w:ilvl w:val="0"/>
          <w:numId w:val="12"/>
        </w:numPr>
        <w:tabs>
          <w:tab w:val="left" w:pos="2159"/>
        </w:tabs>
        <w:spacing w:before="0" w:after="0" w:line="240" w:lineRule="auto"/>
        <w:ind w:left="2159" w:right="0" w:hanging="361"/>
        <w:jc w:val="left"/>
      </w:pPr>
      <w:r>
        <w:rPr>
          <w:spacing w:val="-2"/>
        </w:rPr>
        <w:t>Platform</w:t>
      </w:r>
      <w:r>
        <w:rPr>
          <w:spacing w:val="-3"/>
        </w:rPr>
        <w:t xml:space="preserve"> </w:t>
      </w:r>
      <w:r>
        <w:rPr>
          <w:spacing w:val="-2"/>
        </w:rPr>
        <w:t>(Software):</w:t>
      </w:r>
    </w:p>
    <w:p w14:paraId="5FA20C48">
      <w:pPr>
        <w:pStyle w:val="9"/>
        <w:spacing w:before="299" w:line="360" w:lineRule="auto"/>
        <w:ind w:left="2520" w:right="7022"/>
      </w:pPr>
      <w:r>
        <w:drawing>
          <wp:inline distT="0" distB="0" distL="0" distR="0">
            <wp:extent cx="152400" cy="142240"/>
            <wp:effectExtent l="0" t="0" r="0" b="0"/>
            <wp:docPr id="120" name="Image 120" descr="*"/>
            <wp:cNvGraphicFramePr/>
            <a:graphic xmlns:a="http://schemas.openxmlformats.org/drawingml/2006/main">
              <a:graphicData uri="http://schemas.openxmlformats.org/drawingml/2006/picture">
                <pic:pic xmlns:pic="http://schemas.openxmlformats.org/drawingml/2006/picture">
                  <pic:nvPicPr>
                    <pic:cNvPr id="120" name="Image 120" descr="*"/>
                    <pic:cNvPicPr/>
                  </pic:nvPicPr>
                  <pic:blipFill>
                    <a:blip r:embed="rId39" cstate="print"/>
                    <a:stretch>
                      <a:fillRect/>
                    </a:stretch>
                  </pic:blipFill>
                  <pic:spPr>
                    <a:xfrm>
                      <a:off x="0" y="0"/>
                      <a:ext cx="152400" cy="142240"/>
                    </a:xfrm>
                    <a:prstGeom prst="rect">
                      <a:avLst/>
                    </a:prstGeom>
                  </pic:spPr>
                </pic:pic>
              </a:graphicData>
            </a:graphic>
          </wp:inline>
        </w:drawing>
      </w:r>
      <w:r>
        <w:rPr>
          <w:rFonts w:ascii="Times New Roman"/>
          <w:spacing w:val="40"/>
          <w:sz w:val="20"/>
        </w:rPr>
        <w:t xml:space="preserve"> </w:t>
      </w:r>
      <w:r>
        <w:t>Windows</w:t>
      </w:r>
      <w:r>
        <w:rPr>
          <w:spacing w:val="-16"/>
        </w:rPr>
        <w:t xml:space="preserve"> </w:t>
      </w:r>
      <w:r>
        <w:t xml:space="preserve">XP </w:t>
      </w:r>
      <w:r>
        <w:drawing>
          <wp:inline distT="0" distB="0" distL="0" distR="0">
            <wp:extent cx="152400" cy="142240"/>
            <wp:effectExtent l="0" t="0" r="0" b="0"/>
            <wp:docPr id="121" name="Image 121" descr="*"/>
            <wp:cNvGraphicFramePr/>
            <a:graphic xmlns:a="http://schemas.openxmlformats.org/drawingml/2006/main">
              <a:graphicData uri="http://schemas.openxmlformats.org/drawingml/2006/picture">
                <pic:pic xmlns:pic="http://schemas.openxmlformats.org/drawingml/2006/picture">
                  <pic:nvPicPr>
                    <pic:cNvPr id="121" name="Image 121" descr="*"/>
                    <pic:cNvPicPr/>
                  </pic:nvPicPr>
                  <pic:blipFill>
                    <a:blip r:embed="rId39" cstate="print"/>
                    <a:stretch>
                      <a:fillRect/>
                    </a:stretch>
                  </pic:blipFill>
                  <pic:spPr>
                    <a:xfrm>
                      <a:off x="0" y="0"/>
                      <a:ext cx="152400" cy="142240"/>
                    </a:xfrm>
                    <a:prstGeom prst="rect">
                      <a:avLst/>
                    </a:prstGeom>
                  </pic:spPr>
                </pic:pic>
              </a:graphicData>
            </a:graphic>
          </wp:inline>
        </w:drawing>
      </w:r>
      <w:r>
        <w:rPr>
          <w:rFonts w:ascii="Times New Roman"/>
          <w:spacing w:val="32"/>
        </w:rPr>
        <w:t xml:space="preserve"> </w:t>
      </w:r>
      <w:r>
        <w:t>Windows</w:t>
      </w:r>
      <w:r>
        <w:rPr>
          <w:spacing w:val="-12"/>
        </w:rPr>
        <w:t xml:space="preserve"> </w:t>
      </w:r>
      <w:r>
        <w:t>98</w:t>
      </w:r>
    </w:p>
    <w:p w14:paraId="2C6213C3">
      <w:pPr>
        <w:pStyle w:val="9"/>
        <w:spacing w:before="11"/>
        <w:ind w:left="2520"/>
      </w:pPr>
      <w:r>
        <w:drawing>
          <wp:inline distT="0" distB="0" distL="0" distR="0">
            <wp:extent cx="177800" cy="166370"/>
            <wp:effectExtent l="0" t="0" r="0" b="0"/>
            <wp:docPr id="122" name="Image 122" descr="*"/>
            <wp:cNvGraphicFramePr/>
            <a:graphic xmlns:a="http://schemas.openxmlformats.org/drawingml/2006/main">
              <a:graphicData uri="http://schemas.openxmlformats.org/drawingml/2006/picture">
                <pic:pic xmlns:pic="http://schemas.openxmlformats.org/drawingml/2006/picture">
                  <pic:nvPicPr>
                    <pic:cNvPr id="122" name="Image 122" descr="*"/>
                    <pic:cNvPicPr/>
                  </pic:nvPicPr>
                  <pic:blipFill>
                    <a:blip r:embed="rId39" cstate="print"/>
                    <a:stretch>
                      <a:fillRect/>
                    </a:stretch>
                  </pic:blipFill>
                  <pic:spPr>
                    <a:xfrm>
                      <a:off x="0" y="0"/>
                      <a:ext cx="178257" cy="166370"/>
                    </a:xfrm>
                    <a:prstGeom prst="rect">
                      <a:avLst/>
                    </a:prstGeom>
                  </pic:spPr>
                </pic:pic>
              </a:graphicData>
            </a:graphic>
          </wp:inline>
        </w:drawing>
      </w:r>
      <w:r>
        <w:rPr>
          <w:rFonts w:ascii="Times New Roman"/>
          <w:spacing w:val="37"/>
          <w:sz w:val="20"/>
        </w:rPr>
        <w:t xml:space="preserve"> </w:t>
      </w:r>
      <w:r>
        <w:t>Windows any other platform</w:t>
      </w:r>
    </w:p>
    <w:p w14:paraId="1959759F">
      <w:pPr>
        <w:pStyle w:val="9"/>
        <w:spacing w:before="11"/>
        <w:ind w:left="2520"/>
      </w:pPr>
    </w:p>
    <w:p w14:paraId="5458BD5F">
      <w:pPr>
        <w:pStyle w:val="4"/>
        <w:numPr>
          <w:ilvl w:val="0"/>
          <w:numId w:val="12"/>
        </w:numPr>
        <w:tabs>
          <w:tab w:val="left" w:pos="2159"/>
        </w:tabs>
        <w:spacing w:before="0" w:after="0" w:line="240" w:lineRule="auto"/>
        <w:ind w:left="2159" w:right="0" w:hanging="361"/>
        <w:jc w:val="left"/>
      </w:pPr>
      <w:r>
        <w:t>Front</w:t>
      </w:r>
      <w:r>
        <w:rPr>
          <w:spacing w:val="-10"/>
        </w:rPr>
        <w:t xml:space="preserve"> </w:t>
      </w:r>
      <w:r>
        <w:t>End</w:t>
      </w:r>
      <w:r>
        <w:rPr>
          <w:spacing w:val="-7"/>
        </w:rPr>
        <w:t xml:space="preserve"> </w:t>
      </w:r>
      <w:r>
        <w:t>And</w:t>
      </w:r>
      <w:r>
        <w:rPr>
          <w:spacing w:val="-6"/>
        </w:rPr>
        <w:t xml:space="preserve"> </w:t>
      </w:r>
      <w:r>
        <w:t>Back</w:t>
      </w:r>
      <w:r>
        <w:rPr>
          <w:spacing w:val="-8"/>
        </w:rPr>
        <w:t xml:space="preserve"> </w:t>
      </w:r>
      <w:r>
        <w:t>End</w:t>
      </w:r>
      <w:r>
        <w:rPr>
          <w:spacing w:val="-10"/>
        </w:rPr>
        <w:t xml:space="preserve"> </w:t>
      </w:r>
      <w:r>
        <w:t>Tools</w:t>
      </w:r>
      <w:r>
        <w:rPr>
          <w:spacing w:val="-5"/>
        </w:rPr>
        <w:t xml:space="preserve"> </w:t>
      </w:r>
      <w:r>
        <w:rPr>
          <w:spacing w:val="-2"/>
        </w:rPr>
        <w:t>(Software):</w:t>
      </w:r>
    </w:p>
    <w:p w14:paraId="37E74E10">
      <w:pPr>
        <w:pStyle w:val="6"/>
        <w:ind w:left="3240"/>
      </w:pPr>
      <w:r>
        <w:rPr>
          <w:b w:val="0"/>
        </w:rPr>
        <w:drawing>
          <wp:inline distT="0" distB="0" distL="0" distR="0">
            <wp:extent cx="125730" cy="116840"/>
            <wp:effectExtent l="0" t="0" r="0" b="0"/>
            <wp:docPr id="123" name="Image 123" descr="*"/>
            <wp:cNvGraphicFramePr/>
            <a:graphic xmlns:a="http://schemas.openxmlformats.org/drawingml/2006/main">
              <a:graphicData uri="http://schemas.openxmlformats.org/drawingml/2006/picture">
                <pic:pic xmlns:pic="http://schemas.openxmlformats.org/drawingml/2006/picture">
                  <pic:nvPicPr>
                    <pic:cNvPr id="123" name="Image 123" descr="*"/>
                    <pic:cNvPicPr/>
                  </pic:nvPicPr>
                  <pic:blipFill>
                    <a:blip r:embed="rId39" cstate="print"/>
                    <a:stretch>
                      <a:fillRect/>
                    </a:stretch>
                  </pic:blipFill>
                  <pic:spPr>
                    <a:xfrm>
                      <a:off x="0" y="0"/>
                      <a:ext cx="125730" cy="117348"/>
                    </a:xfrm>
                    <a:prstGeom prst="rect">
                      <a:avLst/>
                    </a:prstGeom>
                  </pic:spPr>
                </pic:pic>
              </a:graphicData>
            </a:graphic>
          </wp:inline>
        </w:drawing>
      </w:r>
      <w:r>
        <w:rPr>
          <w:rFonts w:ascii="Times New Roman"/>
          <w:b w:val="0"/>
          <w:spacing w:val="80"/>
          <w:w w:val="150"/>
          <w:sz w:val="20"/>
        </w:rPr>
        <w:t xml:space="preserve"> </w:t>
      </w:r>
      <w:r>
        <w:rPr>
          <w:spacing w:val="13"/>
        </w:rPr>
        <w:t>Front</w:t>
      </w:r>
      <w:r>
        <w:rPr>
          <w:spacing w:val="80"/>
        </w:rPr>
        <w:t xml:space="preserve"> </w:t>
      </w:r>
      <w:r>
        <w:t>End</w:t>
      </w:r>
      <w:r>
        <w:rPr>
          <w:spacing w:val="80"/>
        </w:rPr>
        <w:t xml:space="preserve"> </w:t>
      </w:r>
      <w:r>
        <w:rPr>
          <w:spacing w:val="15"/>
        </w:rPr>
        <w:t>Tools:</w:t>
      </w:r>
    </w:p>
    <w:p w14:paraId="4F7C4CC2">
      <w:pPr>
        <w:pStyle w:val="13"/>
        <w:numPr>
          <w:ilvl w:val="1"/>
          <w:numId w:val="12"/>
        </w:numPr>
        <w:tabs>
          <w:tab w:val="left" w:pos="4320"/>
        </w:tabs>
        <w:spacing w:before="173" w:after="0" w:line="240" w:lineRule="auto"/>
        <w:ind w:left="4320" w:right="0" w:hanging="359"/>
        <w:jc w:val="left"/>
        <w:rPr>
          <w:sz w:val="28"/>
        </w:rPr>
      </w:pPr>
      <w:r>
        <w:rPr>
          <w:spacing w:val="8"/>
          <w:sz w:val="28"/>
        </w:rPr>
        <w:t>HTML</w:t>
      </w:r>
    </w:p>
    <w:p w14:paraId="35607F5A">
      <w:pPr>
        <w:pStyle w:val="13"/>
        <w:numPr>
          <w:ilvl w:val="1"/>
          <w:numId w:val="12"/>
        </w:numPr>
        <w:tabs>
          <w:tab w:val="left" w:pos="4320"/>
        </w:tabs>
        <w:spacing w:before="161" w:after="0" w:line="240" w:lineRule="auto"/>
        <w:ind w:left="4320" w:right="0" w:hanging="359"/>
        <w:jc w:val="left"/>
        <w:rPr>
          <w:sz w:val="28"/>
        </w:rPr>
      </w:pPr>
      <w:r>
        <w:rPr>
          <w:spacing w:val="-5"/>
          <w:sz w:val="28"/>
        </w:rPr>
        <w:t>PHP</w:t>
      </w:r>
    </w:p>
    <w:p w14:paraId="0124D043">
      <w:pPr>
        <w:pStyle w:val="6"/>
        <w:ind w:left="3240"/>
        <w:rPr>
          <w:spacing w:val="12"/>
        </w:rPr>
      </w:pPr>
      <w:r>
        <w:rPr>
          <w:b w:val="0"/>
        </w:rPr>
        <w:drawing>
          <wp:inline distT="0" distB="0" distL="0" distR="0">
            <wp:extent cx="151130" cy="140970"/>
            <wp:effectExtent l="0" t="0" r="0" b="0"/>
            <wp:docPr id="124" name="Image 124" descr="*"/>
            <wp:cNvGraphicFramePr/>
            <a:graphic xmlns:a="http://schemas.openxmlformats.org/drawingml/2006/main">
              <a:graphicData uri="http://schemas.openxmlformats.org/drawingml/2006/picture">
                <pic:pic xmlns:pic="http://schemas.openxmlformats.org/drawingml/2006/picture">
                  <pic:nvPicPr>
                    <pic:cNvPr id="124" name="Image 124" descr="*"/>
                    <pic:cNvPicPr/>
                  </pic:nvPicPr>
                  <pic:blipFill>
                    <a:blip r:embed="rId39" cstate="print"/>
                    <a:stretch>
                      <a:fillRect/>
                    </a:stretch>
                  </pic:blipFill>
                  <pic:spPr>
                    <a:xfrm>
                      <a:off x="0" y="0"/>
                      <a:ext cx="151726" cy="141604"/>
                    </a:xfrm>
                    <a:prstGeom prst="rect">
                      <a:avLst/>
                    </a:prstGeom>
                  </pic:spPr>
                </pic:pic>
              </a:graphicData>
            </a:graphic>
          </wp:inline>
        </w:drawing>
      </w:r>
      <w:r>
        <w:rPr>
          <w:rFonts w:ascii="Times New Roman"/>
          <w:b w:val="0"/>
          <w:spacing w:val="80"/>
          <w:sz w:val="20"/>
        </w:rPr>
        <w:t xml:space="preserve"> </w:t>
      </w:r>
      <w:r>
        <w:rPr>
          <w:spacing w:val="12"/>
        </w:rPr>
        <w:t>Back</w:t>
      </w:r>
      <w:r>
        <w:rPr>
          <w:spacing w:val="80"/>
        </w:rPr>
        <w:t xml:space="preserve"> </w:t>
      </w:r>
      <w:r>
        <w:rPr>
          <w:spacing w:val="12"/>
        </w:rPr>
        <w:t>End:</w:t>
      </w:r>
    </w:p>
    <w:p w14:paraId="4A822208">
      <w:pPr>
        <w:pStyle w:val="13"/>
        <w:numPr>
          <w:ilvl w:val="2"/>
          <w:numId w:val="12"/>
        </w:numPr>
        <w:tabs>
          <w:tab w:val="left" w:pos="4740"/>
        </w:tabs>
        <w:spacing w:before="168" w:after="0" w:line="240" w:lineRule="auto"/>
        <w:ind w:left="4740" w:right="0" w:hanging="359"/>
        <w:jc w:val="left"/>
        <w:rPr>
          <w:sz w:val="24"/>
        </w:rPr>
      </w:pPr>
      <w:r>
        <w:rPr>
          <w:sz w:val="24"/>
        </w:rPr>
        <w:t>My</w:t>
      </w:r>
      <w:r>
        <w:rPr>
          <w:spacing w:val="-8"/>
          <w:sz w:val="24"/>
        </w:rPr>
        <w:t xml:space="preserve"> </w:t>
      </w:r>
      <w:r>
        <w:rPr>
          <w:spacing w:val="-5"/>
          <w:sz w:val="24"/>
        </w:rPr>
        <w:t>SQL</w:t>
      </w:r>
    </w:p>
    <w:p w14:paraId="2223A5A3">
      <w:pPr>
        <w:pStyle w:val="13"/>
        <w:numPr>
          <w:ilvl w:val="2"/>
          <w:numId w:val="12"/>
        </w:numPr>
        <w:tabs>
          <w:tab w:val="left" w:pos="4740"/>
        </w:tabs>
        <w:spacing w:before="168" w:after="0" w:line="240" w:lineRule="auto"/>
        <w:ind w:left="4740" w:right="0" w:hanging="359"/>
        <w:jc w:val="left"/>
        <w:rPr>
          <w:sz w:val="24"/>
        </w:rPr>
      </w:pPr>
    </w:p>
    <w:p w14:paraId="4A72FE74">
      <w:pPr>
        <w:pStyle w:val="4"/>
        <w:numPr>
          <w:ilvl w:val="0"/>
          <w:numId w:val="12"/>
        </w:numPr>
        <w:tabs>
          <w:tab w:val="left" w:pos="2159"/>
        </w:tabs>
        <w:spacing w:before="0" w:after="0" w:line="240" w:lineRule="auto"/>
        <w:ind w:left="2159" w:right="0" w:hanging="361"/>
        <w:jc w:val="left"/>
      </w:pPr>
      <w:r>
        <w:rPr>
          <w:spacing w:val="-2"/>
        </w:rPr>
        <w:t>Hardware</w:t>
      </w:r>
      <w:r>
        <w:rPr>
          <w:spacing w:val="-5"/>
        </w:rPr>
        <w:t xml:space="preserve"> </w:t>
      </w:r>
      <w:r>
        <w:rPr>
          <w:spacing w:val="-2"/>
        </w:rPr>
        <w:t>Requirement Specification:</w:t>
      </w:r>
    </w:p>
    <w:p w14:paraId="3AE0A39B">
      <w:pPr>
        <w:pStyle w:val="4"/>
        <w:numPr>
          <w:ilvl w:val="0"/>
          <w:numId w:val="0"/>
        </w:numPr>
        <w:tabs>
          <w:tab w:val="left" w:pos="2159"/>
        </w:tabs>
        <w:spacing w:before="0" w:after="0" w:line="240" w:lineRule="auto"/>
        <w:ind w:left="1798" w:leftChars="0" w:right="0" w:rightChars="0"/>
        <w:jc w:val="left"/>
      </w:pPr>
    </w:p>
    <w:p w14:paraId="4D1C3195">
      <w:pPr>
        <w:pStyle w:val="9"/>
        <w:ind w:left="2160"/>
      </w:pPr>
      <w:r>
        <w:drawing>
          <wp:inline distT="0" distB="0" distL="0" distR="0">
            <wp:extent cx="151130" cy="141605"/>
            <wp:effectExtent l="0" t="0" r="0" b="0"/>
            <wp:docPr id="125" name="Image 125" descr="*"/>
            <wp:cNvGraphicFramePr/>
            <a:graphic xmlns:a="http://schemas.openxmlformats.org/drawingml/2006/main">
              <a:graphicData uri="http://schemas.openxmlformats.org/drawingml/2006/picture">
                <pic:pic xmlns:pic="http://schemas.openxmlformats.org/drawingml/2006/picture">
                  <pic:nvPicPr>
                    <pic:cNvPr id="125" name="Image 125" descr="*"/>
                    <pic:cNvPicPr/>
                  </pic:nvPicPr>
                  <pic:blipFill>
                    <a:blip r:embed="rId39" cstate="print"/>
                    <a:stretch>
                      <a:fillRect/>
                    </a:stretch>
                  </pic:blipFill>
                  <pic:spPr>
                    <a:xfrm>
                      <a:off x="0" y="0"/>
                      <a:ext cx="151726" cy="141605"/>
                    </a:xfrm>
                    <a:prstGeom prst="rect">
                      <a:avLst/>
                    </a:prstGeom>
                  </pic:spPr>
                </pic:pic>
              </a:graphicData>
            </a:graphic>
          </wp:inline>
        </w:drawing>
      </w:r>
      <w:r>
        <w:rPr>
          <w:rFonts w:ascii="Times New Roman"/>
          <w:spacing w:val="80"/>
          <w:sz w:val="20"/>
        </w:rPr>
        <w:t xml:space="preserve"> </w:t>
      </w:r>
      <w:r>
        <w:t>512 MB RAM.</w:t>
      </w:r>
    </w:p>
    <w:p w14:paraId="69A6B1E9">
      <w:pPr>
        <w:pStyle w:val="9"/>
        <w:spacing w:before="340"/>
        <w:ind w:left="2160"/>
      </w:pPr>
      <w:r>
        <w:drawing>
          <wp:inline distT="0" distB="0" distL="0" distR="0">
            <wp:extent cx="151130" cy="141605"/>
            <wp:effectExtent l="0" t="0" r="0" b="0"/>
            <wp:docPr id="126" name="Image 126" descr="*"/>
            <wp:cNvGraphicFramePr/>
            <a:graphic xmlns:a="http://schemas.openxmlformats.org/drawingml/2006/main">
              <a:graphicData uri="http://schemas.openxmlformats.org/drawingml/2006/picture">
                <pic:pic xmlns:pic="http://schemas.openxmlformats.org/drawingml/2006/picture">
                  <pic:nvPicPr>
                    <pic:cNvPr id="126" name="Image 126" descr="*"/>
                    <pic:cNvPicPr/>
                  </pic:nvPicPr>
                  <pic:blipFill>
                    <a:blip r:embed="rId39" cstate="print"/>
                    <a:stretch>
                      <a:fillRect/>
                    </a:stretch>
                  </pic:blipFill>
                  <pic:spPr>
                    <a:xfrm>
                      <a:off x="0" y="0"/>
                      <a:ext cx="151726" cy="141605"/>
                    </a:xfrm>
                    <a:prstGeom prst="rect">
                      <a:avLst/>
                    </a:prstGeom>
                  </pic:spPr>
                </pic:pic>
              </a:graphicData>
            </a:graphic>
          </wp:inline>
        </w:drawing>
      </w:r>
      <w:r>
        <w:rPr>
          <w:rFonts w:ascii="Times New Roman"/>
          <w:spacing w:val="80"/>
          <w:sz w:val="20"/>
        </w:rPr>
        <w:t xml:space="preserve"> </w:t>
      </w:r>
      <w:r>
        <w:t>PHP : Version 7.3 or Greater</w:t>
      </w:r>
    </w:p>
    <w:p w14:paraId="0124D5CF">
      <w:pPr>
        <w:pStyle w:val="9"/>
        <w:spacing w:before="1" w:line="480" w:lineRule="auto"/>
        <w:ind w:left="2160" w:right="2260"/>
        <w:rPr>
          <w:rFonts w:hint="default"/>
          <w:lang w:val="en-US"/>
        </w:rPr>
      </w:pPr>
      <w:r>
        <w:drawing>
          <wp:inline distT="0" distB="0" distL="0" distR="0">
            <wp:extent cx="151130" cy="141605"/>
            <wp:effectExtent l="0" t="0" r="0" b="0"/>
            <wp:docPr id="127" name="Image 127" descr="*"/>
            <wp:cNvGraphicFramePr/>
            <a:graphic xmlns:a="http://schemas.openxmlformats.org/drawingml/2006/main">
              <a:graphicData uri="http://schemas.openxmlformats.org/drawingml/2006/picture">
                <pic:pic xmlns:pic="http://schemas.openxmlformats.org/drawingml/2006/picture">
                  <pic:nvPicPr>
                    <pic:cNvPr id="127" name="Image 127" descr="*"/>
                    <pic:cNvPicPr/>
                  </pic:nvPicPr>
                  <pic:blipFill>
                    <a:blip r:embed="rId39" cstate="print"/>
                    <a:stretch>
                      <a:fillRect/>
                    </a:stretch>
                  </pic:blipFill>
                  <pic:spPr>
                    <a:xfrm>
                      <a:off x="0" y="0"/>
                      <a:ext cx="151726" cy="141605"/>
                    </a:xfrm>
                    <a:prstGeom prst="rect">
                      <a:avLst/>
                    </a:prstGeom>
                  </pic:spPr>
                </pic:pic>
              </a:graphicData>
            </a:graphic>
          </wp:inline>
        </w:drawing>
      </w:r>
      <w:r>
        <w:rPr>
          <w:rFonts w:ascii="Times New Roman" w:hAnsi="Times New Roman"/>
          <w:spacing w:val="68"/>
          <w:sz w:val="20"/>
        </w:rPr>
        <w:t xml:space="preserve"> </w:t>
      </w:r>
      <w:r>
        <w:t>MySQL</w:t>
      </w:r>
      <w:r>
        <w:rPr>
          <w:spacing w:val="-8"/>
        </w:rPr>
        <w:t xml:space="preserve"> </w:t>
      </w:r>
      <w:r>
        <w:t>version</w:t>
      </w:r>
      <w:r>
        <w:rPr>
          <w:spacing w:val="-3"/>
        </w:rPr>
        <w:t xml:space="preserve"> </w:t>
      </w:r>
      <w:r>
        <w:t>5.0.15</w:t>
      </w:r>
      <w:r>
        <w:rPr>
          <w:spacing w:val="-7"/>
        </w:rPr>
        <w:t xml:space="preserve"> </w:t>
      </w:r>
      <w:r>
        <w:t>or</w:t>
      </w:r>
      <w:r>
        <w:rPr>
          <w:spacing w:val="-5"/>
        </w:rPr>
        <w:t xml:space="preserve"> </w:t>
      </w:r>
      <w:r>
        <w:t>grater</w:t>
      </w:r>
      <w:r>
        <w:rPr>
          <w:spacing w:val="-5"/>
        </w:rPr>
        <w:t xml:space="preserve"> </w:t>
      </w:r>
      <w:r>
        <w:t>or</w:t>
      </w:r>
      <w:r>
        <w:rPr>
          <w:spacing w:val="-5"/>
        </w:rPr>
        <w:t xml:space="preserve"> </w:t>
      </w:r>
      <w:r>
        <w:t>any</w:t>
      </w:r>
      <w:r>
        <w:rPr>
          <w:spacing w:val="-5"/>
        </w:rPr>
        <w:t xml:space="preserve"> </w:t>
      </w:r>
      <w:r>
        <w:t>version</w:t>
      </w:r>
      <w:r>
        <w:rPr>
          <w:spacing w:val="-7"/>
        </w:rPr>
        <w:t xml:space="preserve"> </w:t>
      </w:r>
      <w:r>
        <w:t>of</w:t>
      </w:r>
      <w:r>
        <w:rPr>
          <w:spacing w:val="-5"/>
        </w:rPr>
        <w:t xml:space="preserve"> </w:t>
      </w:r>
      <w:r>
        <w:t xml:space="preserve">mariaDB </w:t>
      </w:r>
      <w:r>
        <w:drawing>
          <wp:inline distT="0" distB="0" distL="0" distR="0">
            <wp:extent cx="152400" cy="142240"/>
            <wp:effectExtent l="0" t="0" r="0" b="0"/>
            <wp:docPr id="128" name="Image 128" descr="*"/>
            <wp:cNvGraphicFramePr/>
            <a:graphic xmlns:a="http://schemas.openxmlformats.org/drawingml/2006/main">
              <a:graphicData uri="http://schemas.openxmlformats.org/drawingml/2006/picture">
                <pic:pic xmlns:pic="http://schemas.openxmlformats.org/drawingml/2006/picture">
                  <pic:nvPicPr>
                    <pic:cNvPr id="128" name="Image 128" descr="*"/>
                    <pic:cNvPicPr/>
                  </pic:nvPicPr>
                  <pic:blipFill>
                    <a:blip r:embed="rId39" cstate="print"/>
                    <a:stretch>
                      <a:fillRect/>
                    </a:stretch>
                  </pic:blipFill>
                  <pic:spPr>
                    <a:xfrm>
                      <a:off x="0" y="0"/>
                      <a:ext cx="152400" cy="142240"/>
                    </a:xfrm>
                    <a:prstGeom prst="rect">
                      <a:avLst/>
                    </a:prstGeom>
                  </pic:spPr>
                </pic:pic>
              </a:graphicData>
            </a:graphic>
          </wp:inline>
        </w:drawing>
      </w:r>
      <w:r>
        <w:rPr>
          <w:rFonts w:ascii="Times New Roman" w:hAnsi="Times New Roman"/>
          <w:spacing w:val="40"/>
        </w:rPr>
        <w:t xml:space="preserve"> </w:t>
      </w:r>
      <w:r>
        <w:t>WEB server –Apache</w:t>
      </w:r>
      <w:r>
        <w:rPr>
          <w:rFonts w:hint="default"/>
          <w:lang w:val="en-US"/>
        </w:rPr>
        <w:t>.</w:t>
      </w:r>
    </w:p>
    <w:p w14:paraId="2E411734">
      <w:pPr>
        <w:pStyle w:val="9"/>
        <w:spacing w:after="0" w:line="480" w:lineRule="auto"/>
        <w:sectPr>
          <w:pgSz w:w="11920" w:h="16850"/>
          <w:pgMar w:top="620" w:right="425" w:bottom="1160" w:left="0" w:header="0" w:footer="974" w:gutter="0"/>
          <w:pgBorders>
            <w:top w:val="none" w:sz="0" w:space="0"/>
            <w:left w:val="none" w:sz="0" w:space="0"/>
            <w:bottom w:val="none" w:sz="0" w:space="0"/>
            <w:right w:val="none" w:sz="0" w:space="0"/>
          </w:pgBorders>
          <w:cols w:space="720" w:num="1"/>
        </w:sectPr>
      </w:pPr>
    </w:p>
    <w:p w14:paraId="3D96825B">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77696"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29" name="Group 129"/>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30" name="Graphic 130"/>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31" name="Graphic 131"/>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38784;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DLQC3raAAAACQEAAA8A&#10;AAAAAAAAAQAgAAAAIgAAAGRycy9kb3ducmV2LnhtbFBLAQIUABQAAAAIAIdO4kBq8Vh9MgMAAKIL&#10;AAAOAAAAAAAAAAEAIAAAACkBAABkcnMvZTJvRG9jLnhtbFBLBQYAAAAABgAGAFkBAADNBgAAAAA=&#10;">
                <o:lock v:ext="edit" aspectratio="f"/>
                <v:shape id="Graphic 130" o:spid="_x0000_s1026" o:spt="100" style="position:absolute;left:0;top:111125;height:170815;width:812800;" fillcolor="#F9C090" filled="t" stroked="f" coordsize="812800,170815" o:gfxdata="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MLlC/&#10;AAAA3AAAAA8AAAAAAAAAAQAgAAAAIgAAAGRycy9kb3ducmV2LnhtbFBLAQIUABQAAAAIAIdO4kAz&#10;LwWeOwAAADkAAAAQAAAAAAAAAAEAIAAAAA4BAABkcnMvc2hhcGV4bWwueG1sUEsFBgAAAAAGAAYA&#10;WwEAALgDAAAAAA==&#10;" path="m812800,0l0,0,0,170815,812800,170815,812800,0xe">
                  <v:fill on="t" focussize="0,0"/>
                  <v:stroke on="f"/>
                  <v:imagedata o:title=""/>
                  <o:lock v:ext="edit" aspectratio="f"/>
                  <v:textbox inset="0mm,0mm,0mm,0mm"/>
                </v:shape>
                <v:shape id="Graphic 131" o:spid="_x0000_s1026" o:spt="100" style="position:absolute;left:304800;top:0;height:10086340;width:6955790;" fillcolor="#000000" filled="t" stroked="f" coordsize="6955790,10086340" o:gfxdata="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24VU7sAAADc&#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19</w:t>
      </w:r>
      <w:r>
        <w:rPr>
          <w:color w:val="FFFFFF"/>
          <w:sz w:val="22"/>
        </w:rPr>
        <w:tab/>
      </w:r>
      <w:r>
        <w:rPr>
          <w:sz w:val="22"/>
          <w:lang w:val="en-US"/>
        </w:rPr>
        <w:t>Premium Store</w:t>
      </w:r>
    </w:p>
    <w:p w14:paraId="14383AA3">
      <w:pPr>
        <w:pStyle w:val="9"/>
        <w:spacing w:before="157"/>
        <w:rPr>
          <w:sz w:val="20"/>
        </w:rPr>
      </w:pPr>
      <w:r>
        <w:rPr>
          <w:sz w:val="20"/>
        </w:rPr>
        <mc:AlternateContent>
          <mc:Choice Requires="wpg">
            <w:drawing>
              <wp:anchor distT="0" distB="0" distL="0" distR="0" simplePos="0" relativeHeight="251702272" behindDoc="1" locked="0" layoutInCell="1" allowOverlap="1">
                <wp:simplePos x="0" y="0"/>
                <wp:positionH relativeFrom="page">
                  <wp:posOffset>1919605</wp:posOffset>
                </wp:positionH>
                <wp:positionV relativeFrom="paragraph">
                  <wp:posOffset>269875</wp:posOffset>
                </wp:positionV>
                <wp:extent cx="3867785" cy="449580"/>
                <wp:effectExtent l="0" t="0" r="0" b="0"/>
                <wp:wrapTopAndBottom/>
                <wp:docPr id="132" name="Group 132"/>
                <wp:cNvGraphicFramePr/>
                <a:graphic xmlns:a="http://schemas.openxmlformats.org/drawingml/2006/main">
                  <a:graphicData uri="http://schemas.microsoft.com/office/word/2010/wordprocessingGroup">
                    <wpg:wgp>
                      <wpg:cNvGrpSpPr/>
                      <wpg:grpSpPr>
                        <a:xfrm>
                          <a:off x="0" y="0"/>
                          <a:ext cx="3867785" cy="449580"/>
                          <a:chOff x="0" y="0"/>
                          <a:chExt cx="3867785" cy="449580"/>
                        </a:xfrm>
                      </wpg:grpSpPr>
                      <pic:pic xmlns:pic="http://schemas.openxmlformats.org/drawingml/2006/picture">
                        <pic:nvPicPr>
                          <pic:cNvPr id="133" name="Image 133"/>
                          <pic:cNvPicPr/>
                        </pic:nvPicPr>
                        <pic:blipFill>
                          <a:blip r:embed="rId44" cstate="print"/>
                          <a:stretch>
                            <a:fillRect/>
                          </a:stretch>
                        </pic:blipFill>
                        <pic:spPr>
                          <a:xfrm>
                            <a:off x="36194" y="24129"/>
                            <a:ext cx="3831590" cy="425450"/>
                          </a:xfrm>
                          <a:prstGeom prst="rect">
                            <a:avLst/>
                          </a:prstGeom>
                        </pic:spPr>
                      </pic:pic>
                      <pic:pic xmlns:pic="http://schemas.openxmlformats.org/drawingml/2006/picture">
                        <pic:nvPicPr>
                          <pic:cNvPr id="134" name="Image 134"/>
                          <pic:cNvPicPr/>
                        </pic:nvPicPr>
                        <pic:blipFill>
                          <a:blip r:embed="rId45" cstate="print"/>
                          <a:stretch>
                            <a:fillRect/>
                          </a:stretch>
                        </pic:blipFill>
                        <pic:spPr>
                          <a:xfrm>
                            <a:off x="0" y="0"/>
                            <a:ext cx="3828415" cy="422275"/>
                          </a:xfrm>
                          <a:prstGeom prst="rect">
                            <a:avLst/>
                          </a:prstGeom>
                        </pic:spPr>
                      </pic:pic>
                    </wpg:wgp>
                  </a:graphicData>
                </a:graphic>
              </wp:anchor>
            </w:drawing>
          </mc:Choice>
          <mc:Fallback>
            <w:pict>
              <v:group id="_x0000_s1026" o:spid="_x0000_s1026" o:spt="203" style="position:absolute;left:0pt;margin-left:151.15pt;margin-top:21.25pt;height:35.4pt;width:304.55pt;mso-position-horizontal-relative:page;mso-wrap-distance-bottom:0pt;mso-wrap-distance-top:0pt;z-index:-251614208;mso-width-relative:page;mso-height-relative:page;" coordsize="3867785,449580" o:gfxdata="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">
                <o:lock v:ext="edit" aspectratio="f"/>
                <v:shape id="Image 133" o:spid="_x0000_s1026" o:spt="75" type="#_x0000_t75" style="position:absolute;left:36194;top:24129;height:425450;width:3831590;" filled="f" o:preferrelative="t" stroked="f" coordsize="21600,21600" o:gfxdata="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CQNXvQAA&#10;ANwAAAAPAAAAAAAAAAEAIAAAACIAAABkcnMvZG93bnJldi54bWxQSwECFAAUAAAACACHTuJAMy8F&#10;njsAAAA5AAAAEAAAAAAAAAABACAAAAAMAQAAZHJzL3NoYXBleG1sLnhtbFBLBQYAAAAABgAGAFsB&#10;AAC2AwAAAAA=&#10;">
                  <v:fill on="f" focussize="0,0"/>
                  <v:stroke on="f"/>
                  <v:imagedata r:id="rId44" o:title=""/>
                  <o:lock v:ext="edit" aspectratio="f"/>
                </v:shape>
                <v:shape id="Image 134" o:spid="_x0000_s1026" o:spt="75" type="#_x0000_t75" style="position:absolute;left:0;top:0;height:422275;width:3828415;" filled="f" o:preferrelative="t" stroked="f" coordsize="21600,21600" o:gfxdata="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hfHhdtwAAANwAAAAP&#10;AAAAAAAAAAEAIAAAACIAAABkcnMvZG93bnJldi54bWxQSwECFAAUAAAACACHTuJAMy8FnjsAAAA5&#10;AAAAEAAAAAAAAAABACAAAAAGAQAAZHJzL3NoYXBleG1sLnhtbFBLBQYAAAAABgAGAFsBAACwAwAA&#10;AAA=&#10;">
                  <v:fill on="f" focussize="0,0"/>
                  <v:stroke on="f"/>
                  <v:imagedata r:id="rId45" o:title=""/>
                  <o:lock v:ext="edit" aspectratio="f"/>
                </v:shape>
                <w10:wrap type="topAndBottom"/>
              </v:group>
            </w:pict>
          </mc:Fallback>
        </mc:AlternateContent>
      </w:r>
    </w:p>
    <w:p w14:paraId="05D39F46">
      <w:pPr>
        <w:pStyle w:val="3"/>
        <w:numPr>
          <w:ilvl w:val="0"/>
          <w:numId w:val="0"/>
        </w:numPr>
        <w:tabs>
          <w:tab w:val="left" w:pos="2160"/>
        </w:tabs>
        <w:spacing w:before="0" w:after="0" w:line="240" w:lineRule="auto"/>
        <w:ind w:left="1798" w:leftChars="0" w:right="0" w:rightChars="0"/>
        <w:jc w:val="left"/>
        <w:rPr>
          <w:u w:val="none"/>
        </w:rPr>
      </w:pPr>
    </w:p>
    <w:p w14:paraId="5BB6D998">
      <w:pPr>
        <w:pStyle w:val="3"/>
        <w:numPr>
          <w:ilvl w:val="1"/>
          <w:numId w:val="11"/>
        </w:numPr>
        <w:tabs>
          <w:tab w:val="left" w:pos="2160"/>
        </w:tabs>
        <w:spacing w:before="0" w:after="0" w:line="240" w:lineRule="auto"/>
        <w:ind w:left="2160" w:right="0" w:hanging="362"/>
        <w:jc w:val="left"/>
        <w:rPr>
          <w:u w:val="none"/>
        </w:rPr>
      </w:pPr>
      <w:r>
        <w:rPr>
          <w:u w:val="thick"/>
        </w:rPr>
        <w:t>Feasibility</w:t>
      </w:r>
      <w:r>
        <w:rPr>
          <w:spacing w:val="-9"/>
          <w:u w:val="thick"/>
        </w:rPr>
        <w:t xml:space="preserve"> </w:t>
      </w:r>
      <w:r>
        <w:rPr>
          <w:spacing w:val="-2"/>
          <w:u w:val="thick"/>
        </w:rPr>
        <w:t>Study:</w:t>
      </w:r>
    </w:p>
    <w:p w14:paraId="7010AF6D">
      <w:pPr>
        <w:pStyle w:val="3"/>
        <w:widowControl w:val="0"/>
        <w:numPr>
          <w:ilvl w:val="0"/>
          <w:numId w:val="0"/>
        </w:numPr>
        <w:tabs>
          <w:tab w:val="left" w:pos="2160"/>
        </w:tabs>
        <w:autoSpaceDE w:val="0"/>
        <w:autoSpaceDN w:val="0"/>
        <w:spacing w:before="0" w:after="0" w:line="240" w:lineRule="auto"/>
        <w:ind w:right="0" w:rightChars="0"/>
        <w:jc w:val="left"/>
        <w:outlineLvl w:val="2"/>
        <w:rPr>
          <w:spacing w:val="-2"/>
          <w:u w:val="thick"/>
        </w:rPr>
      </w:pPr>
    </w:p>
    <w:p w14:paraId="59E247A7">
      <w:pPr>
        <w:pStyle w:val="9"/>
        <w:ind w:left="1440" w:right="992" w:firstLine="717"/>
        <w:rPr>
          <w:sz w:val="24"/>
        </w:rPr>
      </w:pPr>
      <w:r>
        <w:t>Feasibility</w:t>
      </w:r>
      <w:r>
        <w:rPr>
          <w:spacing w:val="-3"/>
        </w:rPr>
        <w:t xml:space="preserve"> </w:t>
      </w:r>
      <w:r>
        <w:t>study</w:t>
      </w:r>
      <w:r>
        <w:rPr>
          <w:spacing w:val="-3"/>
        </w:rPr>
        <w:t xml:space="preserve"> </w:t>
      </w:r>
      <w:r>
        <w:t>provides</w:t>
      </w:r>
      <w:r>
        <w:rPr>
          <w:spacing w:val="-6"/>
        </w:rPr>
        <w:t xml:space="preserve"> </w:t>
      </w:r>
      <w:r>
        <w:t>us</w:t>
      </w:r>
      <w:r>
        <w:rPr>
          <w:spacing w:val="-2"/>
        </w:rPr>
        <w:t xml:space="preserve"> </w:t>
      </w:r>
      <w:r>
        <w:t>information</w:t>
      </w:r>
      <w:r>
        <w:rPr>
          <w:spacing w:val="-2"/>
        </w:rPr>
        <w:t xml:space="preserve"> </w:t>
      </w:r>
      <w:r>
        <w:t>about</w:t>
      </w:r>
      <w:r>
        <w:rPr>
          <w:spacing w:val="-4"/>
        </w:rPr>
        <w:t xml:space="preserve"> </w:t>
      </w:r>
      <w:r>
        <w:t>cost</w:t>
      </w:r>
      <w:r>
        <w:rPr>
          <w:spacing w:val="-4"/>
        </w:rPr>
        <w:t xml:space="preserve"> </w:t>
      </w:r>
      <w:r>
        <w:t>of</w:t>
      </w:r>
      <w:r>
        <w:rPr>
          <w:spacing w:val="-2"/>
        </w:rPr>
        <w:t xml:space="preserve"> </w:t>
      </w:r>
      <w:r>
        <w:t>our</w:t>
      </w:r>
      <w:r>
        <w:rPr>
          <w:spacing w:val="-5"/>
        </w:rPr>
        <w:t xml:space="preserve"> </w:t>
      </w:r>
      <w:r>
        <w:t>project.</w:t>
      </w:r>
      <w:r>
        <w:rPr>
          <w:spacing w:val="-2"/>
        </w:rPr>
        <w:t xml:space="preserve"> </w:t>
      </w:r>
      <w:r>
        <w:t>This work on three-feature technical, economical, operational feasibility study</w:t>
      </w:r>
      <w:r>
        <w:rPr>
          <w:sz w:val="24"/>
        </w:rPr>
        <w:t>.</w:t>
      </w:r>
    </w:p>
    <w:p w14:paraId="011BEDF5">
      <w:pPr>
        <w:pStyle w:val="9"/>
        <w:ind w:left="1440" w:right="992" w:firstLine="717"/>
        <w:rPr>
          <w:sz w:val="24"/>
        </w:rPr>
      </w:pPr>
    </w:p>
    <w:p w14:paraId="1E386A94">
      <w:pPr>
        <w:pStyle w:val="6"/>
        <w:numPr>
          <w:ilvl w:val="0"/>
          <w:numId w:val="13"/>
        </w:numPr>
        <w:tabs>
          <w:tab w:val="left" w:pos="2159"/>
        </w:tabs>
        <w:spacing w:before="0" w:after="0" w:line="240" w:lineRule="auto"/>
        <w:ind w:left="2159" w:right="0" w:hanging="361"/>
        <w:jc w:val="left"/>
      </w:pPr>
      <w:r>
        <w:rPr>
          <w:spacing w:val="-2"/>
        </w:rPr>
        <w:t>Technical:</w:t>
      </w:r>
    </w:p>
    <w:p w14:paraId="1FC693E4">
      <w:pPr>
        <w:pStyle w:val="9"/>
        <w:spacing w:before="283"/>
        <w:ind w:left="1440" w:right="1011" w:firstLine="717"/>
        <w:jc w:val="both"/>
        <w:rPr>
          <w:rFonts w:hint="default"/>
          <w:spacing w:val="-2"/>
          <w:lang w:val="en-US"/>
        </w:rPr>
      </w:pPr>
      <w:r>
        <w:t>Technical feasibility check the project is technically possible or not. Technical</w:t>
      </w:r>
      <w:r>
        <w:rPr>
          <w:spacing w:val="-16"/>
        </w:rPr>
        <w:t xml:space="preserve"> </w:t>
      </w:r>
      <w:r>
        <w:t>feasibility</w:t>
      </w:r>
      <w:r>
        <w:rPr>
          <w:spacing w:val="-16"/>
        </w:rPr>
        <w:t xml:space="preserve"> </w:t>
      </w:r>
      <w:r>
        <w:t>can</w:t>
      </w:r>
      <w:r>
        <w:rPr>
          <w:spacing w:val="-16"/>
        </w:rPr>
        <w:t xml:space="preserve"> </w:t>
      </w:r>
      <w:r>
        <w:t>work</w:t>
      </w:r>
      <w:r>
        <w:rPr>
          <w:spacing w:val="-16"/>
        </w:rPr>
        <w:t xml:space="preserve"> </w:t>
      </w:r>
      <w:r>
        <w:t>for</w:t>
      </w:r>
      <w:r>
        <w:rPr>
          <w:spacing w:val="-16"/>
        </w:rPr>
        <w:t xml:space="preserve"> </w:t>
      </w:r>
      <w:r>
        <w:t>the</w:t>
      </w:r>
      <w:r>
        <w:rPr>
          <w:spacing w:val="-15"/>
        </w:rPr>
        <w:t xml:space="preserve"> </w:t>
      </w:r>
      <w:r>
        <w:t>project</w:t>
      </w:r>
      <w:r>
        <w:rPr>
          <w:spacing w:val="-16"/>
        </w:rPr>
        <w:t xml:space="preserve"> </w:t>
      </w:r>
      <w:r>
        <w:t>to</w:t>
      </w:r>
      <w:r>
        <w:rPr>
          <w:spacing w:val="-16"/>
        </w:rPr>
        <w:t xml:space="preserve"> </w:t>
      </w:r>
      <w:r>
        <w:t>be</w:t>
      </w:r>
      <w:r>
        <w:rPr>
          <w:spacing w:val="-15"/>
        </w:rPr>
        <w:t xml:space="preserve"> </w:t>
      </w:r>
      <w:r>
        <w:t>done</w:t>
      </w:r>
      <w:r>
        <w:rPr>
          <w:spacing w:val="-16"/>
        </w:rPr>
        <w:t xml:space="preserve"> </w:t>
      </w:r>
      <w:r>
        <w:t>with</w:t>
      </w:r>
      <w:r>
        <w:rPr>
          <w:spacing w:val="-14"/>
        </w:rPr>
        <w:t xml:space="preserve"> </w:t>
      </w:r>
      <w:r>
        <w:t>current</w:t>
      </w:r>
      <w:r>
        <w:rPr>
          <w:spacing w:val="-16"/>
        </w:rPr>
        <w:t xml:space="preserve"> </w:t>
      </w:r>
      <w:r>
        <w:t xml:space="preserve">equipment, existing software technology &amp; available personnel. There is need for new </w:t>
      </w:r>
      <w:r>
        <w:rPr>
          <w:spacing w:val="-2"/>
        </w:rPr>
        <w:t>technology</w:t>
      </w:r>
      <w:r>
        <w:rPr>
          <w:rFonts w:hint="default"/>
          <w:spacing w:val="-2"/>
          <w:lang w:val="en-US"/>
        </w:rPr>
        <w:t>.</w:t>
      </w:r>
    </w:p>
    <w:p w14:paraId="3622D533">
      <w:pPr>
        <w:pStyle w:val="9"/>
        <w:spacing w:before="283"/>
        <w:ind w:left="1440" w:right="1011" w:firstLine="717"/>
        <w:jc w:val="both"/>
        <w:rPr>
          <w:rFonts w:hint="default"/>
          <w:spacing w:val="-2"/>
          <w:lang w:val="en-US"/>
        </w:rPr>
      </w:pPr>
    </w:p>
    <w:p w14:paraId="6A3A6368">
      <w:pPr>
        <w:pStyle w:val="4"/>
        <w:numPr>
          <w:ilvl w:val="0"/>
          <w:numId w:val="13"/>
        </w:numPr>
        <w:tabs>
          <w:tab w:val="left" w:pos="2159"/>
        </w:tabs>
        <w:spacing w:before="0" w:after="0" w:line="240" w:lineRule="auto"/>
        <w:ind w:left="2159" w:right="0" w:hanging="361"/>
        <w:jc w:val="left"/>
      </w:pPr>
      <w:r>
        <w:rPr>
          <w:spacing w:val="-2"/>
        </w:rPr>
        <w:t>Economical:</w:t>
      </w:r>
    </w:p>
    <w:p w14:paraId="2399EB0A">
      <w:pPr>
        <w:pStyle w:val="9"/>
        <w:spacing w:before="298"/>
        <w:ind w:left="1440" w:right="1017" w:firstLine="717"/>
        <w:jc w:val="both"/>
      </w:pPr>
      <w:r>
        <w:t>Economical Feasibility check, there are sufficient benefits to creating the system. It determines costs and expected of each of the alternative</w:t>
      </w:r>
    </w:p>
    <w:p w14:paraId="4B1BACF1">
      <w:pPr>
        <w:pStyle w:val="9"/>
        <w:spacing w:before="298"/>
        <w:ind w:left="1440" w:right="1017" w:firstLine="717"/>
        <w:jc w:val="both"/>
      </w:pPr>
    </w:p>
    <w:p w14:paraId="74EC3E2A">
      <w:pPr>
        <w:pStyle w:val="4"/>
        <w:numPr>
          <w:ilvl w:val="0"/>
          <w:numId w:val="13"/>
        </w:numPr>
        <w:tabs>
          <w:tab w:val="left" w:pos="2159"/>
        </w:tabs>
        <w:spacing w:before="0" w:after="0" w:line="240" w:lineRule="auto"/>
        <w:ind w:left="2159" w:right="0" w:hanging="361"/>
        <w:jc w:val="left"/>
      </w:pPr>
      <w:r>
        <w:rPr>
          <w:spacing w:val="-2"/>
        </w:rPr>
        <w:t>Operational:</w:t>
      </w:r>
    </w:p>
    <w:p w14:paraId="2F6F54A3">
      <w:pPr>
        <w:pStyle w:val="9"/>
        <w:spacing w:line="338" w:lineRule="exact"/>
        <w:ind w:left="2160"/>
      </w:pPr>
      <w:r>
        <w:t>Will</w:t>
      </w:r>
      <w:r>
        <w:rPr>
          <w:spacing w:val="-5"/>
        </w:rPr>
        <w:t xml:space="preserve"> </w:t>
      </w:r>
      <w:r>
        <w:t>the</w:t>
      </w:r>
      <w:r>
        <w:rPr>
          <w:spacing w:val="-6"/>
        </w:rPr>
        <w:t xml:space="preserve"> </w:t>
      </w:r>
      <w:r>
        <w:t>system</w:t>
      </w:r>
      <w:r>
        <w:rPr>
          <w:spacing w:val="-6"/>
        </w:rPr>
        <w:t xml:space="preserve"> </w:t>
      </w:r>
      <w:r>
        <w:t>be</w:t>
      </w:r>
      <w:r>
        <w:rPr>
          <w:spacing w:val="-6"/>
        </w:rPr>
        <w:t xml:space="preserve"> </w:t>
      </w:r>
      <w:r>
        <w:t>used</w:t>
      </w:r>
      <w:r>
        <w:rPr>
          <w:spacing w:val="-7"/>
        </w:rPr>
        <w:t xml:space="preserve"> </w:t>
      </w:r>
      <w:r>
        <w:t>if</w:t>
      </w:r>
      <w:r>
        <w:rPr>
          <w:spacing w:val="-5"/>
        </w:rPr>
        <w:t xml:space="preserve"> </w:t>
      </w:r>
      <w:r>
        <w:t>it</w:t>
      </w:r>
      <w:r>
        <w:rPr>
          <w:spacing w:val="-3"/>
        </w:rPr>
        <w:t xml:space="preserve"> </w:t>
      </w:r>
      <w:r>
        <w:t>is</w:t>
      </w:r>
      <w:r>
        <w:rPr>
          <w:spacing w:val="-5"/>
        </w:rPr>
        <w:t xml:space="preserve"> </w:t>
      </w:r>
      <w:r>
        <w:t>developed</w:t>
      </w:r>
      <w:r>
        <w:rPr>
          <w:spacing w:val="-3"/>
        </w:rPr>
        <w:t xml:space="preserve"> </w:t>
      </w:r>
      <w:r>
        <w:t>&amp;</w:t>
      </w:r>
      <w:r>
        <w:rPr>
          <w:spacing w:val="-2"/>
        </w:rPr>
        <w:t xml:space="preserve"> implemented?</w:t>
      </w:r>
    </w:p>
    <w:p w14:paraId="5618BD60">
      <w:pPr>
        <w:pStyle w:val="9"/>
        <w:spacing w:line="242" w:lineRule="auto"/>
        <w:ind w:left="2134" w:right="992" w:firstLine="26"/>
      </w:pPr>
      <w:r>
        <w:t>Will</w:t>
      </w:r>
      <w:r>
        <w:rPr>
          <w:spacing w:val="-2"/>
        </w:rPr>
        <w:t xml:space="preserve"> </w:t>
      </w:r>
      <w:r>
        <w:t>there</w:t>
      </w:r>
      <w:r>
        <w:rPr>
          <w:spacing w:val="-5"/>
        </w:rPr>
        <w:t xml:space="preserve"> </w:t>
      </w:r>
      <w:r>
        <w:t>be</w:t>
      </w:r>
      <w:r>
        <w:rPr>
          <w:spacing w:val="-3"/>
        </w:rPr>
        <w:t xml:space="preserve"> </w:t>
      </w:r>
      <w:r>
        <w:t>resistance</w:t>
      </w:r>
      <w:r>
        <w:rPr>
          <w:spacing w:val="-3"/>
        </w:rPr>
        <w:t xml:space="preserve"> </w:t>
      </w:r>
      <w:r>
        <w:t>from</w:t>
      </w:r>
      <w:r>
        <w:rPr>
          <w:spacing w:val="-4"/>
        </w:rPr>
        <w:t xml:space="preserve"> </w:t>
      </w:r>
      <w:r>
        <w:t>user</w:t>
      </w:r>
      <w:r>
        <w:rPr>
          <w:spacing w:val="-2"/>
        </w:rPr>
        <w:t xml:space="preserve"> </w:t>
      </w:r>
      <w:r>
        <w:t>that</w:t>
      </w:r>
      <w:r>
        <w:rPr>
          <w:spacing w:val="-3"/>
        </w:rPr>
        <w:t xml:space="preserve"> </w:t>
      </w:r>
      <w:r>
        <w:t>will</w:t>
      </w:r>
      <w:r>
        <w:rPr>
          <w:spacing w:val="-4"/>
        </w:rPr>
        <w:t xml:space="preserve"> </w:t>
      </w:r>
      <w:r>
        <w:t>undermine</w:t>
      </w:r>
      <w:r>
        <w:rPr>
          <w:spacing w:val="-3"/>
        </w:rPr>
        <w:t xml:space="preserve"> </w:t>
      </w:r>
      <w:r>
        <w:t>the</w:t>
      </w:r>
      <w:r>
        <w:rPr>
          <w:spacing w:val="-3"/>
        </w:rPr>
        <w:t xml:space="preserve"> </w:t>
      </w:r>
      <w:r>
        <w:t>possible application the possible application benefits?</w:t>
      </w:r>
    </w:p>
    <w:p w14:paraId="3AA2069E">
      <w:pPr>
        <w:pStyle w:val="9"/>
        <w:spacing w:after="0" w:line="242" w:lineRule="auto"/>
        <w:sectPr>
          <w:pgSz w:w="11920" w:h="16850"/>
          <w:pgMar w:top="620" w:right="425" w:bottom="1160" w:left="0" w:header="0" w:footer="974" w:gutter="0"/>
          <w:pgBorders>
            <w:top w:val="none" w:sz="0" w:space="0"/>
            <w:left w:val="none" w:sz="0" w:space="0"/>
            <w:bottom w:val="none" w:sz="0" w:space="0"/>
            <w:right w:val="none" w:sz="0" w:space="0"/>
          </w:pgBorders>
          <w:cols w:space="720" w:num="1"/>
        </w:sectPr>
      </w:pPr>
    </w:p>
    <w:p w14:paraId="38156E03">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78720"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35" name="Group 13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36" name="Graphic 136"/>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37" name="Graphic 13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37760;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DLQC3raAAAACQEA&#10;AA8AAAAAAAAAAQAgAAAAIgAAAGRycy9kb3ducmV2LnhtbFBLAQIUABQAAAAIAIdO4kCFGPykNQMA&#10;AKELAAAOAAAAAAAAAAEAIAAAACkBAABkcnMvZTJvRG9jLnhtbFBLBQYAAAAABgAGAFkBAADQBgAA&#10;AAA=&#10;">
                <o:lock v:ext="edit" aspectratio="f"/>
                <v:shape id="Graphic 136" o:spid="_x0000_s1026" o:spt="100" style="position:absolute;left:0;top:85725;height:170815;width:812800;" fillcolor="#F9C090" filled="t" stroked="f" coordsize="812800,170815" o:gfxdata="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pE7+8AAAA&#10;3AAAAA8AAAAAAAAAAQAgAAAAIgAAAGRycy9kb3ducmV2LnhtbFBLAQIUABQAAAAIAIdO4kAzLwWe&#10;OwAAADkAAAAQAAAAAAAAAAEAIAAAAAsBAABkcnMvc2hhcGV4bWwueG1sUEsFBgAAAAAGAAYAWwEA&#10;ALUDAAAAAA==&#10;" path="m812800,0l0,0,0,170815,812800,170815,812800,0xe">
                  <v:fill on="t" focussize="0,0"/>
                  <v:stroke on="f"/>
                  <v:imagedata o:title=""/>
                  <o:lock v:ext="edit" aspectratio="f"/>
                  <v:textbox inset="0mm,0mm,0mm,0mm"/>
                </v:shape>
                <v:shape id="Graphic 137" o:spid="_x0000_s1026" o:spt="100" style="position:absolute;left:304800;top:0;height:10086340;width:6955790;" fillcolor="#000000" filled="t" stroked="f" coordsize="6955790,10086340" o:gfxdata="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yyi8ugAAANwA&#10;AAAPAAAAAAAAAAEAIAAAACIAAABkcnMvZG93bnJldi54bWxQSwECFAAUAAAACACHTuJAMy8FnjsA&#10;AAA5AAAAEAAAAAAAAAABACAAAAAJAQAAZHJzL3NoYXBleG1sLnhtbFBLBQYAAAAABgAGAFsBAACz&#10;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20</w:t>
      </w:r>
      <w:r>
        <w:rPr>
          <w:color w:val="FFFFFF"/>
          <w:sz w:val="22"/>
        </w:rPr>
        <w:tab/>
      </w:r>
      <w:r>
        <w:rPr>
          <w:sz w:val="22"/>
          <w:lang w:val="en-US"/>
        </w:rPr>
        <w:t>Premium Store</w:t>
      </w:r>
    </w:p>
    <w:p w14:paraId="14375481">
      <w:pPr>
        <w:pStyle w:val="9"/>
        <w:spacing w:before="105"/>
        <w:rPr>
          <w:sz w:val="20"/>
        </w:rPr>
      </w:pPr>
      <w:r>
        <w:rPr>
          <w:sz w:val="20"/>
        </w:rPr>
        <mc:AlternateContent>
          <mc:Choice Requires="wpg">
            <w:drawing>
              <wp:anchor distT="0" distB="0" distL="0" distR="0" simplePos="0" relativeHeight="251703296" behindDoc="1" locked="0" layoutInCell="1" allowOverlap="1">
                <wp:simplePos x="0" y="0"/>
                <wp:positionH relativeFrom="page">
                  <wp:posOffset>1925320</wp:posOffset>
                </wp:positionH>
                <wp:positionV relativeFrom="paragraph">
                  <wp:posOffset>236855</wp:posOffset>
                </wp:positionV>
                <wp:extent cx="4074795" cy="449580"/>
                <wp:effectExtent l="0" t="0" r="0" b="0"/>
                <wp:wrapTopAndBottom/>
                <wp:docPr id="138" name="Group 138"/>
                <wp:cNvGraphicFramePr/>
                <a:graphic xmlns:a="http://schemas.openxmlformats.org/drawingml/2006/main">
                  <a:graphicData uri="http://schemas.microsoft.com/office/word/2010/wordprocessingGroup">
                    <wpg:wgp>
                      <wpg:cNvGrpSpPr/>
                      <wpg:grpSpPr>
                        <a:xfrm>
                          <a:off x="0" y="0"/>
                          <a:ext cx="4074795" cy="449580"/>
                          <a:chOff x="0" y="0"/>
                          <a:chExt cx="4074795" cy="449580"/>
                        </a:xfrm>
                      </wpg:grpSpPr>
                      <pic:pic xmlns:pic="http://schemas.openxmlformats.org/drawingml/2006/picture">
                        <pic:nvPicPr>
                          <pic:cNvPr id="139" name="Image 139"/>
                          <pic:cNvPicPr/>
                        </pic:nvPicPr>
                        <pic:blipFill>
                          <a:blip r:embed="rId46" cstate="print"/>
                          <a:stretch>
                            <a:fillRect/>
                          </a:stretch>
                        </pic:blipFill>
                        <pic:spPr>
                          <a:xfrm>
                            <a:off x="36194" y="24129"/>
                            <a:ext cx="4038600" cy="425450"/>
                          </a:xfrm>
                          <a:prstGeom prst="rect">
                            <a:avLst/>
                          </a:prstGeom>
                        </pic:spPr>
                      </pic:pic>
                      <pic:pic xmlns:pic="http://schemas.openxmlformats.org/drawingml/2006/picture">
                        <pic:nvPicPr>
                          <pic:cNvPr id="140" name="Image 140"/>
                          <pic:cNvPicPr/>
                        </pic:nvPicPr>
                        <pic:blipFill>
                          <a:blip r:embed="rId47" cstate="print"/>
                          <a:stretch>
                            <a:fillRect/>
                          </a:stretch>
                        </pic:blipFill>
                        <pic:spPr>
                          <a:xfrm>
                            <a:off x="0" y="0"/>
                            <a:ext cx="4036060" cy="422275"/>
                          </a:xfrm>
                          <a:prstGeom prst="rect">
                            <a:avLst/>
                          </a:prstGeom>
                        </pic:spPr>
                      </pic:pic>
                    </wpg:wgp>
                  </a:graphicData>
                </a:graphic>
              </wp:anchor>
            </w:drawing>
          </mc:Choice>
          <mc:Fallback>
            <w:pict>
              <v:group id="_x0000_s1026" o:spid="_x0000_s1026" o:spt="203" style="position:absolute;left:0pt;margin-left:151.6pt;margin-top:18.65pt;height:35.4pt;width:320.85pt;mso-position-horizontal-relative:page;mso-wrap-distance-bottom:0pt;mso-wrap-distance-top:0pt;z-index:-251613184;mso-width-relative:page;mso-height-relative:page;" coordsize="4074795,449580" o:gfxdata="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">
                <o:lock v:ext="edit" aspectratio="f"/>
                <v:shape id="Image 139" o:spid="_x0000_s1026" o:spt="75" type="#_x0000_t75" style="position:absolute;left:36194;top:24129;height:425450;width:4038600;" filled="f" o:preferrelative="t" stroked="f" coordsize="21600,21600" o:gfxdata="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7Fs68AAAA&#10;3AAAAA8AAAAAAAAAAQAgAAAAIgAAAGRycy9kb3ducmV2LnhtbFBLAQIUABQAAAAIAIdO4kAzLwWe&#10;OwAAADkAAAAQAAAAAAAAAAEAIAAAAAsBAABkcnMvc2hhcGV4bWwueG1sUEsFBgAAAAAGAAYAWwEA&#10;ALUDAAAAAA==&#10;">
                  <v:fill on="f" focussize="0,0"/>
                  <v:stroke on="f"/>
                  <v:imagedata r:id="rId46" o:title=""/>
                  <o:lock v:ext="edit" aspectratio="f"/>
                </v:shape>
                <v:shape id="Image 140" o:spid="_x0000_s1026" o:spt="75" type="#_x0000_t75" style="position:absolute;left:0;top:0;height:422275;width:4036060;" filled="f" o:preferrelative="t" stroked="f" coordsize="21600,21600" o:gfxdata="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ccVb4A&#10;AADcAAAADwAAAAAAAAABACAAAAAiAAAAZHJzL2Rvd25yZXYueG1sUEsBAhQAFAAAAAgAh07iQDMv&#10;BZ47AAAAOQAAABAAAAAAAAAAAQAgAAAADQEAAGRycy9zaGFwZXhtbC54bWxQSwUGAAAAAAYABgBb&#10;AQAAtwMAAAAA&#10;">
                  <v:fill on="f" focussize="0,0"/>
                  <v:stroke on="f"/>
                  <v:imagedata r:id="rId47" o:title=""/>
                  <o:lock v:ext="edit" aspectratio="f"/>
                </v:shape>
                <w10:wrap type="topAndBottom"/>
              </v:group>
            </w:pict>
          </mc:Fallback>
        </mc:AlternateContent>
      </w:r>
    </w:p>
    <w:p w14:paraId="7E4CB468">
      <w:pPr>
        <w:pStyle w:val="9"/>
        <w:ind w:left="1440" w:right="1018" w:firstLine="717"/>
        <w:jc w:val="both"/>
      </w:pPr>
    </w:p>
    <w:p w14:paraId="4A5039A9">
      <w:pPr>
        <w:pStyle w:val="9"/>
        <w:ind w:left="1440" w:right="1018" w:firstLine="717"/>
        <w:jc w:val="both"/>
      </w:pPr>
    </w:p>
    <w:p w14:paraId="49343DD0">
      <w:pPr>
        <w:pStyle w:val="9"/>
        <w:ind w:left="1440" w:right="1018" w:firstLine="717"/>
        <w:jc w:val="both"/>
      </w:pPr>
      <w:r>
        <w:t>The analysis doesn’t know the working process of the user for which, he is going to develop information system. The analyst use specific methods for collecting data about requirement, which is called fact-finding technique.</w:t>
      </w:r>
    </w:p>
    <w:p w14:paraId="1CE879F4">
      <w:pPr>
        <w:pStyle w:val="9"/>
        <w:ind w:left="1440" w:right="1018" w:firstLine="717"/>
        <w:jc w:val="both"/>
      </w:pPr>
    </w:p>
    <w:p w14:paraId="469C0BCE">
      <w:pPr>
        <w:pStyle w:val="9"/>
        <w:ind w:left="1440" w:right="1006" w:firstLine="717"/>
        <w:jc w:val="both"/>
      </w:pPr>
      <w:r>
        <w:t>It includes the interview, questionnaire and record review. Analyst employees more than one of these techniques to help an accurate and comprehensive investigation. Analyst requires progressive lower level of detail for logical design. Hence it is also true that two project are never same in am information</w:t>
      </w:r>
      <w:r>
        <w:rPr>
          <w:spacing w:val="-1"/>
        </w:rPr>
        <w:t xml:space="preserve"> </w:t>
      </w:r>
      <w:r>
        <w:t>system. It</w:t>
      </w:r>
      <w:r>
        <w:rPr>
          <w:spacing w:val="-4"/>
        </w:rPr>
        <w:t xml:space="preserve"> </w:t>
      </w:r>
      <w:r>
        <w:t>means that</w:t>
      </w:r>
      <w:r>
        <w:rPr>
          <w:spacing w:val="-1"/>
        </w:rPr>
        <w:t xml:space="preserve"> </w:t>
      </w:r>
      <w:r>
        <w:t>analyst must use</w:t>
      </w:r>
      <w:r>
        <w:rPr>
          <w:spacing w:val="-3"/>
        </w:rPr>
        <w:t xml:space="preserve"> </w:t>
      </w:r>
      <w:r>
        <w:t>information-gathering</w:t>
      </w:r>
      <w:r>
        <w:rPr>
          <w:spacing w:val="-1"/>
        </w:rPr>
        <w:t xml:space="preserve"> </w:t>
      </w:r>
      <w:r>
        <w:t>tool.</w:t>
      </w:r>
    </w:p>
    <w:p w14:paraId="49399E97">
      <w:pPr>
        <w:pStyle w:val="4"/>
        <w:numPr>
          <w:ilvl w:val="0"/>
          <w:numId w:val="13"/>
        </w:numPr>
        <w:tabs>
          <w:tab w:val="left" w:pos="2159"/>
        </w:tabs>
        <w:spacing w:before="292" w:after="0" w:line="240" w:lineRule="auto"/>
        <w:ind w:left="2159" w:right="0" w:hanging="361"/>
        <w:jc w:val="left"/>
      </w:pPr>
      <w:r>
        <w:t>Interview:</w:t>
      </w:r>
      <w:r>
        <w:rPr>
          <w:spacing w:val="-15"/>
        </w:rPr>
        <w:t xml:space="preserve"> </w:t>
      </w:r>
    </w:p>
    <w:p w14:paraId="461A6815">
      <w:pPr>
        <w:pStyle w:val="9"/>
        <w:spacing w:before="293"/>
        <w:ind w:left="1800" w:right="1004" w:firstLine="357"/>
        <w:jc w:val="both"/>
      </w:pPr>
      <w:r>
        <w:t>This is technique is used to collect information from individual or from groups.</w:t>
      </w:r>
      <w:r>
        <w:rPr>
          <w:spacing w:val="-5"/>
        </w:rPr>
        <w:t xml:space="preserve"> </w:t>
      </w:r>
      <w:r>
        <w:t>It</w:t>
      </w:r>
      <w:r>
        <w:rPr>
          <w:spacing w:val="-8"/>
        </w:rPr>
        <w:t xml:space="preserve"> </w:t>
      </w:r>
      <w:r>
        <w:t>is</w:t>
      </w:r>
      <w:r>
        <w:rPr>
          <w:spacing w:val="-4"/>
        </w:rPr>
        <w:t xml:space="preserve"> </w:t>
      </w:r>
      <w:r>
        <w:t>an</w:t>
      </w:r>
      <w:r>
        <w:rPr>
          <w:spacing w:val="-5"/>
        </w:rPr>
        <w:t xml:space="preserve"> </w:t>
      </w:r>
      <w:r>
        <w:t>art</w:t>
      </w:r>
      <w:r>
        <w:rPr>
          <w:spacing w:val="-5"/>
        </w:rPr>
        <w:t xml:space="preserve"> </w:t>
      </w:r>
      <w:r>
        <w:t>better</w:t>
      </w:r>
      <w:r>
        <w:rPr>
          <w:spacing w:val="-7"/>
        </w:rPr>
        <w:t xml:space="preserve"> </w:t>
      </w:r>
      <w:r>
        <w:t>learned</w:t>
      </w:r>
      <w:r>
        <w:rPr>
          <w:spacing w:val="-8"/>
        </w:rPr>
        <w:t xml:space="preserve"> </w:t>
      </w:r>
      <w:r>
        <w:t>from</w:t>
      </w:r>
      <w:r>
        <w:rPr>
          <w:spacing w:val="-5"/>
        </w:rPr>
        <w:t xml:space="preserve"> </w:t>
      </w:r>
      <w:r>
        <w:t>practice</w:t>
      </w:r>
      <w:r>
        <w:rPr>
          <w:spacing w:val="-7"/>
        </w:rPr>
        <w:t xml:space="preserve"> </w:t>
      </w:r>
      <w:r>
        <w:t>than</w:t>
      </w:r>
      <w:r>
        <w:rPr>
          <w:spacing w:val="-6"/>
        </w:rPr>
        <w:t xml:space="preserve"> </w:t>
      </w:r>
      <w:r>
        <w:t>books.</w:t>
      </w:r>
      <w:r>
        <w:rPr>
          <w:spacing w:val="-3"/>
        </w:rPr>
        <w:t xml:space="preserve"> </w:t>
      </w:r>
      <w:r>
        <w:t>It</w:t>
      </w:r>
      <w:r>
        <w:rPr>
          <w:spacing w:val="-8"/>
        </w:rPr>
        <w:t xml:space="preserve"> </w:t>
      </w:r>
      <w:r>
        <w:t>is</w:t>
      </w:r>
      <w:r>
        <w:rPr>
          <w:spacing w:val="-6"/>
        </w:rPr>
        <w:t xml:space="preserve"> </w:t>
      </w:r>
      <w:r>
        <w:t>an</w:t>
      </w:r>
      <w:r>
        <w:rPr>
          <w:spacing w:val="-6"/>
        </w:rPr>
        <w:t xml:space="preserve"> </w:t>
      </w:r>
      <w:r>
        <w:t>individual technique to gather qualitative information, opinions, policies, suggestion, underlying problem etc.</w:t>
      </w:r>
    </w:p>
    <w:p w14:paraId="67022B6A">
      <w:pPr>
        <w:pStyle w:val="4"/>
        <w:numPr>
          <w:ilvl w:val="0"/>
          <w:numId w:val="13"/>
        </w:numPr>
        <w:tabs>
          <w:tab w:val="left" w:pos="2235"/>
        </w:tabs>
        <w:spacing w:before="119" w:after="0" w:line="240" w:lineRule="auto"/>
        <w:ind w:left="2235" w:right="0" w:hanging="361"/>
        <w:jc w:val="left"/>
      </w:pPr>
      <w:r>
        <w:rPr>
          <w:spacing w:val="-2"/>
        </w:rPr>
        <w:t>Questionnaires:</w:t>
      </w:r>
      <w:r>
        <w:rPr>
          <w:spacing w:val="10"/>
        </w:rPr>
        <w:t xml:space="preserve"> </w:t>
      </w:r>
    </w:p>
    <w:p w14:paraId="1EB0DA7F">
      <w:pPr>
        <w:pStyle w:val="9"/>
        <w:spacing w:before="346"/>
        <w:ind w:left="1800" w:right="1007" w:firstLine="357"/>
        <w:jc w:val="both"/>
      </w:pPr>
      <w:r>
        <w:t>This</w:t>
      </w:r>
      <w:r>
        <w:rPr>
          <w:spacing w:val="-16"/>
        </w:rPr>
        <w:t xml:space="preserve"> </w:t>
      </w:r>
      <w:r>
        <w:t>technique</w:t>
      </w:r>
      <w:r>
        <w:rPr>
          <w:spacing w:val="-16"/>
        </w:rPr>
        <w:t xml:space="preserve"> </w:t>
      </w:r>
      <w:r>
        <w:t>is</w:t>
      </w:r>
      <w:r>
        <w:rPr>
          <w:spacing w:val="-16"/>
        </w:rPr>
        <w:t xml:space="preserve"> </w:t>
      </w:r>
      <w:r>
        <w:t>used</w:t>
      </w:r>
      <w:r>
        <w:rPr>
          <w:spacing w:val="-16"/>
        </w:rPr>
        <w:t xml:space="preserve"> </w:t>
      </w:r>
      <w:r>
        <w:t>to</w:t>
      </w:r>
      <w:r>
        <w:rPr>
          <w:spacing w:val="-16"/>
        </w:rPr>
        <w:t xml:space="preserve"> </w:t>
      </w:r>
      <w:r>
        <w:t>collect</w:t>
      </w:r>
      <w:r>
        <w:rPr>
          <w:spacing w:val="-15"/>
        </w:rPr>
        <w:t xml:space="preserve"> </w:t>
      </w:r>
      <w:r>
        <w:t>information</w:t>
      </w:r>
      <w:r>
        <w:rPr>
          <w:spacing w:val="-16"/>
        </w:rPr>
        <w:t xml:space="preserve"> </w:t>
      </w:r>
      <w:r>
        <w:t>from</w:t>
      </w:r>
      <w:r>
        <w:rPr>
          <w:spacing w:val="-16"/>
        </w:rPr>
        <w:t xml:space="preserve"> </w:t>
      </w:r>
      <w:r>
        <w:t>large</w:t>
      </w:r>
      <w:r>
        <w:rPr>
          <w:spacing w:val="-16"/>
        </w:rPr>
        <w:t xml:space="preserve"> </w:t>
      </w:r>
      <w:r>
        <w:t>number</w:t>
      </w:r>
      <w:r>
        <w:rPr>
          <w:spacing w:val="-16"/>
        </w:rPr>
        <w:t xml:space="preserve"> </w:t>
      </w:r>
      <w:r>
        <w:t>of</w:t>
      </w:r>
      <w:r>
        <w:rPr>
          <w:spacing w:val="-16"/>
        </w:rPr>
        <w:t xml:space="preserve"> </w:t>
      </w:r>
      <w:r>
        <w:t>people. Questionnaires give to every person and they fill Questionnaires. According to their answer decision are taken.</w:t>
      </w:r>
    </w:p>
    <w:p w14:paraId="00303B9E">
      <w:pPr>
        <w:pStyle w:val="4"/>
        <w:numPr>
          <w:ilvl w:val="0"/>
          <w:numId w:val="13"/>
        </w:numPr>
        <w:tabs>
          <w:tab w:val="left" w:pos="2235"/>
        </w:tabs>
        <w:spacing w:before="288" w:after="0" w:line="240" w:lineRule="auto"/>
        <w:ind w:left="2235" w:right="0" w:hanging="361"/>
        <w:jc w:val="left"/>
      </w:pPr>
      <w:r>
        <w:t>Record</w:t>
      </w:r>
      <w:r>
        <w:rPr>
          <w:spacing w:val="-16"/>
        </w:rPr>
        <w:t xml:space="preserve"> </w:t>
      </w:r>
      <w:r>
        <w:t>Review:</w:t>
      </w:r>
      <w:r>
        <w:rPr>
          <w:spacing w:val="-8"/>
        </w:rPr>
        <w:t xml:space="preserve"> </w:t>
      </w:r>
    </w:p>
    <w:p w14:paraId="7C656AD2">
      <w:pPr>
        <w:pStyle w:val="9"/>
        <w:spacing w:before="348"/>
        <w:ind w:left="1800" w:right="1008" w:firstLine="357"/>
        <w:jc w:val="both"/>
      </w:pPr>
      <w:r>
        <w:t>A</w:t>
      </w:r>
      <w:r>
        <w:rPr>
          <w:spacing w:val="-1"/>
        </w:rPr>
        <w:t xml:space="preserve"> </w:t>
      </w:r>
      <w:r>
        <w:t>good</w:t>
      </w:r>
      <w:r>
        <w:rPr>
          <w:spacing w:val="-1"/>
        </w:rPr>
        <w:t xml:space="preserve"> </w:t>
      </w:r>
      <w:r>
        <w:t>analyst</w:t>
      </w:r>
      <w:r>
        <w:rPr>
          <w:spacing w:val="-1"/>
        </w:rPr>
        <w:t xml:space="preserve"> </w:t>
      </w:r>
      <w:r>
        <w:t>gets</w:t>
      </w:r>
      <w:r>
        <w:rPr>
          <w:spacing w:val="-1"/>
        </w:rPr>
        <w:t xml:space="preserve"> </w:t>
      </w:r>
      <w:r>
        <w:t>facts</w:t>
      </w:r>
      <w:r>
        <w:rPr>
          <w:spacing w:val="-2"/>
        </w:rPr>
        <w:t xml:space="preserve"> </w:t>
      </w:r>
      <w:r>
        <w:t>from</w:t>
      </w:r>
      <w:r>
        <w:rPr>
          <w:spacing w:val="-2"/>
        </w:rPr>
        <w:t xml:space="preserve"> </w:t>
      </w:r>
      <w:r>
        <w:t>documentation.</w:t>
      </w:r>
      <w:r>
        <w:rPr>
          <w:spacing w:val="-1"/>
        </w:rPr>
        <w:t xml:space="preserve"> </w:t>
      </w:r>
      <w:r>
        <w:t>An</w:t>
      </w:r>
      <w:r>
        <w:rPr>
          <w:spacing w:val="-1"/>
        </w:rPr>
        <w:t xml:space="preserve"> </w:t>
      </w:r>
      <w:r>
        <w:t>existing</w:t>
      </w:r>
      <w:r>
        <w:rPr>
          <w:spacing w:val="-3"/>
        </w:rPr>
        <w:t xml:space="preserve"> </w:t>
      </w:r>
      <w:r>
        <w:t>system</w:t>
      </w:r>
      <w:r>
        <w:rPr>
          <w:spacing w:val="-1"/>
        </w:rPr>
        <w:t xml:space="preserve"> </w:t>
      </w:r>
      <w:r>
        <w:t>can</w:t>
      </w:r>
      <w:r>
        <w:rPr>
          <w:spacing w:val="-4"/>
        </w:rPr>
        <w:t xml:space="preserve"> </w:t>
      </w:r>
      <w:r>
        <w:t>be better understood by examining existing documents, forms and files. This record</w:t>
      </w:r>
      <w:r>
        <w:rPr>
          <w:spacing w:val="-10"/>
        </w:rPr>
        <w:t xml:space="preserve"> </w:t>
      </w:r>
      <w:r>
        <w:t>review</w:t>
      </w:r>
      <w:r>
        <w:rPr>
          <w:spacing w:val="-6"/>
        </w:rPr>
        <w:t xml:space="preserve"> </w:t>
      </w:r>
      <w:r>
        <w:t>can</w:t>
      </w:r>
      <w:r>
        <w:rPr>
          <w:spacing w:val="-8"/>
        </w:rPr>
        <w:t xml:space="preserve"> </w:t>
      </w:r>
      <w:r>
        <w:t>take</w:t>
      </w:r>
      <w:r>
        <w:rPr>
          <w:spacing w:val="-10"/>
        </w:rPr>
        <w:t xml:space="preserve"> </w:t>
      </w:r>
      <w:r>
        <w:t>place</w:t>
      </w:r>
      <w:r>
        <w:rPr>
          <w:spacing w:val="-7"/>
        </w:rPr>
        <w:t xml:space="preserve"> </w:t>
      </w:r>
      <w:r>
        <w:t>at</w:t>
      </w:r>
      <w:r>
        <w:rPr>
          <w:spacing w:val="-8"/>
        </w:rPr>
        <w:t xml:space="preserve"> </w:t>
      </w:r>
      <w:r>
        <w:t>beginning</w:t>
      </w:r>
      <w:r>
        <w:rPr>
          <w:spacing w:val="-8"/>
        </w:rPr>
        <w:t xml:space="preserve"> </w:t>
      </w:r>
      <w:r>
        <w:t>of</w:t>
      </w:r>
      <w:r>
        <w:rPr>
          <w:spacing w:val="-7"/>
        </w:rPr>
        <w:t xml:space="preserve"> </w:t>
      </w:r>
      <w:r>
        <w:t>the</w:t>
      </w:r>
      <w:r>
        <w:rPr>
          <w:spacing w:val="-10"/>
        </w:rPr>
        <w:t xml:space="preserve"> </w:t>
      </w:r>
      <w:r>
        <w:t>system</w:t>
      </w:r>
      <w:r>
        <w:rPr>
          <w:spacing w:val="-5"/>
        </w:rPr>
        <w:t xml:space="preserve"> </w:t>
      </w:r>
      <w:r>
        <w:t>study</w:t>
      </w:r>
      <w:r>
        <w:rPr>
          <w:spacing w:val="-7"/>
        </w:rPr>
        <w:t xml:space="preserve"> </w:t>
      </w:r>
      <w:r>
        <w:t>or</w:t>
      </w:r>
      <w:r>
        <w:rPr>
          <w:spacing w:val="-7"/>
        </w:rPr>
        <w:t xml:space="preserve"> </w:t>
      </w:r>
      <w:r>
        <w:t>letter</w:t>
      </w:r>
      <w:r>
        <w:rPr>
          <w:spacing w:val="-9"/>
        </w:rPr>
        <w:t xml:space="preserve"> </w:t>
      </w:r>
      <w:r>
        <w:t>in</w:t>
      </w:r>
      <w:r>
        <w:rPr>
          <w:spacing w:val="-6"/>
        </w:rPr>
        <w:t xml:space="preserve"> </w:t>
      </w:r>
      <w:r>
        <w:t>the study for comparing actual operation with what the records indicates.</w:t>
      </w:r>
    </w:p>
    <w:p w14:paraId="43B6F23F">
      <w:pPr>
        <w:pStyle w:val="4"/>
        <w:numPr>
          <w:ilvl w:val="0"/>
          <w:numId w:val="13"/>
        </w:numPr>
        <w:tabs>
          <w:tab w:val="left" w:pos="2235"/>
        </w:tabs>
        <w:spacing w:before="0" w:after="0" w:line="240" w:lineRule="auto"/>
        <w:ind w:left="2235" w:right="0" w:hanging="361"/>
        <w:jc w:val="left"/>
      </w:pPr>
      <w:r>
        <w:rPr>
          <w:spacing w:val="-2"/>
        </w:rPr>
        <w:t>Observation:</w:t>
      </w:r>
      <w:r>
        <w:rPr>
          <w:spacing w:val="1"/>
        </w:rPr>
        <w:t xml:space="preserve"> </w:t>
      </w:r>
    </w:p>
    <w:p w14:paraId="38F495AD">
      <w:pPr>
        <w:pStyle w:val="9"/>
        <w:spacing w:before="296"/>
        <w:ind w:left="2160" w:right="1007" w:firstLine="720"/>
        <w:jc w:val="both"/>
      </w:pPr>
      <w:r>
        <w:t>Observation can bring in missed facts, new ways to improve the existing procedures, duplicate work done inadvertently etc. Observation provides</w:t>
      </w:r>
      <w:r>
        <w:rPr>
          <w:spacing w:val="-16"/>
        </w:rPr>
        <w:t xml:space="preserve"> </w:t>
      </w:r>
      <w:r>
        <w:t>close</w:t>
      </w:r>
      <w:r>
        <w:rPr>
          <w:spacing w:val="-16"/>
        </w:rPr>
        <w:t xml:space="preserve"> </w:t>
      </w:r>
      <w:r>
        <w:t>view</w:t>
      </w:r>
      <w:r>
        <w:rPr>
          <w:spacing w:val="-16"/>
        </w:rPr>
        <w:t xml:space="preserve"> </w:t>
      </w:r>
      <w:r>
        <w:t>of</w:t>
      </w:r>
      <w:r>
        <w:rPr>
          <w:spacing w:val="-16"/>
        </w:rPr>
        <w:t xml:space="preserve"> </w:t>
      </w:r>
      <w:r>
        <w:t>working</w:t>
      </w:r>
      <w:r>
        <w:rPr>
          <w:spacing w:val="-16"/>
        </w:rPr>
        <w:t xml:space="preserve"> </w:t>
      </w:r>
      <w:r>
        <w:t>of</w:t>
      </w:r>
      <w:r>
        <w:rPr>
          <w:spacing w:val="-15"/>
        </w:rPr>
        <w:t xml:space="preserve"> </w:t>
      </w:r>
      <w:r>
        <w:t>real</w:t>
      </w:r>
      <w:r>
        <w:rPr>
          <w:spacing w:val="-16"/>
        </w:rPr>
        <w:t xml:space="preserve"> </w:t>
      </w:r>
      <w:r>
        <w:t>system.</w:t>
      </w:r>
      <w:r>
        <w:rPr>
          <w:spacing w:val="-13"/>
        </w:rPr>
        <w:t xml:space="preserve"> </w:t>
      </w:r>
      <w:r>
        <w:t>This</w:t>
      </w:r>
      <w:r>
        <w:rPr>
          <w:spacing w:val="-13"/>
        </w:rPr>
        <w:t xml:space="preserve"> </w:t>
      </w:r>
      <w:r>
        <w:t>task</w:t>
      </w:r>
      <w:r>
        <w:rPr>
          <w:spacing w:val="-16"/>
        </w:rPr>
        <w:t xml:space="preserve"> </w:t>
      </w:r>
      <w:r>
        <w:t>is</w:t>
      </w:r>
      <w:r>
        <w:rPr>
          <w:spacing w:val="-14"/>
        </w:rPr>
        <w:t xml:space="preserve"> </w:t>
      </w:r>
      <w:r>
        <w:t>delicate</w:t>
      </w:r>
      <w:r>
        <w:rPr>
          <w:spacing w:val="-16"/>
        </w:rPr>
        <w:t xml:space="preserve"> </w:t>
      </w:r>
      <w:r>
        <w:t>because people do not like to be observer when they work.</w:t>
      </w:r>
    </w:p>
    <w:p w14:paraId="00F9D9A8">
      <w:pPr>
        <w:pStyle w:val="9"/>
        <w:spacing w:after="0"/>
        <w:jc w:val="both"/>
        <w:sectPr>
          <w:pgSz w:w="11920" w:h="16850"/>
          <w:pgMar w:top="580" w:right="425" w:bottom="1160" w:left="0" w:header="0" w:footer="974" w:gutter="0"/>
          <w:pgBorders>
            <w:top w:val="none" w:sz="0" w:space="0"/>
            <w:left w:val="none" w:sz="0" w:space="0"/>
            <w:bottom w:val="none" w:sz="0" w:space="0"/>
            <w:right w:val="none" w:sz="0" w:space="0"/>
          </w:pgBorders>
          <w:cols w:space="720" w:num="1"/>
        </w:sectPr>
      </w:pPr>
    </w:p>
    <w:p w14:paraId="7157DE8C">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79744" behindDoc="1" locked="0" layoutInCell="1" allowOverlap="1">
                <wp:simplePos x="0" y="0"/>
                <wp:positionH relativeFrom="page">
                  <wp:posOffset>-161925</wp:posOffset>
                </wp:positionH>
                <wp:positionV relativeFrom="page">
                  <wp:posOffset>342265</wp:posOffset>
                </wp:positionV>
                <wp:extent cx="7260590" cy="10086340"/>
                <wp:effectExtent l="0" t="0" r="16510" b="10160"/>
                <wp:wrapNone/>
                <wp:docPr id="141" name="Group 14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42" name="Graphic 142"/>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69B86493">
                              <w:pPr>
                                <w:jc w:val="center"/>
                                <w:rPr>
                                  <w:rFonts w:hint="default"/>
                                  <w:lang w:val="en-US"/>
                                </w:rPr>
                              </w:pPr>
                              <w:r>
                                <w:rPr>
                                  <w:rFonts w:hint="default"/>
                                  <w:lang w:val="en-US"/>
                                </w:rPr>
                                <w:t xml:space="preserve">            21</w:t>
                              </w:r>
                            </w:p>
                          </w:txbxContent>
                        </wps:txbx>
                        <wps:bodyPr wrap="square" lIns="0" tIns="0" rIns="0" bIns="0" rtlCol="0">
                          <a:noAutofit/>
                        </wps:bodyPr>
                      </wps:wsp>
                      <wps:wsp>
                        <wps:cNvPr id="143" name="Graphic 14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145" name="Graphic 145"/>
                        <wps:cNvSpPr/>
                        <wps:spPr>
                          <a:xfrm>
                            <a:off x="4522723" y="5646801"/>
                            <a:ext cx="563245" cy="450215"/>
                          </a:xfrm>
                          <a:custGeom>
                            <a:avLst/>
                            <a:gdLst/>
                            <a:ahLst/>
                            <a:cxnLst/>
                            <a:rect l="l" t="t" r="r" b="b"/>
                            <a:pathLst>
                              <a:path w="563245" h="450215">
                                <a:moveTo>
                                  <a:pt x="0" y="0"/>
                                </a:moveTo>
                                <a:lnTo>
                                  <a:pt x="42545" y="18161"/>
                                </a:lnTo>
                                <a:lnTo>
                                  <a:pt x="83947" y="38100"/>
                                </a:lnTo>
                                <a:lnTo>
                                  <a:pt x="124713" y="59182"/>
                                </a:lnTo>
                                <a:lnTo>
                                  <a:pt x="164337" y="82042"/>
                                </a:lnTo>
                                <a:lnTo>
                                  <a:pt x="203326" y="105410"/>
                                </a:lnTo>
                                <a:lnTo>
                                  <a:pt x="241173" y="130683"/>
                                </a:lnTo>
                                <a:lnTo>
                                  <a:pt x="278384" y="157607"/>
                                </a:lnTo>
                                <a:lnTo>
                                  <a:pt x="314325" y="185166"/>
                                </a:lnTo>
                                <a:lnTo>
                                  <a:pt x="349758" y="214376"/>
                                </a:lnTo>
                                <a:lnTo>
                                  <a:pt x="383413" y="244348"/>
                                </a:lnTo>
                                <a:lnTo>
                                  <a:pt x="416433" y="275971"/>
                                </a:lnTo>
                                <a:lnTo>
                                  <a:pt x="448183" y="308102"/>
                                </a:lnTo>
                                <a:lnTo>
                                  <a:pt x="478789" y="342138"/>
                                </a:lnTo>
                                <a:lnTo>
                                  <a:pt x="507618" y="376682"/>
                                </a:lnTo>
                                <a:lnTo>
                                  <a:pt x="535813" y="413004"/>
                                </a:lnTo>
                                <a:lnTo>
                                  <a:pt x="562737" y="449961"/>
                                </a:lnTo>
                              </a:path>
                            </a:pathLst>
                          </a:custGeom>
                          <a:ln w="6096">
                            <a:solidFill>
                              <a:srgbClr val="4470C4"/>
                            </a:solidFill>
                            <a:prstDash val="solid"/>
                          </a:ln>
                        </wps:spPr>
                        <wps:bodyPr wrap="square" lIns="0" tIns="0" rIns="0" bIns="0" rtlCol="0">
                          <a:noAutofit/>
                        </wps:bodyPr>
                      </wps:wsp>
                      <pic:pic xmlns:pic="http://schemas.openxmlformats.org/drawingml/2006/picture">
                        <pic:nvPicPr>
                          <pic:cNvPr id="146" name="Image 146"/>
                          <pic:cNvPicPr/>
                        </pic:nvPicPr>
                        <pic:blipFill>
                          <a:blip r:embed="rId48" cstate="print"/>
                          <a:stretch>
                            <a:fillRect/>
                          </a:stretch>
                        </pic:blipFill>
                        <pic:spPr>
                          <a:xfrm>
                            <a:off x="4747133" y="6098501"/>
                            <a:ext cx="999642" cy="637451"/>
                          </a:xfrm>
                          <a:prstGeom prst="rect">
                            <a:avLst/>
                          </a:prstGeom>
                        </pic:spPr>
                      </pic:pic>
                      <wps:wsp>
                        <wps:cNvPr id="147" name="Graphic 147"/>
                        <wps:cNvSpPr/>
                        <wps:spPr>
                          <a:xfrm>
                            <a:off x="5093970" y="6740652"/>
                            <a:ext cx="215900" cy="763905"/>
                          </a:xfrm>
                          <a:custGeom>
                            <a:avLst/>
                            <a:gdLst/>
                            <a:ahLst/>
                            <a:cxnLst/>
                            <a:rect l="l" t="t" r="r" b="b"/>
                            <a:pathLst>
                              <a:path w="215900" h="763905">
                                <a:moveTo>
                                  <a:pt x="214121" y="0"/>
                                </a:moveTo>
                                <a:lnTo>
                                  <a:pt x="215900" y="47497"/>
                                </a:lnTo>
                                <a:lnTo>
                                  <a:pt x="215391" y="94868"/>
                                </a:lnTo>
                                <a:lnTo>
                                  <a:pt x="213613" y="142366"/>
                                </a:lnTo>
                                <a:lnTo>
                                  <a:pt x="209930" y="189864"/>
                                </a:lnTo>
                                <a:lnTo>
                                  <a:pt x="203962" y="236727"/>
                                </a:lnTo>
                                <a:lnTo>
                                  <a:pt x="196722" y="283590"/>
                                </a:lnTo>
                                <a:lnTo>
                                  <a:pt x="187197" y="329818"/>
                                </a:lnTo>
                                <a:lnTo>
                                  <a:pt x="176402" y="375538"/>
                                </a:lnTo>
                                <a:lnTo>
                                  <a:pt x="163702" y="421258"/>
                                </a:lnTo>
                                <a:lnTo>
                                  <a:pt x="149351" y="466343"/>
                                </a:lnTo>
                                <a:lnTo>
                                  <a:pt x="133095" y="510920"/>
                                </a:lnTo>
                                <a:lnTo>
                                  <a:pt x="115188" y="554862"/>
                                </a:lnTo>
                                <a:lnTo>
                                  <a:pt x="95376" y="597534"/>
                                </a:lnTo>
                                <a:lnTo>
                                  <a:pt x="74294" y="640333"/>
                                </a:lnTo>
                                <a:lnTo>
                                  <a:pt x="50926" y="682497"/>
                                </a:lnTo>
                                <a:lnTo>
                                  <a:pt x="26288" y="723518"/>
                                </a:lnTo>
                                <a:lnTo>
                                  <a:pt x="0" y="763396"/>
                                </a:lnTo>
                              </a:path>
                            </a:pathLst>
                          </a:custGeom>
                          <a:ln w="6096">
                            <a:solidFill>
                              <a:srgbClr val="4470C4"/>
                            </a:solidFill>
                            <a:prstDash val="solid"/>
                          </a:ln>
                        </wps:spPr>
                        <wps:bodyPr wrap="square" lIns="0" tIns="0" rIns="0" bIns="0" rtlCol="0">
                          <a:noAutofit/>
                        </wps:bodyPr>
                      </wps:wsp>
                      <pic:pic xmlns:pic="http://schemas.openxmlformats.org/drawingml/2006/picture">
                        <pic:nvPicPr>
                          <pic:cNvPr id="148" name="Image 148"/>
                          <pic:cNvPicPr/>
                        </pic:nvPicPr>
                        <pic:blipFill>
                          <a:blip r:embed="rId48" cstate="print"/>
                          <a:stretch>
                            <a:fillRect/>
                          </a:stretch>
                        </pic:blipFill>
                        <pic:spPr>
                          <a:xfrm>
                            <a:off x="4279138" y="7507566"/>
                            <a:ext cx="999642" cy="637451"/>
                          </a:xfrm>
                          <a:prstGeom prst="rect">
                            <a:avLst/>
                          </a:prstGeom>
                        </pic:spPr>
                      </pic:pic>
                      <wps:wsp>
                        <wps:cNvPr id="149" name="Graphic 149"/>
                        <wps:cNvSpPr/>
                        <wps:spPr>
                          <a:xfrm>
                            <a:off x="3762502" y="8041258"/>
                            <a:ext cx="514350" cy="25400"/>
                          </a:xfrm>
                          <a:custGeom>
                            <a:avLst/>
                            <a:gdLst/>
                            <a:ahLst/>
                            <a:cxnLst/>
                            <a:rect l="l" t="t" r="r" b="b"/>
                            <a:pathLst>
                              <a:path w="514350" h="25400">
                                <a:moveTo>
                                  <a:pt x="514223" y="0"/>
                                </a:moveTo>
                                <a:lnTo>
                                  <a:pt x="467995" y="8255"/>
                                </a:lnTo>
                                <a:lnTo>
                                  <a:pt x="421132" y="15240"/>
                                </a:lnTo>
                                <a:lnTo>
                                  <a:pt x="374396" y="19938"/>
                                </a:lnTo>
                                <a:lnTo>
                                  <a:pt x="327533" y="23494"/>
                                </a:lnTo>
                                <a:lnTo>
                                  <a:pt x="280797" y="25273"/>
                                </a:lnTo>
                                <a:lnTo>
                                  <a:pt x="233934" y="25273"/>
                                </a:lnTo>
                                <a:lnTo>
                                  <a:pt x="186562" y="23494"/>
                                </a:lnTo>
                                <a:lnTo>
                                  <a:pt x="139700" y="19938"/>
                                </a:lnTo>
                                <a:lnTo>
                                  <a:pt x="92963" y="15240"/>
                                </a:lnTo>
                                <a:lnTo>
                                  <a:pt x="46736" y="8255"/>
                                </a:lnTo>
                                <a:lnTo>
                                  <a:pt x="0" y="0"/>
                                </a:lnTo>
                              </a:path>
                            </a:pathLst>
                          </a:custGeom>
                          <a:ln w="6096">
                            <a:solidFill>
                              <a:srgbClr val="4470C4"/>
                            </a:solidFill>
                            <a:prstDash val="solid"/>
                          </a:ln>
                        </wps:spPr>
                        <wps:bodyPr wrap="square" lIns="0" tIns="0" rIns="0" bIns="0" rtlCol="0">
                          <a:noAutofit/>
                        </wps:bodyPr>
                      </wps:wsp>
                      <pic:pic xmlns:pic="http://schemas.openxmlformats.org/drawingml/2006/picture">
                        <pic:nvPicPr>
                          <pic:cNvPr id="150" name="Image 150"/>
                          <pic:cNvPicPr/>
                        </pic:nvPicPr>
                        <pic:blipFill>
                          <a:blip r:embed="rId49" cstate="print"/>
                          <a:stretch>
                            <a:fillRect/>
                          </a:stretch>
                        </pic:blipFill>
                        <pic:spPr>
                          <a:xfrm>
                            <a:off x="2760979" y="7507566"/>
                            <a:ext cx="999642" cy="637451"/>
                          </a:xfrm>
                          <a:prstGeom prst="rect">
                            <a:avLst/>
                          </a:prstGeom>
                        </pic:spPr>
                      </pic:pic>
                      <wps:wsp>
                        <wps:cNvPr id="151" name="Graphic 151"/>
                        <wps:cNvSpPr/>
                        <wps:spPr>
                          <a:xfrm>
                            <a:off x="2729229" y="6740652"/>
                            <a:ext cx="215900" cy="763905"/>
                          </a:xfrm>
                          <a:custGeom>
                            <a:avLst/>
                            <a:gdLst/>
                            <a:ahLst/>
                            <a:cxnLst/>
                            <a:rect l="l" t="t" r="r" b="b"/>
                            <a:pathLst>
                              <a:path w="215900" h="763905">
                                <a:moveTo>
                                  <a:pt x="215392" y="763396"/>
                                </a:moveTo>
                                <a:lnTo>
                                  <a:pt x="189611" y="723518"/>
                                </a:lnTo>
                                <a:lnTo>
                                  <a:pt x="164972" y="682497"/>
                                </a:lnTo>
                                <a:lnTo>
                                  <a:pt x="141605" y="640333"/>
                                </a:lnTo>
                                <a:lnTo>
                                  <a:pt x="120522" y="597534"/>
                                </a:lnTo>
                                <a:lnTo>
                                  <a:pt x="100837" y="554862"/>
                                </a:lnTo>
                                <a:lnTo>
                                  <a:pt x="82803" y="510920"/>
                                </a:lnTo>
                                <a:lnTo>
                                  <a:pt x="66547" y="466343"/>
                                </a:lnTo>
                                <a:lnTo>
                                  <a:pt x="52196" y="421258"/>
                                </a:lnTo>
                                <a:lnTo>
                                  <a:pt x="39624" y="375538"/>
                                </a:lnTo>
                                <a:lnTo>
                                  <a:pt x="28193" y="329818"/>
                                </a:lnTo>
                                <a:lnTo>
                                  <a:pt x="19176" y="283590"/>
                                </a:lnTo>
                                <a:lnTo>
                                  <a:pt x="11430" y="236727"/>
                                </a:lnTo>
                                <a:lnTo>
                                  <a:pt x="5968" y="189864"/>
                                </a:lnTo>
                                <a:lnTo>
                                  <a:pt x="2412" y="142366"/>
                                </a:lnTo>
                                <a:lnTo>
                                  <a:pt x="0" y="94868"/>
                                </a:lnTo>
                                <a:lnTo>
                                  <a:pt x="0" y="47497"/>
                                </a:lnTo>
                                <a:lnTo>
                                  <a:pt x="1777" y="0"/>
                                </a:lnTo>
                              </a:path>
                            </a:pathLst>
                          </a:custGeom>
                          <a:ln w="6096">
                            <a:solidFill>
                              <a:srgbClr val="4470C4"/>
                            </a:solidFill>
                            <a:prstDash val="solid"/>
                          </a:ln>
                        </wps:spPr>
                        <wps:bodyPr wrap="square" lIns="0" tIns="0" rIns="0" bIns="0" rtlCol="0">
                          <a:noAutofit/>
                        </wps:bodyPr>
                      </wps:wsp>
                      <pic:pic xmlns:pic="http://schemas.openxmlformats.org/drawingml/2006/picture">
                        <pic:nvPicPr>
                          <pic:cNvPr id="152" name="Image 152"/>
                          <pic:cNvPicPr/>
                        </pic:nvPicPr>
                        <pic:blipFill>
                          <a:blip r:embed="rId49" cstate="print"/>
                          <a:stretch>
                            <a:fillRect/>
                          </a:stretch>
                        </pic:blipFill>
                        <pic:spPr>
                          <a:xfrm>
                            <a:off x="2302510" y="6127115"/>
                            <a:ext cx="999490" cy="637540"/>
                          </a:xfrm>
                          <a:prstGeom prst="rect">
                            <a:avLst/>
                          </a:prstGeom>
                        </pic:spPr>
                      </pic:pic>
                      <wps:wsp>
                        <wps:cNvPr id="153" name="Graphic 153"/>
                        <wps:cNvSpPr/>
                        <wps:spPr>
                          <a:xfrm>
                            <a:off x="2953639" y="5646801"/>
                            <a:ext cx="563245" cy="450215"/>
                          </a:xfrm>
                          <a:custGeom>
                            <a:avLst/>
                            <a:gdLst/>
                            <a:ahLst/>
                            <a:cxnLst/>
                            <a:rect l="l" t="t" r="r" b="b"/>
                            <a:pathLst>
                              <a:path w="563245" h="450215">
                                <a:moveTo>
                                  <a:pt x="0" y="449961"/>
                                </a:moveTo>
                                <a:lnTo>
                                  <a:pt x="26416" y="413004"/>
                                </a:lnTo>
                                <a:lnTo>
                                  <a:pt x="54610" y="376682"/>
                                </a:lnTo>
                                <a:lnTo>
                                  <a:pt x="83947" y="342138"/>
                                </a:lnTo>
                                <a:lnTo>
                                  <a:pt x="114554" y="308102"/>
                                </a:lnTo>
                                <a:lnTo>
                                  <a:pt x="146431" y="275971"/>
                                </a:lnTo>
                                <a:lnTo>
                                  <a:pt x="179450" y="244348"/>
                                </a:lnTo>
                                <a:lnTo>
                                  <a:pt x="212979" y="214376"/>
                                </a:lnTo>
                                <a:lnTo>
                                  <a:pt x="247777" y="185166"/>
                                </a:lnTo>
                                <a:lnTo>
                                  <a:pt x="284353" y="157607"/>
                                </a:lnTo>
                                <a:lnTo>
                                  <a:pt x="321056" y="130683"/>
                                </a:lnTo>
                                <a:lnTo>
                                  <a:pt x="359410" y="105410"/>
                                </a:lnTo>
                                <a:lnTo>
                                  <a:pt x="398399" y="82042"/>
                                </a:lnTo>
                                <a:lnTo>
                                  <a:pt x="438023" y="59182"/>
                                </a:lnTo>
                                <a:lnTo>
                                  <a:pt x="478789" y="38100"/>
                                </a:lnTo>
                                <a:lnTo>
                                  <a:pt x="520191" y="18161"/>
                                </a:lnTo>
                                <a:lnTo>
                                  <a:pt x="562863" y="0"/>
                                </a:lnTo>
                              </a:path>
                            </a:pathLst>
                          </a:custGeom>
                          <a:ln w="6096">
                            <a:solidFill>
                              <a:srgbClr val="4470C4"/>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2.75pt;margin-top:26.95pt;height:794.2pt;width:571.7pt;mso-position-horizontal-relative:page;mso-position-vertical-relative:page;z-index:-251636736;mso-width-relative:page;mso-height-relative:page;" coordsize="7260590,10086340" o:gfxdata="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">
                <o:lock v:ext="edit" aspectratio="f"/>
                <v:shape id="Graphic 142" o:spid="_x0000_s1026" o:spt="100" style="position:absolute;left:0;top:85725;height:170815;width:812800;" fillcolor="#F9C090" filled="t" stroked="f" coordsize="812800,170815" o:gfxdata="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tPPFvQAA&#10;ANwAAAAPAAAAAAAAAAEAIAAAACIAAABkcnMvZG93bnJldi54bWxQSwECFAAUAAAACACHTuJAMy8F&#10;njsAAAA5AAAAEAAAAAAAAAABACAAAAAMAQAAZHJzL3NoYXBleG1sLnhtbFBLBQYAAAAABgAGAFsB&#10;AAC2AwAAAAA=&#10;" path="m812800,0l0,0,0,170815,812800,170815,812800,0xe">
                  <v:path textboxrect="0,0,812800,170815"/>
                  <v:fill on="t" focussize="0,0"/>
                  <v:stroke on="f"/>
                  <v:imagedata o:title=""/>
                  <o:lock v:ext="edit" aspectratio="f"/>
                  <v:textbox inset="0mm,0mm,0mm,0mm">
                    <w:txbxContent>
                      <w:p w14:paraId="69B86493">
                        <w:pPr>
                          <w:jc w:val="center"/>
                          <w:rPr>
                            <w:rFonts w:hint="default"/>
                            <w:lang w:val="en-US"/>
                          </w:rPr>
                        </w:pPr>
                        <w:r>
                          <w:rPr>
                            <w:rFonts w:hint="default"/>
                            <w:lang w:val="en-US"/>
                          </w:rPr>
                          <w:t xml:space="preserve">            21</w:t>
                        </w:r>
                      </w:p>
                    </w:txbxContent>
                  </v:textbox>
                </v:shape>
                <v:shape id="Graphic 143" o:spid="_x0000_s1026" o:spt="100" style="position:absolute;left:304800;top:0;height:10086340;width:6955790;" fillcolor="#000000" filled="t" stroked="f" coordsize="6955790,10086340" o:gfxdata="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PZdwrsAAADc&#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shape id="Graphic 145" o:spid="_x0000_s1026" o:spt="100" style="position:absolute;left:4522723;top:5646801;height:450215;width:563245;" filled="f" stroked="t" coordsize="563245,450215" o:gfxdata="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6CbvQAA&#10;ANwAAAAPAAAAAAAAAAEAIAAAACIAAABkcnMvZG93bnJldi54bWxQSwECFAAUAAAACACHTuJAMy8F&#10;njsAAAA5AAAAEAAAAAAAAAABACAAAAAMAQAAZHJzL3NoYXBleG1sLnhtbFBLBQYAAAAABgAGAFsB&#10;AAC2AwAAAAA=&#10;" path="m0,0l42545,18161,83947,38100,124713,59182,164337,82042,203326,105410,241173,130683,278384,157607,314325,185166,349758,214376,383413,244348,416433,275971,448183,308102,478789,342138,507618,376682,535813,413004,562737,449961e">
                  <v:fill on="f" focussize="0,0"/>
                  <v:stroke weight="0.48pt" color="#4470C4" joinstyle="round"/>
                  <v:imagedata o:title=""/>
                  <o:lock v:ext="edit" aspectratio="f"/>
                  <v:textbox inset="0mm,0mm,0mm,0mm"/>
                </v:shape>
                <v:shape id="Image 146" o:spid="_x0000_s1026" o:spt="75" type="#_x0000_t75" style="position:absolute;left:4747133;top:6098501;height:637451;width:999642;" filled="f" o:preferrelative="t" stroked="f" coordsize="21600,21600" o:gfxdata="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Ld3G8AAAA&#10;3AAAAA8AAAAAAAAAAQAgAAAAIgAAAGRycy9kb3ducmV2LnhtbFBLAQIUABQAAAAIAIdO4kAzLwWe&#10;OwAAADkAAAAQAAAAAAAAAAEAIAAAAAsBAABkcnMvc2hhcGV4bWwueG1sUEsFBgAAAAAGAAYAWwEA&#10;ALUDAAAAAA==&#10;">
                  <v:fill on="f" focussize="0,0"/>
                  <v:stroke on="f"/>
                  <v:imagedata r:id="rId48" o:title=""/>
                  <o:lock v:ext="edit" aspectratio="f"/>
                </v:shape>
                <v:shape id="Graphic 147" o:spid="_x0000_s1026" o:spt="100" style="position:absolute;left:5093970;top:6740652;height:763905;width:215900;" filled="f" stroked="t" coordsize="215900,763905" o:gfxdata="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B+mcvQAA&#10;ANwAAAAPAAAAAAAAAAEAIAAAACIAAABkcnMvZG93bnJldi54bWxQSwECFAAUAAAACACHTuJAMy8F&#10;njsAAAA5AAAAEAAAAAAAAAABACAAAAAMAQAAZHJzL3NoYXBleG1sLnhtbFBLBQYAAAAABgAGAFsB&#10;AAC2AwAAAAA=&#10;" path="m214121,0l215900,47497,215391,94868,213613,142366,209930,189864,203962,236727,196722,283590,187197,329818,176402,375538,163702,421258,149351,466343,133095,510920,115188,554862,95376,597534,74294,640333,50926,682497,26288,723518,0,763396e">
                  <v:fill on="f" focussize="0,0"/>
                  <v:stroke weight="0.48pt" color="#4470C4" joinstyle="round"/>
                  <v:imagedata o:title=""/>
                  <o:lock v:ext="edit" aspectratio="f"/>
                  <v:textbox inset="0mm,0mm,0mm,0mm"/>
                </v:shape>
                <v:shape id="Image 148" o:spid="_x0000_s1026" o:spt="75" type="#_x0000_t75" style="position:absolute;left:4279138;top:7507566;height:637451;width:999642;" filled="f" o:preferrelative="t" stroked="f" coordsize="21600,21600" o:gfxdata="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hGmL4A&#10;AADcAAAADwAAAAAAAAABACAAAAAiAAAAZHJzL2Rvd25yZXYueG1sUEsBAhQAFAAAAAgAh07iQDMv&#10;BZ47AAAAOQAAABAAAAAAAAAAAQAgAAAADQEAAGRycy9zaGFwZXhtbC54bWxQSwUGAAAAAAYABgBb&#10;AQAAtwMAAAAA&#10;">
                  <v:fill on="f" focussize="0,0"/>
                  <v:stroke on="f"/>
                  <v:imagedata r:id="rId48" o:title=""/>
                  <o:lock v:ext="edit" aspectratio="f"/>
                </v:shape>
                <v:shape id="Graphic 149" o:spid="_x0000_s1026" o:spt="100" style="position:absolute;left:3762502;top:8041258;height:25400;width:514350;" filled="f" stroked="t" coordsize="514350,25400" o:gfxdata="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jSrsAAADc&#10;AAAADwAAAAAAAAABACAAAAAiAAAAZHJzL2Rvd25yZXYueG1sUEsBAhQAFAAAAAgAh07iQDMvBZ47&#10;AAAAOQAAABAAAAAAAAAAAQAgAAAACgEAAGRycy9zaGFwZXhtbC54bWxQSwUGAAAAAAYABgBbAQAA&#10;tAMAAAAA&#10;" path="m514223,0l467995,8255,421132,15240,374396,19938,327533,23494,280797,25273,233934,25273,186562,23494,139700,19938,92963,15240,46736,8255,0,0e">
                  <v:fill on="f" focussize="0,0"/>
                  <v:stroke weight="0.48pt" color="#4470C4" joinstyle="round"/>
                  <v:imagedata o:title=""/>
                  <o:lock v:ext="edit" aspectratio="f"/>
                  <v:textbox inset="0mm,0mm,0mm,0mm"/>
                </v:shape>
                <v:shape id="Image 150" o:spid="_x0000_s1026" o:spt="75" type="#_x0000_t75" style="position:absolute;left:2760979;top:7507566;height:637451;width:999642;" filled="f" o:preferrelative="t" stroked="f" coordsize="21600,21600" o:gfxdata="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1YGlC/&#10;AAAA3AAAAA8AAAAAAAAAAQAgAAAAIgAAAGRycy9kb3ducmV2LnhtbFBLAQIUABQAAAAIAIdO4kAz&#10;LwWeOwAAADkAAAAQAAAAAAAAAAEAIAAAAA4BAABkcnMvc2hhcGV4bWwueG1sUEsFBgAAAAAGAAYA&#10;WwEAALgDAAAAAA==&#10;">
                  <v:fill on="f" focussize="0,0"/>
                  <v:stroke on="f"/>
                  <v:imagedata r:id="rId49" o:title=""/>
                  <o:lock v:ext="edit" aspectratio="f"/>
                </v:shape>
                <v:shape id="Graphic 151" o:spid="_x0000_s1026" o:spt="100" style="position:absolute;left:2729229;top:6740652;height:763905;width:215900;" filled="f" stroked="t" coordsize="215900,763905" o:gfxdata="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ntCrrsAAADc&#10;AAAADwAAAAAAAAABACAAAAAiAAAAZHJzL2Rvd25yZXYueG1sUEsBAhQAFAAAAAgAh07iQDMvBZ47&#10;AAAAOQAAABAAAAAAAAAAAQAgAAAACgEAAGRycy9zaGFwZXhtbC54bWxQSwUGAAAAAAYABgBbAQAA&#10;tAMAAAAA&#10;" path="m215392,763396l189611,723518,164972,682497,141605,640333,120522,597534,100837,554862,82803,510920,66547,466343,52196,421258,39624,375538,28193,329818,19176,283590,11430,236727,5968,189864,2412,142366,0,94868,0,47497,1777,0e">
                  <v:fill on="f" focussize="0,0"/>
                  <v:stroke weight="0.48pt" color="#4470C4" joinstyle="round"/>
                  <v:imagedata o:title=""/>
                  <o:lock v:ext="edit" aspectratio="f"/>
                  <v:textbox inset="0mm,0mm,0mm,0mm"/>
                </v:shape>
                <v:shape id="Image 152" o:spid="_x0000_s1026" o:spt="75" type="#_x0000_t75" style="position:absolute;left:2302510;top:6127115;height:637540;width:999490;" filled="f" o:preferrelative="t" stroked="f" coordsize="21600,21600" o:gfxdata="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sYhvLsAAADc&#10;AAAADwAAAAAAAAABACAAAAAiAAAAZHJzL2Rvd25yZXYueG1sUEsBAhQAFAAAAAgAh07iQDMvBZ47&#10;AAAAOQAAABAAAAAAAAAAAQAgAAAACgEAAGRycy9zaGFwZXhtbC54bWxQSwUGAAAAAAYABgBbAQAA&#10;tAMAAAAA&#10;">
                  <v:fill on="f" focussize="0,0"/>
                  <v:stroke on="f"/>
                  <v:imagedata r:id="rId49" o:title=""/>
                  <o:lock v:ext="edit" aspectratio="f"/>
                </v:shape>
                <v:shape id="Graphic 153" o:spid="_x0000_s1026" o:spt="100" style="position:absolute;left:2953639;top:5646801;height:450215;width:563245;" filled="f" stroked="t" coordsize="563245,450215" o:gfxdata="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gwupvQAA&#10;ANwAAAAPAAAAAAAAAAEAIAAAACIAAABkcnMvZG93bnJldi54bWxQSwECFAAUAAAACACHTuJAMy8F&#10;njsAAAA5AAAAEAAAAAAAAAABACAAAAAMAQAAZHJzL3NoYXBleG1sLnhtbFBLBQYAAAAABgAGAFsB&#10;AAC2AwAAAAA=&#10;" path="m0,449961l26416,413004,54610,376682,83947,342138,114554,308102,146431,275971,179450,244348,212979,214376,247777,185166,284353,157607,321056,130683,359410,105410,398399,82042,438023,59182,478789,38100,520191,18161,562863,0e">
                  <v:fill on="f" focussize="0,0"/>
                  <v:stroke weight="0.48pt" color="#4470C4" joinstyle="round"/>
                  <v:imagedata o:title=""/>
                  <o:lock v:ext="edit" aspectratio="f"/>
                  <v:textbox inset="0mm,0mm,0mm,0mm"/>
                </v:shape>
              </v:group>
            </w:pict>
          </mc:Fallback>
        </mc:AlternateContent>
      </w:r>
      <w:r>
        <w:rPr>
          <w:rFonts w:hint="default"/>
          <w:sz w:val="22"/>
          <w:lang w:val="en-US"/>
        </w:rPr>
        <w:t xml:space="preserve">   </w:t>
      </w:r>
      <w:r>
        <w:rPr>
          <w:sz w:val="22"/>
          <w:lang w:val="en-US"/>
        </w:rPr>
        <w:t>Premium Store</w:t>
      </w:r>
    </w:p>
    <w:p w14:paraId="1B0295A7">
      <w:pPr>
        <w:pStyle w:val="9"/>
        <w:spacing w:before="105"/>
        <w:rPr>
          <w:sz w:val="20"/>
        </w:rPr>
      </w:pPr>
      <w:r>
        <w:rPr>
          <w:sz w:val="20"/>
        </w:rPr>
        <mc:AlternateContent>
          <mc:Choice Requires="wpg">
            <w:drawing>
              <wp:anchor distT="0" distB="0" distL="0" distR="0" simplePos="0" relativeHeight="251704320" behindDoc="1" locked="0" layoutInCell="1" allowOverlap="1">
                <wp:simplePos x="0" y="0"/>
                <wp:positionH relativeFrom="page">
                  <wp:posOffset>1718310</wp:posOffset>
                </wp:positionH>
                <wp:positionV relativeFrom="paragraph">
                  <wp:posOffset>236855</wp:posOffset>
                </wp:positionV>
                <wp:extent cx="4477385" cy="393065"/>
                <wp:effectExtent l="0" t="0" r="0" b="0"/>
                <wp:wrapTopAndBottom/>
                <wp:docPr id="154" name="Group 154"/>
                <wp:cNvGraphicFramePr/>
                <a:graphic xmlns:a="http://schemas.openxmlformats.org/drawingml/2006/main">
                  <a:graphicData uri="http://schemas.microsoft.com/office/word/2010/wordprocessingGroup">
                    <wpg:wgp>
                      <wpg:cNvGrpSpPr/>
                      <wpg:grpSpPr>
                        <a:xfrm>
                          <a:off x="0" y="0"/>
                          <a:ext cx="4477385" cy="393065"/>
                          <a:chOff x="0" y="0"/>
                          <a:chExt cx="4477385" cy="393065"/>
                        </a:xfrm>
                      </wpg:grpSpPr>
                      <pic:pic xmlns:pic="http://schemas.openxmlformats.org/drawingml/2006/picture">
                        <pic:nvPicPr>
                          <pic:cNvPr id="155" name="Image 155"/>
                          <pic:cNvPicPr/>
                        </pic:nvPicPr>
                        <pic:blipFill>
                          <a:blip r:embed="rId50" cstate="print"/>
                          <a:stretch>
                            <a:fillRect/>
                          </a:stretch>
                        </pic:blipFill>
                        <pic:spPr>
                          <a:xfrm>
                            <a:off x="36194" y="24129"/>
                            <a:ext cx="4441190" cy="368934"/>
                          </a:xfrm>
                          <a:prstGeom prst="rect">
                            <a:avLst/>
                          </a:prstGeom>
                        </pic:spPr>
                      </pic:pic>
                      <pic:pic xmlns:pic="http://schemas.openxmlformats.org/drawingml/2006/picture">
                        <pic:nvPicPr>
                          <pic:cNvPr id="156" name="Image 156"/>
                          <pic:cNvPicPr/>
                        </pic:nvPicPr>
                        <pic:blipFill>
                          <a:blip r:embed="rId51" cstate="print"/>
                          <a:stretch>
                            <a:fillRect/>
                          </a:stretch>
                        </pic:blipFill>
                        <pic:spPr>
                          <a:xfrm>
                            <a:off x="0" y="0"/>
                            <a:ext cx="4438015" cy="366395"/>
                          </a:xfrm>
                          <a:prstGeom prst="rect">
                            <a:avLst/>
                          </a:prstGeom>
                        </pic:spPr>
                      </pic:pic>
                    </wpg:wgp>
                  </a:graphicData>
                </a:graphic>
              </wp:anchor>
            </w:drawing>
          </mc:Choice>
          <mc:Fallback>
            <w:pict>
              <v:group id="_x0000_s1026" o:spid="_x0000_s1026" o:spt="203" style="position:absolute;left:0pt;margin-left:135.3pt;margin-top:18.65pt;height:30.95pt;width:352.55pt;mso-position-horizontal-relative:page;mso-wrap-distance-bottom:0pt;mso-wrap-distance-top:0pt;z-index:-251612160;mso-width-relative:page;mso-height-relative:page;" coordsize="4477385,393065" o:gfxdata="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">
                <o:lock v:ext="edit" aspectratio="f"/>
                <v:shape id="Image 155" o:spid="_x0000_s1026" o:spt="75" type="#_x0000_t75" style="position:absolute;left:36194;top:24129;height:368934;width:4441190;" filled="f" o:preferrelative="t" stroked="f" coordsize="21600,21600" o:gfxdata="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wclJvQAA&#10;ANwAAAAPAAAAAAAAAAEAIAAAACIAAABkcnMvZG93bnJldi54bWxQSwECFAAUAAAACACHTuJAMy8F&#10;njsAAAA5AAAAEAAAAAAAAAABACAAAAAMAQAAZHJzL3NoYXBleG1sLnhtbFBLBQYAAAAABgAGAFsB&#10;AAC2AwAAAAA=&#10;">
                  <v:fill on="f" focussize="0,0"/>
                  <v:stroke on="f"/>
                  <v:imagedata r:id="rId50" o:title=""/>
                  <o:lock v:ext="edit" aspectratio="f"/>
                </v:shape>
                <v:shape id="Image 156" o:spid="_x0000_s1026" o:spt="75" type="#_x0000_t75" style="position:absolute;left:0;top:0;height:366395;width:4438015;" filled="f" o:preferrelative="t" stroked="f" coordsize="21600,21600" o:gfxdata="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Mt53ugAAANwA&#10;AAAPAAAAAAAAAAEAIAAAACIAAABkcnMvZG93bnJldi54bWxQSwECFAAUAAAACACHTuJAMy8FnjsA&#10;AAA5AAAAEAAAAAAAAAABACAAAAAJAQAAZHJzL3NoYXBleG1sLnhtbFBLBQYAAAAABgAGAFsBAACz&#10;AwAAAAA=&#10;">
                  <v:fill on="f" focussize="0,0"/>
                  <v:stroke on="f"/>
                  <v:imagedata r:id="rId51" o:title=""/>
                  <o:lock v:ext="edit" aspectratio="f"/>
                </v:shape>
                <w10:wrap type="topAndBottom"/>
              </v:group>
            </w:pict>
          </mc:Fallback>
        </mc:AlternateContent>
      </w:r>
      <w:r>
        <w:rPr>
          <w:sz w:val="20"/>
        </w:rPr>
        <mc:AlternateContent>
          <mc:Choice Requires="wpg">
            <w:drawing>
              <wp:anchor distT="0" distB="0" distL="0" distR="0" simplePos="0" relativeHeight="251706368" behindDoc="1" locked="0" layoutInCell="1" allowOverlap="1">
                <wp:simplePos x="0" y="0"/>
                <wp:positionH relativeFrom="page">
                  <wp:posOffset>2759075</wp:posOffset>
                </wp:positionH>
                <wp:positionV relativeFrom="paragraph">
                  <wp:posOffset>705485</wp:posOffset>
                </wp:positionV>
                <wp:extent cx="2373630" cy="393700"/>
                <wp:effectExtent l="0" t="0" r="0" b="0"/>
                <wp:wrapTopAndBottom/>
                <wp:docPr id="157" name="Group 157"/>
                <wp:cNvGraphicFramePr/>
                <a:graphic xmlns:a="http://schemas.openxmlformats.org/drawingml/2006/main">
                  <a:graphicData uri="http://schemas.microsoft.com/office/word/2010/wordprocessingGroup">
                    <wpg:wgp>
                      <wpg:cNvGrpSpPr/>
                      <wpg:grpSpPr>
                        <a:xfrm>
                          <a:off x="0" y="0"/>
                          <a:ext cx="2373630" cy="393700"/>
                          <a:chOff x="0" y="0"/>
                          <a:chExt cx="2373630" cy="393700"/>
                        </a:xfrm>
                      </wpg:grpSpPr>
                      <pic:pic xmlns:pic="http://schemas.openxmlformats.org/drawingml/2006/picture">
                        <pic:nvPicPr>
                          <pic:cNvPr id="158" name="Image 158"/>
                          <pic:cNvPicPr/>
                        </pic:nvPicPr>
                        <pic:blipFill>
                          <a:blip r:embed="rId52" cstate="print"/>
                          <a:stretch>
                            <a:fillRect/>
                          </a:stretch>
                        </pic:blipFill>
                        <pic:spPr>
                          <a:xfrm>
                            <a:off x="36830" y="22859"/>
                            <a:ext cx="2336799" cy="370840"/>
                          </a:xfrm>
                          <a:prstGeom prst="rect">
                            <a:avLst/>
                          </a:prstGeom>
                        </pic:spPr>
                      </pic:pic>
                      <pic:pic xmlns:pic="http://schemas.openxmlformats.org/drawingml/2006/picture">
                        <pic:nvPicPr>
                          <pic:cNvPr id="159" name="Image 159"/>
                          <pic:cNvPicPr/>
                        </pic:nvPicPr>
                        <pic:blipFill>
                          <a:blip r:embed="rId53" cstate="print"/>
                          <a:stretch>
                            <a:fillRect/>
                          </a:stretch>
                        </pic:blipFill>
                        <pic:spPr>
                          <a:xfrm>
                            <a:off x="0" y="0"/>
                            <a:ext cx="2333625" cy="366395"/>
                          </a:xfrm>
                          <a:prstGeom prst="rect">
                            <a:avLst/>
                          </a:prstGeom>
                        </pic:spPr>
                      </pic:pic>
                    </wpg:wgp>
                  </a:graphicData>
                </a:graphic>
              </wp:anchor>
            </w:drawing>
          </mc:Choice>
          <mc:Fallback>
            <w:pict>
              <v:group id="_x0000_s1026" o:spid="_x0000_s1026" o:spt="203" style="position:absolute;left:0pt;margin-left:217.25pt;margin-top:55.55pt;height:31pt;width:186.9pt;mso-position-horizontal-relative:page;mso-wrap-distance-bottom:0pt;mso-wrap-distance-top:0pt;z-index:-251610112;mso-width-relative:page;mso-height-relative:page;" coordsize="2373630,393700" o:gfxdata="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">
                <o:lock v:ext="edit" aspectratio="f"/>
                <v:shape id="Image 158" o:spid="_x0000_s1026" o:spt="75" type="#_x0000_t75" style="position:absolute;left:36830;top:22859;height:370840;width:2336799;" filled="f" o:preferrelative="t" stroked="f" coordsize="21600,21600" o:gfxdata="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o61vQAA&#10;ANwAAAAPAAAAAAAAAAEAIAAAACIAAABkcnMvZG93bnJldi54bWxQSwECFAAUAAAACACHTuJAMy8F&#10;njsAAAA5AAAAEAAAAAAAAAABACAAAAAMAQAAZHJzL3NoYXBleG1sLnhtbFBLBQYAAAAABgAGAFsB&#10;AAC2AwAAAAA=&#10;">
                  <v:fill on="f" focussize="0,0"/>
                  <v:stroke on="f"/>
                  <v:imagedata r:id="rId52" o:title=""/>
                  <o:lock v:ext="edit" aspectratio="f"/>
                </v:shape>
                <v:shape id="Image 159" o:spid="_x0000_s1026" o:spt="75" type="#_x0000_t75" style="position:absolute;left:0;top:0;height:366395;width:2333625;" filled="f" o:preferrelative="t" stroked="f" coordsize="21600,21600" o:gfxdata="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r4i7sAAADc&#10;AAAADwAAAAAAAAABACAAAAAiAAAAZHJzL2Rvd25yZXYueG1sUEsBAhQAFAAAAAgAh07iQDMvBZ47&#10;AAAAOQAAABAAAAAAAAAAAQAgAAAACgEAAGRycy9zaGFwZXhtbC54bWxQSwUGAAAAAAYABgBbAQAA&#10;tAMAAAAA&#10;">
                  <v:fill on="f" focussize="0,0"/>
                  <v:stroke on="f"/>
                  <v:imagedata r:id="rId53" o:title=""/>
                  <o:lock v:ext="edit" aspectratio="f"/>
                </v:shape>
                <w10:wrap type="topAndBottom"/>
              </v:group>
            </w:pict>
          </mc:Fallback>
        </mc:AlternateContent>
      </w:r>
    </w:p>
    <w:p w14:paraId="7F4C7E16">
      <w:pPr>
        <w:pStyle w:val="13"/>
        <w:numPr>
          <w:ilvl w:val="0"/>
          <w:numId w:val="14"/>
        </w:numPr>
        <w:tabs>
          <w:tab w:val="left" w:pos="2160"/>
        </w:tabs>
        <w:spacing w:before="0" w:after="0" w:line="240" w:lineRule="auto"/>
        <w:ind w:left="2160" w:right="0" w:hanging="362"/>
        <w:jc w:val="left"/>
        <w:rPr>
          <w:rFonts w:ascii="Wingdings" w:hAnsi="Wingdings"/>
          <w:sz w:val="28"/>
        </w:rPr>
      </w:pPr>
      <w:r>
        <w:rPr>
          <w:spacing w:val="14"/>
          <w:sz w:val="28"/>
        </w:rPr>
        <w:t>Analysis</w:t>
      </w:r>
    </w:p>
    <w:p w14:paraId="32703D93">
      <w:pPr>
        <w:pStyle w:val="13"/>
        <w:numPr>
          <w:ilvl w:val="0"/>
          <w:numId w:val="14"/>
        </w:numPr>
        <w:tabs>
          <w:tab w:val="left" w:pos="2160"/>
        </w:tabs>
        <w:spacing w:before="9" w:after="0" w:line="341" w:lineRule="exact"/>
        <w:ind w:left="2160" w:right="0" w:hanging="362"/>
        <w:jc w:val="left"/>
        <w:rPr>
          <w:rFonts w:ascii="Wingdings" w:hAnsi="Wingdings"/>
          <w:sz w:val="28"/>
        </w:rPr>
      </w:pPr>
      <w:r>
        <w:rPr>
          <w:spacing w:val="13"/>
          <w:sz w:val="28"/>
        </w:rPr>
        <w:t>Design</w:t>
      </w:r>
    </w:p>
    <w:p w14:paraId="0781F54C">
      <w:pPr>
        <w:pStyle w:val="13"/>
        <w:numPr>
          <w:ilvl w:val="0"/>
          <w:numId w:val="14"/>
        </w:numPr>
        <w:tabs>
          <w:tab w:val="left" w:pos="2160"/>
        </w:tabs>
        <w:spacing w:before="0" w:after="0" w:line="341" w:lineRule="exact"/>
        <w:ind w:left="2160" w:right="0" w:hanging="362"/>
        <w:jc w:val="left"/>
        <w:rPr>
          <w:rFonts w:ascii="Wingdings" w:hAnsi="Wingdings"/>
          <w:sz w:val="28"/>
        </w:rPr>
      </w:pPr>
      <w:r>
        <w:rPr>
          <w:spacing w:val="13"/>
          <w:sz w:val="28"/>
        </w:rPr>
        <w:t>Coding</w:t>
      </w:r>
    </w:p>
    <w:p w14:paraId="7F9E6BBB">
      <w:pPr>
        <w:pStyle w:val="13"/>
        <w:numPr>
          <w:ilvl w:val="0"/>
          <w:numId w:val="14"/>
        </w:numPr>
        <w:tabs>
          <w:tab w:val="left" w:pos="2160"/>
        </w:tabs>
        <w:spacing w:before="0" w:after="0" w:line="339" w:lineRule="exact"/>
        <w:ind w:left="2160" w:right="0" w:hanging="362"/>
        <w:jc w:val="left"/>
        <w:rPr>
          <w:rFonts w:ascii="Wingdings" w:hAnsi="Wingdings"/>
          <w:sz w:val="28"/>
        </w:rPr>
      </w:pPr>
      <w:r>
        <w:rPr>
          <w:spacing w:val="13"/>
          <w:sz w:val="28"/>
        </w:rPr>
        <w:t>Testing</w:t>
      </w:r>
    </w:p>
    <w:p w14:paraId="2E0C306F">
      <w:pPr>
        <w:pStyle w:val="13"/>
        <w:numPr>
          <w:ilvl w:val="0"/>
          <w:numId w:val="14"/>
        </w:numPr>
        <w:tabs>
          <w:tab w:val="left" w:pos="2160"/>
        </w:tabs>
        <w:spacing w:before="0" w:after="0" w:line="397" w:lineRule="exact"/>
        <w:ind w:left="2160" w:right="0" w:hanging="362"/>
        <w:jc w:val="left"/>
        <w:rPr>
          <w:rFonts w:ascii="Wingdings" w:hAnsi="Wingdings"/>
          <w:sz w:val="36"/>
        </w:rPr>
      </w:pPr>
      <w:r>
        <w:rPr>
          <w:spacing w:val="-2"/>
          <w:sz w:val="28"/>
        </w:rPr>
        <w:t>Evaluation</w:t>
      </w:r>
    </w:p>
    <w:p w14:paraId="374DE0B5">
      <w:pPr>
        <w:pStyle w:val="13"/>
        <w:numPr>
          <w:ilvl w:val="0"/>
          <w:numId w:val="0"/>
        </w:numPr>
        <w:tabs>
          <w:tab w:val="left" w:pos="2160"/>
        </w:tabs>
        <w:spacing w:before="0" w:after="0" w:line="397" w:lineRule="exact"/>
        <w:ind w:left="1798" w:leftChars="0" w:right="0" w:rightChars="0"/>
        <w:jc w:val="left"/>
        <w:rPr>
          <w:rFonts w:ascii="Wingdings" w:hAnsi="Wingdings"/>
          <w:sz w:val="36"/>
        </w:rPr>
      </w:pPr>
    </w:p>
    <w:p w14:paraId="1589016F">
      <w:pPr>
        <w:pStyle w:val="9"/>
        <w:spacing w:before="1"/>
        <w:ind w:left="1440" w:right="992" w:firstLine="1286"/>
        <w:rPr>
          <w:spacing w:val="-2"/>
        </w:rPr>
      </w:pPr>
      <w:r>
        <w:t xml:space="preserve">In  this planning and scheduling forward and backward steps </w:t>
      </w:r>
      <w:r>
        <w:rPr>
          <w:spacing w:val="-2"/>
        </w:rPr>
        <w:t>are</w:t>
      </w:r>
      <w:r>
        <w:rPr>
          <w:spacing w:val="-9"/>
        </w:rPr>
        <w:t xml:space="preserve"> </w:t>
      </w:r>
      <w:r>
        <w:rPr>
          <w:spacing w:val="-2"/>
        </w:rPr>
        <w:t>given</w:t>
      </w:r>
      <w:r>
        <w:rPr>
          <w:spacing w:val="-6"/>
        </w:rPr>
        <w:t xml:space="preserve"> </w:t>
      </w:r>
      <w:r>
        <w:rPr>
          <w:spacing w:val="-2"/>
        </w:rPr>
        <w:t>which</w:t>
      </w:r>
      <w:r>
        <w:rPr>
          <w:spacing w:val="-8"/>
        </w:rPr>
        <w:t xml:space="preserve"> </w:t>
      </w:r>
      <w:r>
        <w:rPr>
          <w:spacing w:val="-2"/>
        </w:rPr>
        <w:t>indicates</w:t>
      </w:r>
      <w:r>
        <w:rPr>
          <w:spacing w:val="-5"/>
        </w:rPr>
        <w:t xml:space="preserve"> </w:t>
      </w:r>
      <w:r>
        <w:rPr>
          <w:spacing w:val="-2"/>
        </w:rPr>
        <w:t>the</w:t>
      </w:r>
      <w:r>
        <w:rPr>
          <w:spacing w:val="-5"/>
        </w:rPr>
        <w:t xml:space="preserve"> </w:t>
      </w:r>
      <w:r>
        <w:rPr>
          <w:spacing w:val="-2"/>
        </w:rPr>
        <w:t>system</w:t>
      </w:r>
      <w:r>
        <w:rPr>
          <w:spacing w:val="-5"/>
        </w:rPr>
        <w:t xml:space="preserve"> </w:t>
      </w:r>
      <w:r>
        <w:rPr>
          <w:spacing w:val="-2"/>
        </w:rPr>
        <w:t>study</w:t>
      </w:r>
      <w:r>
        <w:rPr>
          <w:spacing w:val="-10"/>
        </w:rPr>
        <w:t xml:space="preserve"> </w:t>
      </w:r>
      <w:r>
        <w:rPr>
          <w:spacing w:val="-2"/>
        </w:rPr>
        <w:t>again</w:t>
      </w:r>
      <w:r>
        <w:rPr>
          <w:spacing w:val="-4"/>
        </w:rPr>
        <w:t xml:space="preserve"> </w:t>
      </w:r>
      <w:r>
        <w:rPr>
          <w:spacing w:val="-2"/>
        </w:rPr>
        <w:t>during</w:t>
      </w:r>
      <w:r>
        <w:rPr>
          <w:spacing w:val="-7"/>
        </w:rPr>
        <w:t xml:space="preserve"> </w:t>
      </w:r>
      <w:r>
        <w:rPr>
          <w:spacing w:val="-2"/>
        </w:rPr>
        <w:t>another</w:t>
      </w:r>
      <w:r>
        <w:rPr>
          <w:spacing w:val="-9"/>
        </w:rPr>
        <w:t xml:space="preserve"> </w:t>
      </w:r>
      <w:r>
        <w:rPr>
          <w:spacing w:val="-2"/>
        </w:rPr>
        <w:t>work</w:t>
      </w:r>
      <w:r>
        <w:rPr>
          <w:spacing w:val="-9"/>
        </w:rPr>
        <w:t xml:space="preserve"> </w:t>
      </w:r>
      <w:r>
        <w:rPr>
          <w:spacing w:val="-2"/>
        </w:rPr>
        <w:t>of</w:t>
      </w:r>
      <w:r>
        <w:rPr>
          <w:spacing w:val="-5"/>
        </w:rPr>
        <w:t xml:space="preserve"> </w:t>
      </w:r>
      <w:r>
        <w:rPr>
          <w:spacing w:val="-2"/>
        </w:rPr>
        <w:t>project.</w:t>
      </w:r>
    </w:p>
    <w:p w14:paraId="0A14EF36">
      <w:pPr>
        <w:pStyle w:val="9"/>
        <w:spacing w:before="1"/>
        <w:ind w:left="1440" w:right="992" w:firstLine="1286"/>
        <w:rPr>
          <w:spacing w:val="-2"/>
        </w:rPr>
      </w:pPr>
    </w:p>
    <w:p w14:paraId="44665606">
      <w:pPr>
        <w:pStyle w:val="9"/>
        <w:tabs>
          <w:tab w:val="left" w:pos="2981"/>
          <w:tab w:val="left" w:pos="4349"/>
          <w:tab w:val="left" w:pos="5309"/>
          <w:tab w:val="left" w:pos="7191"/>
          <w:tab w:val="left" w:pos="8248"/>
          <w:tab w:val="left" w:pos="8997"/>
        </w:tabs>
        <w:ind w:left="1440" w:right="1108" w:firstLine="717"/>
      </w:pPr>
      <w:r>
        <w:rPr>
          <w:spacing w:val="8"/>
        </w:rPr>
        <w:t>This</w:t>
      </w:r>
      <w:r>
        <w:tab/>
      </w:r>
      <w:r>
        <w:rPr>
          <w:spacing w:val="13"/>
        </w:rPr>
        <w:t>diagram</w:t>
      </w:r>
      <w:r>
        <w:tab/>
      </w:r>
      <w:r>
        <w:rPr>
          <w:spacing w:val="9"/>
        </w:rPr>
        <w:t>gives</w:t>
      </w:r>
      <w:r>
        <w:tab/>
      </w:r>
      <w:r>
        <w:rPr>
          <w:spacing w:val="16"/>
        </w:rPr>
        <w:t>information</w:t>
      </w:r>
      <w:r>
        <w:tab/>
      </w:r>
      <w:r>
        <w:rPr>
          <w:spacing w:val="10"/>
        </w:rPr>
        <w:t>about</w:t>
      </w:r>
      <w:r>
        <w:tab/>
      </w:r>
      <w:r>
        <w:rPr>
          <w:spacing w:val="5"/>
        </w:rPr>
        <w:t>day</w:t>
      </w:r>
      <w:r>
        <w:tab/>
      </w:r>
      <w:r>
        <w:rPr>
          <w:spacing w:val="11"/>
        </w:rPr>
        <w:t xml:space="preserve">scheduling </w:t>
      </w:r>
      <w:r>
        <w:rPr>
          <w:spacing w:val="18"/>
        </w:rPr>
        <w:t>information</w:t>
      </w:r>
      <w:r>
        <w:rPr>
          <w:spacing w:val="40"/>
        </w:rPr>
        <w:t xml:space="preserve"> </w:t>
      </w:r>
      <w:r>
        <w:t>in</w:t>
      </w:r>
      <w:r>
        <w:rPr>
          <w:spacing w:val="40"/>
        </w:rPr>
        <w:t xml:space="preserve"> </w:t>
      </w:r>
      <w:r>
        <w:t>our</w:t>
      </w:r>
      <w:r>
        <w:rPr>
          <w:spacing w:val="40"/>
        </w:rPr>
        <w:t xml:space="preserve"> </w:t>
      </w:r>
      <w:r>
        <w:rPr>
          <w:spacing w:val="16"/>
        </w:rPr>
        <w:t>project.</w:t>
      </w:r>
    </w:p>
    <w:p w14:paraId="5493DFB7">
      <w:pPr>
        <w:spacing w:before="0"/>
        <w:ind w:left="1843" w:right="738" w:firstLine="0"/>
        <w:jc w:val="center"/>
        <w:rPr>
          <w:rFonts w:hint="default"/>
          <w:sz w:val="34"/>
          <w:lang w:val="en-US"/>
        </w:rPr>
      </w:pPr>
    </w:p>
    <w:p w14:paraId="3F524B6A">
      <w:pPr>
        <w:tabs>
          <w:tab w:val="left" w:pos="7837"/>
        </w:tabs>
        <w:spacing w:before="0"/>
        <w:ind w:left="3793" w:right="0" w:firstLine="0"/>
        <w:jc w:val="left"/>
        <w:rPr>
          <w:rFonts w:hint="default"/>
          <w:sz w:val="34"/>
          <w:lang w:val="en-US"/>
        </w:rPr>
      </w:pPr>
      <w:r>
        <w:rPr>
          <w:sz w:val="34"/>
        </w:rPr>
        <w:tab/>
      </w:r>
    </w:p>
    <w:p w14:paraId="1F385B43">
      <w:pPr>
        <w:pStyle w:val="5"/>
        <w:spacing w:after="0" w:line="240" w:lineRule="auto"/>
        <w:jc w:val="center"/>
        <w:rPr>
          <w:rFonts w:ascii="Calibri"/>
        </w:rPr>
      </w:pPr>
    </w:p>
    <w:p w14:paraId="1ED1B960">
      <w:pPr>
        <w:pStyle w:val="5"/>
        <w:spacing w:after="0" w:line="240" w:lineRule="auto"/>
        <w:jc w:val="center"/>
        <w:rPr>
          <w:rFonts w:ascii="Calibri"/>
        </w:rPr>
      </w:pPr>
    </w:p>
    <w:p w14:paraId="2A9E9095">
      <w:pPr>
        <w:pStyle w:val="5"/>
        <w:spacing w:after="0" w:line="240" w:lineRule="auto"/>
        <w:jc w:val="center"/>
        <w:rPr>
          <w:rFonts w:ascii="Calibri"/>
        </w:rPr>
      </w:pPr>
    </w:p>
    <w:p w14:paraId="1BAB67CF">
      <w:pPr>
        <w:pStyle w:val="5"/>
        <w:spacing w:after="0" w:line="240" w:lineRule="auto"/>
        <w:jc w:val="center"/>
        <w:rPr>
          <w:rFonts w:ascii="Calibri"/>
        </w:rPr>
      </w:pPr>
      <w:r>
        <w:rPr>
          <w:rFonts w:hint="default" w:ascii="Calibri"/>
          <w:lang w:val="en-US"/>
        </w:rPr>
        <w:drawing>
          <wp:inline distT="0" distB="0" distL="114300" distR="114300">
            <wp:extent cx="4371340" cy="4552950"/>
            <wp:effectExtent l="0" t="0" r="10160" b="0"/>
            <wp:docPr id="1199" name="Picture 1199" descr="Captu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Picture 1199" descr="Capture36"/>
                    <pic:cNvPicPr>
                      <a:picLocks noChangeAspect="1"/>
                    </pic:cNvPicPr>
                  </pic:nvPicPr>
                  <pic:blipFill>
                    <a:blip r:embed="rId54"/>
                    <a:srcRect l="44" t="-351" r="-29" b="-281"/>
                    <a:stretch>
                      <a:fillRect/>
                    </a:stretch>
                  </pic:blipFill>
                  <pic:spPr>
                    <a:xfrm>
                      <a:off x="0" y="0"/>
                      <a:ext cx="4371340" cy="4552950"/>
                    </a:xfrm>
                    <a:prstGeom prst="rect">
                      <a:avLst/>
                    </a:prstGeom>
                  </pic:spPr>
                </pic:pic>
              </a:graphicData>
            </a:graphic>
          </wp:inline>
        </w:drawing>
      </w:r>
    </w:p>
    <w:p w14:paraId="293064D7">
      <w:pPr>
        <w:pStyle w:val="5"/>
        <w:spacing w:after="0" w:line="240" w:lineRule="auto"/>
        <w:jc w:val="center"/>
        <w:rPr>
          <w:rFonts w:ascii="Calibri"/>
        </w:rPr>
        <w:sectPr>
          <w:pgSz w:w="11920" w:h="16850"/>
          <w:pgMar w:top="580" w:right="425" w:bottom="1160" w:left="0" w:header="0" w:footer="974" w:gutter="0"/>
          <w:pgBorders>
            <w:top w:val="none" w:sz="0" w:space="0"/>
            <w:left w:val="none" w:sz="0" w:space="0"/>
            <w:bottom w:val="none" w:sz="0" w:space="0"/>
            <w:right w:val="none" w:sz="0" w:space="0"/>
          </w:pgBorders>
          <w:cols w:space="720" w:num="1"/>
        </w:sectPr>
      </w:pPr>
    </w:p>
    <w:tbl>
      <w:tblPr>
        <w:tblStyle w:val="8"/>
        <w:tblW w:w="0" w:type="auto"/>
        <w:tblInd w:w="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5"/>
        <w:gridCol w:w="795"/>
        <w:gridCol w:w="542"/>
        <w:gridCol w:w="1353"/>
        <w:gridCol w:w="1375"/>
        <w:gridCol w:w="1188"/>
        <w:gridCol w:w="1521"/>
        <w:gridCol w:w="1457"/>
        <w:gridCol w:w="1394"/>
        <w:gridCol w:w="1315"/>
      </w:tblGrid>
      <w:tr w14:paraId="7CF0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 w:hRule="atLeast"/>
        </w:trPr>
        <w:tc>
          <w:tcPr>
            <w:tcW w:w="485" w:type="dxa"/>
            <w:tcBorders>
              <w:top w:val="nil"/>
              <w:left w:val="nil"/>
              <w:bottom w:val="nil"/>
            </w:tcBorders>
          </w:tcPr>
          <w:p w14:paraId="5B366EE2">
            <w:pPr>
              <w:pStyle w:val="14"/>
              <w:rPr>
                <w:rFonts w:ascii="Times New Roman"/>
                <w:sz w:val="10"/>
              </w:rPr>
            </w:pPr>
          </w:p>
        </w:tc>
        <w:tc>
          <w:tcPr>
            <w:tcW w:w="10940" w:type="dxa"/>
            <w:gridSpan w:val="9"/>
            <w:tcBorders>
              <w:bottom w:val="nil"/>
            </w:tcBorders>
          </w:tcPr>
          <w:p w14:paraId="290CAE8C">
            <w:pPr>
              <w:pStyle w:val="14"/>
              <w:rPr>
                <w:rFonts w:ascii="Times New Roman"/>
                <w:sz w:val="10"/>
              </w:rPr>
            </w:pPr>
          </w:p>
        </w:tc>
      </w:tr>
      <w:tr w14:paraId="76E62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85" w:type="dxa"/>
            <w:tcBorders>
              <w:top w:val="nil"/>
              <w:left w:val="nil"/>
              <w:bottom w:val="nil"/>
            </w:tcBorders>
            <w:shd w:val="clear" w:color="auto" w:fill="F9C090"/>
          </w:tcPr>
          <w:p w14:paraId="3F7E6BB0">
            <w:pPr>
              <w:pStyle w:val="14"/>
              <w:rPr>
                <w:rFonts w:ascii="Times New Roman"/>
                <w:sz w:val="18"/>
              </w:rPr>
            </w:pPr>
          </w:p>
        </w:tc>
        <w:tc>
          <w:tcPr>
            <w:tcW w:w="795" w:type="dxa"/>
            <w:tcBorders>
              <w:top w:val="nil"/>
              <w:bottom w:val="nil"/>
              <w:right w:val="nil"/>
            </w:tcBorders>
            <w:shd w:val="clear" w:color="auto" w:fill="F9C090"/>
          </w:tcPr>
          <w:p w14:paraId="0EE83F0A">
            <w:pPr>
              <w:pStyle w:val="14"/>
              <w:spacing w:line="249" w:lineRule="exact"/>
              <w:ind w:left="422"/>
              <w:rPr>
                <w:sz w:val="22"/>
              </w:rPr>
            </w:pPr>
            <w:r>
              <w:rPr>
                <w:color w:val="FFFFFF"/>
                <w:spacing w:val="-5"/>
                <w:sz w:val="22"/>
              </w:rPr>
              <w:t>22</w:t>
            </w:r>
          </w:p>
        </w:tc>
        <w:tc>
          <w:tcPr>
            <w:tcW w:w="10145" w:type="dxa"/>
            <w:gridSpan w:val="8"/>
            <w:tcBorders>
              <w:top w:val="nil"/>
              <w:left w:val="nil"/>
              <w:bottom w:val="nil"/>
            </w:tcBorders>
          </w:tcPr>
          <w:p w14:paraId="493E4005">
            <w:pPr>
              <w:pStyle w:val="14"/>
              <w:spacing w:line="249" w:lineRule="exact"/>
              <w:ind w:left="143"/>
              <w:rPr>
                <w:rFonts w:hint="default"/>
                <w:sz w:val="22"/>
                <w:lang w:val="en-US"/>
              </w:rPr>
            </w:pPr>
            <w:r>
              <w:rPr>
                <w:sz w:val="22"/>
                <w:lang w:val="en-US"/>
              </w:rPr>
              <w:t>Premium Store</w:t>
            </w:r>
          </w:p>
        </w:tc>
      </w:tr>
      <w:tr w14:paraId="44B59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6" w:hRule="atLeast"/>
        </w:trPr>
        <w:tc>
          <w:tcPr>
            <w:tcW w:w="485" w:type="dxa"/>
            <w:vMerge w:val="restart"/>
            <w:tcBorders>
              <w:top w:val="nil"/>
              <w:left w:val="nil"/>
              <w:bottom w:val="nil"/>
            </w:tcBorders>
          </w:tcPr>
          <w:p w14:paraId="73B5C569">
            <w:pPr>
              <w:pStyle w:val="14"/>
              <w:rPr>
                <w:rFonts w:ascii="Times New Roman"/>
                <w:sz w:val="26"/>
              </w:rPr>
            </w:pPr>
          </w:p>
        </w:tc>
        <w:tc>
          <w:tcPr>
            <w:tcW w:w="795" w:type="dxa"/>
            <w:tcBorders>
              <w:top w:val="nil"/>
              <w:bottom w:val="nil"/>
              <w:right w:val="nil"/>
            </w:tcBorders>
          </w:tcPr>
          <w:p w14:paraId="770AD1A4">
            <w:pPr>
              <w:pStyle w:val="14"/>
              <w:rPr>
                <w:rFonts w:ascii="Times New Roman"/>
                <w:sz w:val="26"/>
              </w:rPr>
            </w:pPr>
          </w:p>
        </w:tc>
        <w:tc>
          <w:tcPr>
            <w:tcW w:w="10145" w:type="dxa"/>
            <w:gridSpan w:val="8"/>
            <w:tcBorders>
              <w:top w:val="nil"/>
              <w:left w:val="nil"/>
              <w:bottom w:val="nil"/>
            </w:tcBorders>
          </w:tcPr>
          <w:p w14:paraId="3D742FC8">
            <w:pPr>
              <w:pStyle w:val="14"/>
              <w:rPr>
                <w:rFonts w:ascii="Times New Roman"/>
                <w:sz w:val="26"/>
              </w:rPr>
            </w:pPr>
          </w:p>
        </w:tc>
      </w:tr>
      <w:tr w14:paraId="46A3A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485" w:type="dxa"/>
            <w:vMerge w:val="continue"/>
            <w:tcBorders>
              <w:top w:val="nil"/>
              <w:left w:val="nil"/>
              <w:bottom w:val="nil"/>
            </w:tcBorders>
          </w:tcPr>
          <w:p w14:paraId="73BE23C7">
            <w:pPr>
              <w:rPr>
                <w:sz w:val="2"/>
                <w:szCs w:val="2"/>
              </w:rPr>
            </w:pPr>
          </w:p>
        </w:tc>
        <w:tc>
          <w:tcPr>
            <w:tcW w:w="1337" w:type="dxa"/>
            <w:gridSpan w:val="2"/>
            <w:vMerge w:val="restart"/>
            <w:tcBorders>
              <w:top w:val="nil"/>
              <w:bottom w:val="nil"/>
            </w:tcBorders>
          </w:tcPr>
          <w:p w14:paraId="58C89EBC">
            <w:pPr>
              <w:pStyle w:val="14"/>
              <w:rPr>
                <w:rFonts w:ascii="Times New Roman"/>
                <w:sz w:val="26"/>
              </w:rPr>
            </w:pPr>
          </w:p>
        </w:tc>
        <w:tc>
          <w:tcPr>
            <w:tcW w:w="1353" w:type="dxa"/>
            <w:tcBorders>
              <w:bottom w:val="nil"/>
            </w:tcBorders>
          </w:tcPr>
          <w:p w14:paraId="5CE6E5B3">
            <w:pPr>
              <w:pStyle w:val="14"/>
              <w:spacing w:before="2"/>
              <w:ind w:left="10"/>
              <w:jc w:val="center"/>
              <w:rPr>
                <w:sz w:val="28"/>
              </w:rPr>
            </w:pPr>
            <w:r>
              <w:rPr>
                <w:spacing w:val="-2"/>
                <w:sz w:val="28"/>
              </w:rPr>
              <w:t>Feasibility</w:t>
            </w:r>
          </w:p>
        </w:tc>
        <w:tc>
          <w:tcPr>
            <w:tcW w:w="1375" w:type="dxa"/>
            <w:vMerge w:val="restart"/>
          </w:tcPr>
          <w:p w14:paraId="7F706A9D">
            <w:pPr>
              <w:pStyle w:val="14"/>
              <w:rPr>
                <w:rFonts w:ascii="Times New Roman"/>
                <w:sz w:val="26"/>
              </w:rPr>
            </w:pPr>
          </w:p>
        </w:tc>
        <w:tc>
          <w:tcPr>
            <w:tcW w:w="1188" w:type="dxa"/>
            <w:vMerge w:val="restart"/>
          </w:tcPr>
          <w:p w14:paraId="6A0AD365">
            <w:pPr>
              <w:pStyle w:val="14"/>
              <w:rPr>
                <w:rFonts w:ascii="Times New Roman"/>
                <w:sz w:val="26"/>
              </w:rPr>
            </w:pPr>
          </w:p>
        </w:tc>
        <w:tc>
          <w:tcPr>
            <w:tcW w:w="1521" w:type="dxa"/>
            <w:vMerge w:val="restart"/>
          </w:tcPr>
          <w:p w14:paraId="1FFCDD4C">
            <w:pPr>
              <w:pStyle w:val="14"/>
              <w:rPr>
                <w:rFonts w:ascii="Times New Roman"/>
                <w:sz w:val="26"/>
              </w:rPr>
            </w:pPr>
          </w:p>
        </w:tc>
        <w:tc>
          <w:tcPr>
            <w:tcW w:w="1457" w:type="dxa"/>
            <w:vMerge w:val="restart"/>
          </w:tcPr>
          <w:p w14:paraId="34B57BAE">
            <w:pPr>
              <w:pStyle w:val="14"/>
              <w:rPr>
                <w:rFonts w:ascii="Times New Roman"/>
                <w:sz w:val="26"/>
              </w:rPr>
            </w:pPr>
          </w:p>
        </w:tc>
        <w:tc>
          <w:tcPr>
            <w:tcW w:w="1394" w:type="dxa"/>
            <w:vMerge w:val="restart"/>
          </w:tcPr>
          <w:p w14:paraId="5607E90B">
            <w:pPr>
              <w:pStyle w:val="14"/>
              <w:rPr>
                <w:rFonts w:ascii="Times New Roman"/>
                <w:sz w:val="26"/>
              </w:rPr>
            </w:pPr>
          </w:p>
        </w:tc>
        <w:tc>
          <w:tcPr>
            <w:tcW w:w="1315" w:type="dxa"/>
            <w:vMerge w:val="restart"/>
            <w:tcBorders>
              <w:top w:val="nil"/>
              <w:bottom w:val="nil"/>
            </w:tcBorders>
          </w:tcPr>
          <w:p w14:paraId="1F7A17E8">
            <w:pPr>
              <w:pStyle w:val="14"/>
              <w:rPr>
                <w:rFonts w:ascii="Times New Roman"/>
                <w:sz w:val="26"/>
              </w:rPr>
            </w:pPr>
          </w:p>
        </w:tc>
      </w:tr>
      <w:tr w14:paraId="1AE7E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2" w:hRule="atLeast"/>
        </w:trPr>
        <w:tc>
          <w:tcPr>
            <w:tcW w:w="485" w:type="dxa"/>
            <w:vMerge w:val="continue"/>
            <w:tcBorders>
              <w:top w:val="nil"/>
              <w:left w:val="nil"/>
              <w:bottom w:val="nil"/>
            </w:tcBorders>
          </w:tcPr>
          <w:p w14:paraId="6694D745">
            <w:pPr>
              <w:rPr>
                <w:sz w:val="2"/>
                <w:szCs w:val="2"/>
              </w:rPr>
            </w:pPr>
          </w:p>
        </w:tc>
        <w:tc>
          <w:tcPr>
            <w:tcW w:w="1337" w:type="dxa"/>
            <w:gridSpan w:val="2"/>
            <w:vMerge w:val="continue"/>
            <w:tcBorders>
              <w:top w:val="nil"/>
              <w:bottom w:val="nil"/>
            </w:tcBorders>
          </w:tcPr>
          <w:p w14:paraId="77709468">
            <w:pPr>
              <w:rPr>
                <w:sz w:val="2"/>
                <w:szCs w:val="2"/>
              </w:rPr>
            </w:pPr>
          </w:p>
        </w:tc>
        <w:tc>
          <w:tcPr>
            <w:tcW w:w="1353" w:type="dxa"/>
            <w:tcBorders>
              <w:top w:val="nil"/>
            </w:tcBorders>
          </w:tcPr>
          <w:p w14:paraId="2F723FC0">
            <w:pPr>
              <w:pStyle w:val="14"/>
              <w:spacing w:line="317" w:lineRule="exact"/>
              <w:ind w:left="10" w:right="3"/>
              <w:jc w:val="center"/>
              <w:rPr>
                <w:sz w:val="28"/>
              </w:rPr>
            </w:pPr>
            <w:r>
              <w:rPr>
                <w:spacing w:val="-2"/>
                <w:sz w:val="28"/>
              </w:rPr>
              <w:t>Study</w:t>
            </w:r>
          </w:p>
        </w:tc>
        <w:tc>
          <w:tcPr>
            <w:tcW w:w="1375" w:type="dxa"/>
            <w:vMerge w:val="continue"/>
            <w:tcBorders>
              <w:top w:val="nil"/>
            </w:tcBorders>
          </w:tcPr>
          <w:p w14:paraId="408B22A5">
            <w:pPr>
              <w:rPr>
                <w:sz w:val="2"/>
                <w:szCs w:val="2"/>
              </w:rPr>
            </w:pPr>
          </w:p>
        </w:tc>
        <w:tc>
          <w:tcPr>
            <w:tcW w:w="1188" w:type="dxa"/>
            <w:vMerge w:val="continue"/>
            <w:tcBorders>
              <w:top w:val="nil"/>
            </w:tcBorders>
          </w:tcPr>
          <w:p w14:paraId="4C01860D">
            <w:pPr>
              <w:rPr>
                <w:sz w:val="2"/>
                <w:szCs w:val="2"/>
              </w:rPr>
            </w:pPr>
          </w:p>
        </w:tc>
        <w:tc>
          <w:tcPr>
            <w:tcW w:w="1521" w:type="dxa"/>
            <w:vMerge w:val="continue"/>
            <w:tcBorders>
              <w:top w:val="nil"/>
            </w:tcBorders>
          </w:tcPr>
          <w:p w14:paraId="09829DCA">
            <w:pPr>
              <w:rPr>
                <w:sz w:val="2"/>
                <w:szCs w:val="2"/>
              </w:rPr>
            </w:pPr>
          </w:p>
        </w:tc>
        <w:tc>
          <w:tcPr>
            <w:tcW w:w="1457" w:type="dxa"/>
            <w:vMerge w:val="continue"/>
            <w:tcBorders>
              <w:top w:val="nil"/>
            </w:tcBorders>
          </w:tcPr>
          <w:p w14:paraId="00475853">
            <w:pPr>
              <w:rPr>
                <w:sz w:val="2"/>
                <w:szCs w:val="2"/>
              </w:rPr>
            </w:pPr>
          </w:p>
        </w:tc>
        <w:tc>
          <w:tcPr>
            <w:tcW w:w="1394" w:type="dxa"/>
            <w:vMerge w:val="continue"/>
            <w:tcBorders>
              <w:top w:val="nil"/>
            </w:tcBorders>
          </w:tcPr>
          <w:p w14:paraId="64E8F9DD">
            <w:pPr>
              <w:rPr>
                <w:sz w:val="2"/>
                <w:szCs w:val="2"/>
              </w:rPr>
            </w:pPr>
          </w:p>
        </w:tc>
        <w:tc>
          <w:tcPr>
            <w:tcW w:w="1315" w:type="dxa"/>
            <w:vMerge w:val="continue"/>
            <w:tcBorders>
              <w:top w:val="nil"/>
              <w:bottom w:val="nil"/>
            </w:tcBorders>
          </w:tcPr>
          <w:p w14:paraId="633D64D9">
            <w:pPr>
              <w:rPr>
                <w:sz w:val="2"/>
                <w:szCs w:val="2"/>
              </w:rPr>
            </w:pPr>
          </w:p>
        </w:tc>
      </w:tr>
      <w:tr w14:paraId="454E2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485" w:type="dxa"/>
            <w:vMerge w:val="continue"/>
            <w:tcBorders>
              <w:top w:val="nil"/>
              <w:left w:val="nil"/>
              <w:bottom w:val="nil"/>
            </w:tcBorders>
          </w:tcPr>
          <w:p w14:paraId="6D039674">
            <w:pPr>
              <w:rPr>
                <w:sz w:val="2"/>
                <w:szCs w:val="2"/>
              </w:rPr>
            </w:pPr>
          </w:p>
        </w:tc>
        <w:tc>
          <w:tcPr>
            <w:tcW w:w="1337" w:type="dxa"/>
            <w:gridSpan w:val="2"/>
            <w:vMerge w:val="continue"/>
            <w:tcBorders>
              <w:top w:val="nil"/>
              <w:bottom w:val="nil"/>
            </w:tcBorders>
          </w:tcPr>
          <w:p w14:paraId="553E5F3A">
            <w:pPr>
              <w:rPr>
                <w:sz w:val="2"/>
                <w:szCs w:val="2"/>
              </w:rPr>
            </w:pPr>
          </w:p>
        </w:tc>
        <w:tc>
          <w:tcPr>
            <w:tcW w:w="1353" w:type="dxa"/>
            <w:vMerge w:val="restart"/>
          </w:tcPr>
          <w:p w14:paraId="3227984C">
            <w:pPr>
              <w:pStyle w:val="14"/>
              <w:rPr>
                <w:rFonts w:ascii="Times New Roman"/>
                <w:sz w:val="26"/>
              </w:rPr>
            </w:pPr>
          </w:p>
        </w:tc>
        <w:tc>
          <w:tcPr>
            <w:tcW w:w="1375" w:type="dxa"/>
            <w:tcBorders>
              <w:bottom w:val="nil"/>
            </w:tcBorders>
          </w:tcPr>
          <w:p w14:paraId="43582848">
            <w:pPr>
              <w:pStyle w:val="14"/>
              <w:spacing w:before="6"/>
              <w:ind w:left="13"/>
              <w:jc w:val="center"/>
              <w:rPr>
                <w:sz w:val="28"/>
              </w:rPr>
            </w:pPr>
            <w:r>
              <w:rPr>
                <w:spacing w:val="-2"/>
                <w:sz w:val="28"/>
              </w:rPr>
              <w:t>Require-</w:t>
            </w:r>
          </w:p>
        </w:tc>
        <w:tc>
          <w:tcPr>
            <w:tcW w:w="1188" w:type="dxa"/>
            <w:vMerge w:val="continue"/>
            <w:tcBorders>
              <w:top w:val="nil"/>
            </w:tcBorders>
          </w:tcPr>
          <w:p w14:paraId="34C26BC4">
            <w:pPr>
              <w:rPr>
                <w:sz w:val="2"/>
                <w:szCs w:val="2"/>
              </w:rPr>
            </w:pPr>
          </w:p>
        </w:tc>
        <w:tc>
          <w:tcPr>
            <w:tcW w:w="1521" w:type="dxa"/>
            <w:vMerge w:val="continue"/>
            <w:tcBorders>
              <w:top w:val="nil"/>
            </w:tcBorders>
          </w:tcPr>
          <w:p w14:paraId="57318775">
            <w:pPr>
              <w:rPr>
                <w:sz w:val="2"/>
                <w:szCs w:val="2"/>
              </w:rPr>
            </w:pPr>
          </w:p>
        </w:tc>
        <w:tc>
          <w:tcPr>
            <w:tcW w:w="1457" w:type="dxa"/>
            <w:vMerge w:val="continue"/>
            <w:tcBorders>
              <w:top w:val="nil"/>
            </w:tcBorders>
          </w:tcPr>
          <w:p w14:paraId="34A4070C">
            <w:pPr>
              <w:rPr>
                <w:sz w:val="2"/>
                <w:szCs w:val="2"/>
              </w:rPr>
            </w:pPr>
          </w:p>
        </w:tc>
        <w:tc>
          <w:tcPr>
            <w:tcW w:w="1394" w:type="dxa"/>
            <w:vMerge w:val="continue"/>
            <w:tcBorders>
              <w:top w:val="nil"/>
            </w:tcBorders>
          </w:tcPr>
          <w:p w14:paraId="297E590E">
            <w:pPr>
              <w:rPr>
                <w:sz w:val="2"/>
                <w:szCs w:val="2"/>
              </w:rPr>
            </w:pPr>
          </w:p>
        </w:tc>
        <w:tc>
          <w:tcPr>
            <w:tcW w:w="1315" w:type="dxa"/>
            <w:vMerge w:val="continue"/>
            <w:tcBorders>
              <w:top w:val="nil"/>
              <w:bottom w:val="nil"/>
            </w:tcBorders>
          </w:tcPr>
          <w:p w14:paraId="75EDDFB6">
            <w:pPr>
              <w:rPr>
                <w:sz w:val="2"/>
                <w:szCs w:val="2"/>
              </w:rPr>
            </w:pPr>
          </w:p>
        </w:tc>
      </w:tr>
      <w:tr w14:paraId="3008B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485" w:type="dxa"/>
            <w:vMerge w:val="continue"/>
            <w:tcBorders>
              <w:top w:val="nil"/>
              <w:left w:val="nil"/>
              <w:bottom w:val="nil"/>
            </w:tcBorders>
          </w:tcPr>
          <w:p w14:paraId="6DEE32FC">
            <w:pPr>
              <w:rPr>
                <w:sz w:val="2"/>
                <w:szCs w:val="2"/>
              </w:rPr>
            </w:pPr>
          </w:p>
        </w:tc>
        <w:tc>
          <w:tcPr>
            <w:tcW w:w="1337" w:type="dxa"/>
            <w:gridSpan w:val="2"/>
            <w:vMerge w:val="continue"/>
            <w:tcBorders>
              <w:top w:val="nil"/>
              <w:bottom w:val="nil"/>
            </w:tcBorders>
          </w:tcPr>
          <w:p w14:paraId="10539C4E">
            <w:pPr>
              <w:rPr>
                <w:sz w:val="2"/>
                <w:szCs w:val="2"/>
              </w:rPr>
            </w:pPr>
          </w:p>
        </w:tc>
        <w:tc>
          <w:tcPr>
            <w:tcW w:w="1353" w:type="dxa"/>
            <w:vMerge w:val="continue"/>
            <w:tcBorders>
              <w:top w:val="nil"/>
            </w:tcBorders>
          </w:tcPr>
          <w:p w14:paraId="223597D6">
            <w:pPr>
              <w:rPr>
                <w:sz w:val="2"/>
                <w:szCs w:val="2"/>
              </w:rPr>
            </w:pPr>
          </w:p>
        </w:tc>
        <w:tc>
          <w:tcPr>
            <w:tcW w:w="1375" w:type="dxa"/>
            <w:tcBorders>
              <w:top w:val="nil"/>
              <w:bottom w:val="nil"/>
            </w:tcBorders>
          </w:tcPr>
          <w:p w14:paraId="7A1C1181">
            <w:pPr>
              <w:pStyle w:val="14"/>
              <w:spacing w:line="313" w:lineRule="exact"/>
              <w:ind w:left="13" w:right="6"/>
              <w:jc w:val="center"/>
              <w:rPr>
                <w:sz w:val="28"/>
              </w:rPr>
            </w:pPr>
            <w:r>
              <w:rPr>
                <w:spacing w:val="-4"/>
                <w:sz w:val="28"/>
              </w:rPr>
              <w:t>Ment</w:t>
            </w:r>
          </w:p>
        </w:tc>
        <w:tc>
          <w:tcPr>
            <w:tcW w:w="1188" w:type="dxa"/>
            <w:vMerge w:val="continue"/>
            <w:tcBorders>
              <w:top w:val="nil"/>
            </w:tcBorders>
          </w:tcPr>
          <w:p w14:paraId="54CAE24D">
            <w:pPr>
              <w:rPr>
                <w:sz w:val="2"/>
                <w:szCs w:val="2"/>
              </w:rPr>
            </w:pPr>
          </w:p>
        </w:tc>
        <w:tc>
          <w:tcPr>
            <w:tcW w:w="1521" w:type="dxa"/>
            <w:vMerge w:val="continue"/>
            <w:tcBorders>
              <w:top w:val="nil"/>
            </w:tcBorders>
          </w:tcPr>
          <w:p w14:paraId="2454FA6A">
            <w:pPr>
              <w:rPr>
                <w:sz w:val="2"/>
                <w:szCs w:val="2"/>
              </w:rPr>
            </w:pPr>
          </w:p>
        </w:tc>
        <w:tc>
          <w:tcPr>
            <w:tcW w:w="1457" w:type="dxa"/>
            <w:vMerge w:val="continue"/>
            <w:tcBorders>
              <w:top w:val="nil"/>
            </w:tcBorders>
          </w:tcPr>
          <w:p w14:paraId="1E6E06F0">
            <w:pPr>
              <w:rPr>
                <w:sz w:val="2"/>
                <w:szCs w:val="2"/>
              </w:rPr>
            </w:pPr>
          </w:p>
        </w:tc>
        <w:tc>
          <w:tcPr>
            <w:tcW w:w="1394" w:type="dxa"/>
            <w:vMerge w:val="continue"/>
            <w:tcBorders>
              <w:top w:val="nil"/>
            </w:tcBorders>
          </w:tcPr>
          <w:p w14:paraId="2ECDE873">
            <w:pPr>
              <w:rPr>
                <w:sz w:val="2"/>
                <w:szCs w:val="2"/>
              </w:rPr>
            </w:pPr>
          </w:p>
        </w:tc>
        <w:tc>
          <w:tcPr>
            <w:tcW w:w="1315" w:type="dxa"/>
            <w:vMerge w:val="continue"/>
            <w:tcBorders>
              <w:top w:val="nil"/>
              <w:bottom w:val="nil"/>
            </w:tcBorders>
          </w:tcPr>
          <w:p w14:paraId="28C06535">
            <w:pPr>
              <w:rPr>
                <w:sz w:val="2"/>
                <w:szCs w:val="2"/>
              </w:rPr>
            </w:pPr>
          </w:p>
        </w:tc>
      </w:tr>
      <w:tr w14:paraId="4E9D3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485" w:type="dxa"/>
            <w:vMerge w:val="continue"/>
            <w:tcBorders>
              <w:top w:val="nil"/>
              <w:left w:val="nil"/>
              <w:bottom w:val="nil"/>
            </w:tcBorders>
          </w:tcPr>
          <w:p w14:paraId="54586E8E">
            <w:pPr>
              <w:rPr>
                <w:sz w:val="2"/>
                <w:szCs w:val="2"/>
              </w:rPr>
            </w:pPr>
          </w:p>
        </w:tc>
        <w:tc>
          <w:tcPr>
            <w:tcW w:w="1337" w:type="dxa"/>
            <w:gridSpan w:val="2"/>
            <w:vMerge w:val="continue"/>
            <w:tcBorders>
              <w:top w:val="nil"/>
              <w:bottom w:val="nil"/>
            </w:tcBorders>
          </w:tcPr>
          <w:p w14:paraId="45112BB3">
            <w:pPr>
              <w:rPr>
                <w:sz w:val="2"/>
                <w:szCs w:val="2"/>
              </w:rPr>
            </w:pPr>
          </w:p>
        </w:tc>
        <w:tc>
          <w:tcPr>
            <w:tcW w:w="1353" w:type="dxa"/>
            <w:vMerge w:val="continue"/>
            <w:tcBorders>
              <w:top w:val="nil"/>
            </w:tcBorders>
          </w:tcPr>
          <w:p w14:paraId="746EA155">
            <w:pPr>
              <w:rPr>
                <w:sz w:val="2"/>
                <w:szCs w:val="2"/>
              </w:rPr>
            </w:pPr>
          </w:p>
        </w:tc>
        <w:tc>
          <w:tcPr>
            <w:tcW w:w="1375" w:type="dxa"/>
            <w:tcBorders>
              <w:top w:val="nil"/>
              <w:bottom w:val="nil"/>
            </w:tcBorders>
          </w:tcPr>
          <w:p w14:paraId="5FEB2263">
            <w:pPr>
              <w:pStyle w:val="14"/>
              <w:spacing w:line="304" w:lineRule="exact"/>
              <w:ind w:left="13" w:right="2"/>
              <w:jc w:val="center"/>
              <w:rPr>
                <w:sz w:val="28"/>
              </w:rPr>
            </w:pPr>
            <w:r>
              <w:rPr>
                <w:spacing w:val="-2"/>
                <w:sz w:val="28"/>
              </w:rPr>
              <w:t>Specifica-</w:t>
            </w:r>
          </w:p>
        </w:tc>
        <w:tc>
          <w:tcPr>
            <w:tcW w:w="1188" w:type="dxa"/>
            <w:vMerge w:val="continue"/>
            <w:tcBorders>
              <w:top w:val="nil"/>
            </w:tcBorders>
          </w:tcPr>
          <w:p w14:paraId="73FB2F7D">
            <w:pPr>
              <w:rPr>
                <w:sz w:val="2"/>
                <w:szCs w:val="2"/>
              </w:rPr>
            </w:pPr>
          </w:p>
        </w:tc>
        <w:tc>
          <w:tcPr>
            <w:tcW w:w="1521" w:type="dxa"/>
            <w:vMerge w:val="continue"/>
            <w:tcBorders>
              <w:top w:val="nil"/>
            </w:tcBorders>
          </w:tcPr>
          <w:p w14:paraId="63A59338">
            <w:pPr>
              <w:rPr>
                <w:sz w:val="2"/>
                <w:szCs w:val="2"/>
              </w:rPr>
            </w:pPr>
          </w:p>
        </w:tc>
        <w:tc>
          <w:tcPr>
            <w:tcW w:w="1457" w:type="dxa"/>
            <w:vMerge w:val="continue"/>
            <w:tcBorders>
              <w:top w:val="nil"/>
            </w:tcBorders>
          </w:tcPr>
          <w:p w14:paraId="347CBCA8">
            <w:pPr>
              <w:rPr>
                <w:sz w:val="2"/>
                <w:szCs w:val="2"/>
              </w:rPr>
            </w:pPr>
          </w:p>
        </w:tc>
        <w:tc>
          <w:tcPr>
            <w:tcW w:w="1394" w:type="dxa"/>
            <w:vMerge w:val="continue"/>
            <w:tcBorders>
              <w:top w:val="nil"/>
            </w:tcBorders>
          </w:tcPr>
          <w:p w14:paraId="7EF354BA">
            <w:pPr>
              <w:rPr>
                <w:sz w:val="2"/>
                <w:szCs w:val="2"/>
              </w:rPr>
            </w:pPr>
          </w:p>
        </w:tc>
        <w:tc>
          <w:tcPr>
            <w:tcW w:w="1315" w:type="dxa"/>
            <w:vMerge w:val="continue"/>
            <w:tcBorders>
              <w:top w:val="nil"/>
              <w:bottom w:val="nil"/>
            </w:tcBorders>
          </w:tcPr>
          <w:p w14:paraId="7D67B928">
            <w:pPr>
              <w:rPr>
                <w:sz w:val="2"/>
                <w:szCs w:val="2"/>
              </w:rPr>
            </w:pPr>
          </w:p>
        </w:tc>
      </w:tr>
      <w:tr w14:paraId="0456A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485" w:type="dxa"/>
            <w:vMerge w:val="continue"/>
            <w:tcBorders>
              <w:top w:val="nil"/>
              <w:left w:val="nil"/>
              <w:bottom w:val="nil"/>
            </w:tcBorders>
          </w:tcPr>
          <w:p w14:paraId="7506AA67">
            <w:pPr>
              <w:rPr>
                <w:sz w:val="2"/>
                <w:szCs w:val="2"/>
              </w:rPr>
            </w:pPr>
          </w:p>
        </w:tc>
        <w:tc>
          <w:tcPr>
            <w:tcW w:w="1337" w:type="dxa"/>
            <w:gridSpan w:val="2"/>
            <w:vMerge w:val="continue"/>
            <w:tcBorders>
              <w:top w:val="nil"/>
              <w:bottom w:val="nil"/>
            </w:tcBorders>
          </w:tcPr>
          <w:p w14:paraId="235F607E">
            <w:pPr>
              <w:rPr>
                <w:sz w:val="2"/>
                <w:szCs w:val="2"/>
              </w:rPr>
            </w:pPr>
          </w:p>
        </w:tc>
        <w:tc>
          <w:tcPr>
            <w:tcW w:w="1353" w:type="dxa"/>
            <w:vMerge w:val="continue"/>
            <w:tcBorders>
              <w:top w:val="nil"/>
            </w:tcBorders>
          </w:tcPr>
          <w:p w14:paraId="3750C97E">
            <w:pPr>
              <w:rPr>
                <w:sz w:val="2"/>
                <w:szCs w:val="2"/>
              </w:rPr>
            </w:pPr>
          </w:p>
        </w:tc>
        <w:tc>
          <w:tcPr>
            <w:tcW w:w="1375" w:type="dxa"/>
            <w:tcBorders>
              <w:top w:val="nil"/>
            </w:tcBorders>
          </w:tcPr>
          <w:p w14:paraId="7463B249">
            <w:pPr>
              <w:pStyle w:val="14"/>
              <w:spacing w:line="284" w:lineRule="exact"/>
              <w:ind w:left="13" w:right="3"/>
              <w:jc w:val="center"/>
              <w:rPr>
                <w:sz w:val="28"/>
              </w:rPr>
            </w:pPr>
            <w:r>
              <w:rPr>
                <w:spacing w:val="-4"/>
                <w:sz w:val="28"/>
              </w:rPr>
              <w:t>Tion</w:t>
            </w:r>
          </w:p>
        </w:tc>
        <w:tc>
          <w:tcPr>
            <w:tcW w:w="1188" w:type="dxa"/>
            <w:vMerge w:val="continue"/>
            <w:tcBorders>
              <w:top w:val="nil"/>
            </w:tcBorders>
          </w:tcPr>
          <w:p w14:paraId="286E72C2">
            <w:pPr>
              <w:rPr>
                <w:sz w:val="2"/>
                <w:szCs w:val="2"/>
              </w:rPr>
            </w:pPr>
          </w:p>
        </w:tc>
        <w:tc>
          <w:tcPr>
            <w:tcW w:w="1521" w:type="dxa"/>
            <w:vMerge w:val="continue"/>
            <w:tcBorders>
              <w:top w:val="nil"/>
            </w:tcBorders>
          </w:tcPr>
          <w:p w14:paraId="17ECC633">
            <w:pPr>
              <w:rPr>
                <w:sz w:val="2"/>
                <w:szCs w:val="2"/>
              </w:rPr>
            </w:pPr>
          </w:p>
        </w:tc>
        <w:tc>
          <w:tcPr>
            <w:tcW w:w="1457" w:type="dxa"/>
            <w:vMerge w:val="continue"/>
            <w:tcBorders>
              <w:top w:val="nil"/>
            </w:tcBorders>
          </w:tcPr>
          <w:p w14:paraId="01F12626">
            <w:pPr>
              <w:rPr>
                <w:sz w:val="2"/>
                <w:szCs w:val="2"/>
              </w:rPr>
            </w:pPr>
          </w:p>
        </w:tc>
        <w:tc>
          <w:tcPr>
            <w:tcW w:w="1394" w:type="dxa"/>
            <w:vMerge w:val="continue"/>
            <w:tcBorders>
              <w:top w:val="nil"/>
            </w:tcBorders>
          </w:tcPr>
          <w:p w14:paraId="16D5F8C2">
            <w:pPr>
              <w:rPr>
                <w:sz w:val="2"/>
                <w:szCs w:val="2"/>
              </w:rPr>
            </w:pPr>
          </w:p>
        </w:tc>
        <w:tc>
          <w:tcPr>
            <w:tcW w:w="1315" w:type="dxa"/>
            <w:vMerge w:val="continue"/>
            <w:tcBorders>
              <w:top w:val="nil"/>
              <w:bottom w:val="nil"/>
            </w:tcBorders>
          </w:tcPr>
          <w:p w14:paraId="5D9C77CC">
            <w:pPr>
              <w:rPr>
                <w:sz w:val="2"/>
                <w:szCs w:val="2"/>
              </w:rPr>
            </w:pPr>
          </w:p>
        </w:tc>
      </w:tr>
      <w:tr w14:paraId="6B949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485" w:type="dxa"/>
            <w:vMerge w:val="continue"/>
            <w:tcBorders>
              <w:top w:val="nil"/>
              <w:left w:val="nil"/>
              <w:bottom w:val="nil"/>
            </w:tcBorders>
          </w:tcPr>
          <w:p w14:paraId="554E847D">
            <w:pPr>
              <w:rPr>
                <w:sz w:val="2"/>
                <w:szCs w:val="2"/>
              </w:rPr>
            </w:pPr>
          </w:p>
        </w:tc>
        <w:tc>
          <w:tcPr>
            <w:tcW w:w="1337" w:type="dxa"/>
            <w:gridSpan w:val="2"/>
            <w:vMerge w:val="continue"/>
            <w:tcBorders>
              <w:top w:val="nil"/>
              <w:bottom w:val="nil"/>
            </w:tcBorders>
          </w:tcPr>
          <w:p w14:paraId="5A6A2DE1">
            <w:pPr>
              <w:rPr>
                <w:sz w:val="2"/>
                <w:szCs w:val="2"/>
              </w:rPr>
            </w:pPr>
          </w:p>
        </w:tc>
        <w:tc>
          <w:tcPr>
            <w:tcW w:w="1353" w:type="dxa"/>
            <w:vMerge w:val="continue"/>
            <w:tcBorders>
              <w:top w:val="nil"/>
            </w:tcBorders>
          </w:tcPr>
          <w:p w14:paraId="744F5A50">
            <w:pPr>
              <w:rPr>
                <w:sz w:val="2"/>
                <w:szCs w:val="2"/>
              </w:rPr>
            </w:pPr>
          </w:p>
        </w:tc>
        <w:tc>
          <w:tcPr>
            <w:tcW w:w="1375" w:type="dxa"/>
            <w:vMerge w:val="restart"/>
          </w:tcPr>
          <w:p w14:paraId="4F1C463D">
            <w:pPr>
              <w:pStyle w:val="14"/>
              <w:rPr>
                <w:rFonts w:ascii="Times New Roman"/>
                <w:sz w:val="26"/>
              </w:rPr>
            </w:pPr>
          </w:p>
        </w:tc>
        <w:tc>
          <w:tcPr>
            <w:tcW w:w="1188" w:type="dxa"/>
          </w:tcPr>
          <w:p w14:paraId="4B849CA7">
            <w:pPr>
              <w:pStyle w:val="14"/>
              <w:spacing w:before="2"/>
              <w:ind w:left="78"/>
              <w:jc w:val="center"/>
              <w:rPr>
                <w:sz w:val="28"/>
              </w:rPr>
            </w:pPr>
            <w:r>
              <w:rPr>
                <w:spacing w:val="-2"/>
                <w:sz w:val="28"/>
              </w:rPr>
              <w:t>Design</w:t>
            </w:r>
          </w:p>
        </w:tc>
        <w:tc>
          <w:tcPr>
            <w:tcW w:w="1521" w:type="dxa"/>
            <w:vMerge w:val="continue"/>
            <w:tcBorders>
              <w:top w:val="nil"/>
            </w:tcBorders>
          </w:tcPr>
          <w:p w14:paraId="79226167">
            <w:pPr>
              <w:rPr>
                <w:sz w:val="2"/>
                <w:szCs w:val="2"/>
              </w:rPr>
            </w:pPr>
          </w:p>
        </w:tc>
        <w:tc>
          <w:tcPr>
            <w:tcW w:w="1457" w:type="dxa"/>
            <w:vMerge w:val="continue"/>
            <w:tcBorders>
              <w:top w:val="nil"/>
            </w:tcBorders>
          </w:tcPr>
          <w:p w14:paraId="194D28C0">
            <w:pPr>
              <w:rPr>
                <w:sz w:val="2"/>
                <w:szCs w:val="2"/>
              </w:rPr>
            </w:pPr>
          </w:p>
        </w:tc>
        <w:tc>
          <w:tcPr>
            <w:tcW w:w="1394" w:type="dxa"/>
            <w:vMerge w:val="continue"/>
            <w:tcBorders>
              <w:top w:val="nil"/>
            </w:tcBorders>
          </w:tcPr>
          <w:p w14:paraId="6B369078">
            <w:pPr>
              <w:rPr>
                <w:sz w:val="2"/>
                <w:szCs w:val="2"/>
              </w:rPr>
            </w:pPr>
          </w:p>
        </w:tc>
        <w:tc>
          <w:tcPr>
            <w:tcW w:w="1315" w:type="dxa"/>
            <w:vMerge w:val="continue"/>
            <w:tcBorders>
              <w:top w:val="nil"/>
              <w:bottom w:val="nil"/>
            </w:tcBorders>
          </w:tcPr>
          <w:p w14:paraId="2B411FAB">
            <w:pPr>
              <w:rPr>
                <w:sz w:val="2"/>
                <w:szCs w:val="2"/>
              </w:rPr>
            </w:pPr>
          </w:p>
        </w:tc>
      </w:tr>
      <w:tr w14:paraId="2FFF7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2" w:hRule="atLeast"/>
        </w:trPr>
        <w:tc>
          <w:tcPr>
            <w:tcW w:w="485" w:type="dxa"/>
            <w:vMerge w:val="continue"/>
            <w:tcBorders>
              <w:top w:val="nil"/>
              <w:left w:val="nil"/>
              <w:bottom w:val="nil"/>
            </w:tcBorders>
          </w:tcPr>
          <w:p w14:paraId="5F9EECF0">
            <w:pPr>
              <w:rPr>
                <w:sz w:val="2"/>
                <w:szCs w:val="2"/>
              </w:rPr>
            </w:pPr>
          </w:p>
        </w:tc>
        <w:tc>
          <w:tcPr>
            <w:tcW w:w="1337" w:type="dxa"/>
            <w:gridSpan w:val="2"/>
            <w:vMerge w:val="continue"/>
            <w:tcBorders>
              <w:top w:val="nil"/>
              <w:bottom w:val="nil"/>
            </w:tcBorders>
          </w:tcPr>
          <w:p w14:paraId="78B82F81">
            <w:pPr>
              <w:rPr>
                <w:sz w:val="2"/>
                <w:szCs w:val="2"/>
              </w:rPr>
            </w:pPr>
          </w:p>
        </w:tc>
        <w:tc>
          <w:tcPr>
            <w:tcW w:w="1353" w:type="dxa"/>
            <w:vMerge w:val="continue"/>
            <w:tcBorders>
              <w:top w:val="nil"/>
            </w:tcBorders>
          </w:tcPr>
          <w:p w14:paraId="4EEA4D38">
            <w:pPr>
              <w:rPr>
                <w:sz w:val="2"/>
                <w:szCs w:val="2"/>
              </w:rPr>
            </w:pPr>
          </w:p>
        </w:tc>
        <w:tc>
          <w:tcPr>
            <w:tcW w:w="1375" w:type="dxa"/>
            <w:vMerge w:val="continue"/>
            <w:tcBorders>
              <w:top w:val="nil"/>
            </w:tcBorders>
          </w:tcPr>
          <w:p w14:paraId="4730B9A8">
            <w:pPr>
              <w:rPr>
                <w:sz w:val="2"/>
                <w:szCs w:val="2"/>
              </w:rPr>
            </w:pPr>
          </w:p>
        </w:tc>
        <w:tc>
          <w:tcPr>
            <w:tcW w:w="1188" w:type="dxa"/>
            <w:vMerge w:val="restart"/>
          </w:tcPr>
          <w:p w14:paraId="2F89F90D">
            <w:pPr>
              <w:pStyle w:val="14"/>
              <w:rPr>
                <w:rFonts w:ascii="Times New Roman"/>
                <w:sz w:val="26"/>
              </w:rPr>
            </w:pPr>
          </w:p>
        </w:tc>
        <w:tc>
          <w:tcPr>
            <w:tcW w:w="1521" w:type="dxa"/>
          </w:tcPr>
          <w:p w14:paraId="60F3BD62">
            <w:pPr>
              <w:pStyle w:val="14"/>
              <w:spacing w:before="6"/>
              <w:ind w:left="4"/>
              <w:jc w:val="center"/>
              <w:rPr>
                <w:sz w:val="28"/>
              </w:rPr>
            </w:pPr>
            <w:r>
              <w:rPr>
                <w:spacing w:val="-2"/>
                <w:sz w:val="28"/>
              </w:rPr>
              <w:t>Description</w:t>
            </w:r>
          </w:p>
        </w:tc>
        <w:tc>
          <w:tcPr>
            <w:tcW w:w="1457" w:type="dxa"/>
            <w:vMerge w:val="continue"/>
            <w:tcBorders>
              <w:top w:val="nil"/>
            </w:tcBorders>
          </w:tcPr>
          <w:p w14:paraId="265D4137">
            <w:pPr>
              <w:rPr>
                <w:sz w:val="2"/>
                <w:szCs w:val="2"/>
              </w:rPr>
            </w:pPr>
          </w:p>
        </w:tc>
        <w:tc>
          <w:tcPr>
            <w:tcW w:w="1394" w:type="dxa"/>
            <w:vMerge w:val="continue"/>
            <w:tcBorders>
              <w:top w:val="nil"/>
            </w:tcBorders>
          </w:tcPr>
          <w:p w14:paraId="66E2966A">
            <w:pPr>
              <w:rPr>
                <w:sz w:val="2"/>
                <w:szCs w:val="2"/>
              </w:rPr>
            </w:pPr>
          </w:p>
        </w:tc>
        <w:tc>
          <w:tcPr>
            <w:tcW w:w="1315" w:type="dxa"/>
            <w:vMerge w:val="continue"/>
            <w:tcBorders>
              <w:top w:val="nil"/>
              <w:bottom w:val="nil"/>
            </w:tcBorders>
          </w:tcPr>
          <w:p w14:paraId="3ADF01EA">
            <w:pPr>
              <w:rPr>
                <w:sz w:val="2"/>
                <w:szCs w:val="2"/>
              </w:rPr>
            </w:pPr>
          </w:p>
        </w:tc>
      </w:tr>
      <w:tr w14:paraId="63BC0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485" w:type="dxa"/>
            <w:vMerge w:val="continue"/>
            <w:tcBorders>
              <w:top w:val="nil"/>
              <w:left w:val="nil"/>
              <w:bottom w:val="nil"/>
            </w:tcBorders>
          </w:tcPr>
          <w:p w14:paraId="1AAE110D">
            <w:pPr>
              <w:rPr>
                <w:sz w:val="2"/>
                <w:szCs w:val="2"/>
              </w:rPr>
            </w:pPr>
          </w:p>
        </w:tc>
        <w:tc>
          <w:tcPr>
            <w:tcW w:w="1337" w:type="dxa"/>
            <w:gridSpan w:val="2"/>
            <w:vMerge w:val="continue"/>
            <w:tcBorders>
              <w:top w:val="nil"/>
              <w:bottom w:val="nil"/>
            </w:tcBorders>
          </w:tcPr>
          <w:p w14:paraId="136F14C8">
            <w:pPr>
              <w:rPr>
                <w:sz w:val="2"/>
                <w:szCs w:val="2"/>
              </w:rPr>
            </w:pPr>
          </w:p>
        </w:tc>
        <w:tc>
          <w:tcPr>
            <w:tcW w:w="1353" w:type="dxa"/>
            <w:vMerge w:val="continue"/>
            <w:tcBorders>
              <w:top w:val="nil"/>
            </w:tcBorders>
          </w:tcPr>
          <w:p w14:paraId="1D972656">
            <w:pPr>
              <w:rPr>
                <w:sz w:val="2"/>
                <w:szCs w:val="2"/>
              </w:rPr>
            </w:pPr>
          </w:p>
        </w:tc>
        <w:tc>
          <w:tcPr>
            <w:tcW w:w="1375" w:type="dxa"/>
            <w:vMerge w:val="continue"/>
            <w:tcBorders>
              <w:top w:val="nil"/>
            </w:tcBorders>
          </w:tcPr>
          <w:p w14:paraId="77080170">
            <w:pPr>
              <w:rPr>
                <w:sz w:val="2"/>
                <w:szCs w:val="2"/>
              </w:rPr>
            </w:pPr>
          </w:p>
        </w:tc>
        <w:tc>
          <w:tcPr>
            <w:tcW w:w="1188" w:type="dxa"/>
            <w:vMerge w:val="continue"/>
            <w:tcBorders>
              <w:top w:val="nil"/>
            </w:tcBorders>
          </w:tcPr>
          <w:p w14:paraId="282F5AE7">
            <w:pPr>
              <w:rPr>
                <w:sz w:val="2"/>
                <w:szCs w:val="2"/>
              </w:rPr>
            </w:pPr>
          </w:p>
        </w:tc>
        <w:tc>
          <w:tcPr>
            <w:tcW w:w="1521" w:type="dxa"/>
            <w:vMerge w:val="restart"/>
          </w:tcPr>
          <w:p w14:paraId="2D4716C0">
            <w:pPr>
              <w:pStyle w:val="14"/>
              <w:rPr>
                <w:rFonts w:ascii="Times New Roman"/>
                <w:sz w:val="26"/>
              </w:rPr>
            </w:pPr>
          </w:p>
        </w:tc>
        <w:tc>
          <w:tcPr>
            <w:tcW w:w="1457" w:type="dxa"/>
            <w:tcBorders>
              <w:bottom w:val="nil"/>
            </w:tcBorders>
          </w:tcPr>
          <w:p w14:paraId="2CDE5227">
            <w:pPr>
              <w:pStyle w:val="14"/>
              <w:spacing w:before="6"/>
              <w:ind w:left="7"/>
              <w:jc w:val="center"/>
              <w:rPr>
                <w:sz w:val="28"/>
              </w:rPr>
            </w:pPr>
            <w:r>
              <w:rPr>
                <w:spacing w:val="-2"/>
                <w:sz w:val="28"/>
              </w:rPr>
              <w:t>Implemen-</w:t>
            </w:r>
          </w:p>
        </w:tc>
        <w:tc>
          <w:tcPr>
            <w:tcW w:w="1394" w:type="dxa"/>
            <w:vMerge w:val="continue"/>
            <w:tcBorders>
              <w:top w:val="nil"/>
            </w:tcBorders>
          </w:tcPr>
          <w:p w14:paraId="37A878C2">
            <w:pPr>
              <w:rPr>
                <w:sz w:val="2"/>
                <w:szCs w:val="2"/>
              </w:rPr>
            </w:pPr>
          </w:p>
        </w:tc>
        <w:tc>
          <w:tcPr>
            <w:tcW w:w="1315" w:type="dxa"/>
            <w:vMerge w:val="continue"/>
            <w:tcBorders>
              <w:top w:val="nil"/>
              <w:bottom w:val="nil"/>
            </w:tcBorders>
          </w:tcPr>
          <w:p w14:paraId="7F27CD75">
            <w:pPr>
              <w:rPr>
                <w:sz w:val="2"/>
                <w:szCs w:val="2"/>
              </w:rPr>
            </w:pPr>
          </w:p>
        </w:tc>
      </w:tr>
      <w:tr w14:paraId="0EA62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7" w:hRule="atLeast"/>
        </w:trPr>
        <w:tc>
          <w:tcPr>
            <w:tcW w:w="485" w:type="dxa"/>
            <w:vMerge w:val="continue"/>
            <w:tcBorders>
              <w:top w:val="nil"/>
              <w:left w:val="nil"/>
              <w:bottom w:val="nil"/>
            </w:tcBorders>
          </w:tcPr>
          <w:p w14:paraId="378CE8DB">
            <w:pPr>
              <w:rPr>
                <w:sz w:val="2"/>
                <w:szCs w:val="2"/>
              </w:rPr>
            </w:pPr>
          </w:p>
        </w:tc>
        <w:tc>
          <w:tcPr>
            <w:tcW w:w="1337" w:type="dxa"/>
            <w:gridSpan w:val="2"/>
            <w:vMerge w:val="continue"/>
            <w:tcBorders>
              <w:top w:val="nil"/>
              <w:bottom w:val="nil"/>
            </w:tcBorders>
          </w:tcPr>
          <w:p w14:paraId="47E79410">
            <w:pPr>
              <w:rPr>
                <w:sz w:val="2"/>
                <w:szCs w:val="2"/>
              </w:rPr>
            </w:pPr>
          </w:p>
        </w:tc>
        <w:tc>
          <w:tcPr>
            <w:tcW w:w="1353" w:type="dxa"/>
            <w:vMerge w:val="continue"/>
            <w:tcBorders>
              <w:top w:val="nil"/>
            </w:tcBorders>
          </w:tcPr>
          <w:p w14:paraId="63C1A234">
            <w:pPr>
              <w:rPr>
                <w:sz w:val="2"/>
                <w:szCs w:val="2"/>
              </w:rPr>
            </w:pPr>
          </w:p>
        </w:tc>
        <w:tc>
          <w:tcPr>
            <w:tcW w:w="1375" w:type="dxa"/>
            <w:vMerge w:val="continue"/>
            <w:tcBorders>
              <w:top w:val="nil"/>
            </w:tcBorders>
          </w:tcPr>
          <w:p w14:paraId="69AEF9BE">
            <w:pPr>
              <w:rPr>
                <w:sz w:val="2"/>
                <w:szCs w:val="2"/>
              </w:rPr>
            </w:pPr>
          </w:p>
        </w:tc>
        <w:tc>
          <w:tcPr>
            <w:tcW w:w="1188" w:type="dxa"/>
            <w:vMerge w:val="continue"/>
            <w:tcBorders>
              <w:top w:val="nil"/>
            </w:tcBorders>
          </w:tcPr>
          <w:p w14:paraId="18F833F8">
            <w:pPr>
              <w:rPr>
                <w:sz w:val="2"/>
                <w:szCs w:val="2"/>
              </w:rPr>
            </w:pPr>
          </w:p>
        </w:tc>
        <w:tc>
          <w:tcPr>
            <w:tcW w:w="1521" w:type="dxa"/>
            <w:vMerge w:val="continue"/>
            <w:tcBorders>
              <w:top w:val="nil"/>
            </w:tcBorders>
          </w:tcPr>
          <w:p w14:paraId="1278C760">
            <w:pPr>
              <w:rPr>
                <w:sz w:val="2"/>
                <w:szCs w:val="2"/>
              </w:rPr>
            </w:pPr>
          </w:p>
        </w:tc>
        <w:tc>
          <w:tcPr>
            <w:tcW w:w="1457" w:type="dxa"/>
            <w:tcBorders>
              <w:top w:val="nil"/>
            </w:tcBorders>
          </w:tcPr>
          <w:p w14:paraId="5FA16859">
            <w:pPr>
              <w:pStyle w:val="14"/>
              <w:spacing w:line="314" w:lineRule="exact"/>
              <w:ind w:left="7"/>
              <w:jc w:val="center"/>
              <w:rPr>
                <w:sz w:val="28"/>
              </w:rPr>
            </w:pPr>
            <w:r>
              <w:rPr>
                <w:spacing w:val="-2"/>
                <w:sz w:val="28"/>
              </w:rPr>
              <w:t>tation</w:t>
            </w:r>
          </w:p>
        </w:tc>
        <w:tc>
          <w:tcPr>
            <w:tcW w:w="1394" w:type="dxa"/>
            <w:vMerge w:val="continue"/>
            <w:tcBorders>
              <w:top w:val="nil"/>
            </w:tcBorders>
          </w:tcPr>
          <w:p w14:paraId="54E93ACE">
            <w:pPr>
              <w:rPr>
                <w:sz w:val="2"/>
                <w:szCs w:val="2"/>
              </w:rPr>
            </w:pPr>
          </w:p>
        </w:tc>
        <w:tc>
          <w:tcPr>
            <w:tcW w:w="1315" w:type="dxa"/>
            <w:vMerge w:val="continue"/>
            <w:tcBorders>
              <w:top w:val="nil"/>
              <w:bottom w:val="nil"/>
            </w:tcBorders>
          </w:tcPr>
          <w:p w14:paraId="4C7732FB">
            <w:pPr>
              <w:rPr>
                <w:sz w:val="2"/>
                <w:szCs w:val="2"/>
              </w:rPr>
            </w:pPr>
          </w:p>
        </w:tc>
      </w:tr>
      <w:tr w14:paraId="285F8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485" w:type="dxa"/>
            <w:vMerge w:val="continue"/>
            <w:tcBorders>
              <w:top w:val="nil"/>
              <w:left w:val="nil"/>
              <w:bottom w:val="nil"/>
            </w:tcBorders>
          </w:tcPr>
          <w:p w14:paraId="2976FB9F">
            <w:pPr>
              <w:rPr>
                <w:sz w:val="2"/>
                <w:szCs w:val="2"/>
              </w:rPr>
            </w:pPr>
          </w:p>
        </w:tc>
        <w:tc>
          <w:tcPr>
            <w:tcW w:w="1337" w:type="dxa"/>
            <w:gridSpan w:val="2"/>
            <w:vMerge w:val="continue"/>
            <w:tcBorders>
              <w:top w:val="nil"/>
              <w:bottom w:val="nil"/>
            </w:tcBorders>
          </w:tcPr>
          <w:p w14:paraId="06A315C9">
            <w:pPr>
              <w:rPr>
                <w:sz w:val="2"/>
                <w:szCs w:val="2"/>
              </w:rPr>
            </w:pPr>
          </w:p>
        </w:tc>
        <w:tc>
          <w:tcPr>
            <w:tcW w:w="1353" w:type="dxa"/>
            <w:vMerge w:val="continue"/>
            <w:tcBorders>
              <w:top w:val="nil"/>
            </w:tcBorders>
          </w:tcPr>
          <w:p w14:paraId="3773E8B2">
            <w:pPr>
              <w:rPr>
                <w:sz w:val="2"/>
                <w:szCs w:val="2"/>
              </w:rPr>
            </w:pPr>
          </w:p>
        </w:tc>
        <w:tc>
          <w:tcPr>
            <w:tcW w:w="1375" w:type="dxa"/>
            <w:vMerge w:val="continue"/>
            <w:tcBorders>
              <w:top w:val="nil"/>
            </w:tcBorders>
          </w:tcPr>
          <w:p w14:paraId="62E212CB">
            <w:pPr>
              <w:rPr>
                <w:sz w:val="2"/>
                <w:szCs w:val="2"/>
              </w:rPr>
            </w:pPr>
          </w:p>
        </w:tc>
        <w:tc>
          <w:tcPr>
            <w:tcW w:w="1188" w:type="dxa"/>
            <w:vMerge w:val="continue"/>
            <w:tcBorders>
              <w:top w:val="nil"/>
            </w:tcBorders>
          </w:tcPr>
          <w:p w14:paraId="15B435D7">
            <w:pPr>
              <w:rPr>
                <w:sz w:val="2"/>
                <w:szCs w:val="2"/>
              </w:rPr>
            </w:pPr>
          </w:p>
        </w:tc>
        <w:tc>
          <w:tcPr>
            <w:tcW w:w="1521" w:type="dxa"/>
            <w:vMerge w:val="continue"/>
            <w:tcBorders>
              <w:top w:val="nil"/>
            </w:tcBorders>
          </w:tcPr>
          <w:p w14:paraId="65D68F68">
            <w:pPr>
              <w:rPr>
                <w:sz w:val="2"/>
                <w:szCs w:val="2"/>
              </w:rPr>
            </w:pPr>
          </w:p>
        </w:tc>
        <w:tc>
          <w:tcPr>
            <w:tcW w:w="1457" w:type="dxa"/>
            <w:vMerge w:val="restart"/>
          </w:tcPr>
          <w:p w14:paraId="33C82442">
            <w:pPr>
              <w:pStyle w:val="14"/>
              <w:rPr>
                <w:rFonts w:ascii="Times New Roman"/>
                <w:sz w:val="26"/>
              </w:rPr>
            </w:pPr>
          </w:p>
        </w:tc>
        <w:tc>
          <w:tcPr>
            <w:tcW w:w="1394" w:type="dxa"/>
            <w:tcBorders>
              <w:bottom w:val="nil"/>
            </w:tcBorders>
          </w:tcPr>
          <w:p w14:paraId="4A5E98D3">
            <w:pPr>
              <w:pStyle w:val="14"/>
              <w:spacing w:before="6"/>
              <w:ind w:left="11" w:right="1"/>
              <w:jc w:val="center"/>
              <w:rPr>
                <w:sz w:val="28"/>
              </w:rPr>
            </w:pPr>
            <w:r>
              <w:rPr>
                <w:spacing w:val="-2"/>
                <w:sz w:val="28"/>
              </w:rPr>
              <w:t>Documan-</w:t>
            </w:r>
          </w:p>
        </w:tc>
        <w:tc>
          <w:tcPr>
            <w:tcW w:w="1315" w:type="dxa"/>
            <w:vMerge w:val="continue"/>
            <w:tcBorders>
              <w:top w:val="nil"/>
              <w:bottom w:val="nil"/>
            </w:tcBorders>
          </w:tcPr>
          <w:p w14:paraId="6FFA8E49">
            <w:pPr>
              <w:rPr>
                <w:sz w:val="2"/>
                <w:szCs w:val="2"/>
              </w:rPr>
            </w:pPr>
          </w:p>
        </w:tc>
      </w:tr>
      <w:tr w14:paraId="0B0C7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0" w:hRule="atLeast"/>
        </w:trPr>
        <w:tc>
          <w:tcPr>
            <w:tcW w:w="485" w:type="dxa"/>
            <w:vMerge w:val="continue"/>
            <w:tcBorders>
              <w:top w:val="nil"/>
              <w:left w:val="nil"/>
              <w:bottom w:val="nil"/>
            </w:tcBorders>
          </w:tcPr>
          <w:p w14:paraId="39204EE2">
            <w:pPr>
              <w:rPr>
                <w:sz w:val="2"/>
                <w:szCs w:val="2"/>
              </w:rPr>
            </w:pPr>
          </w:p>
        </w:tc>
        <w:tc>
          <w:tcPr>
            <w:tcW w:w="1337" w:type="dxa"/>
            <w:gridSpan w:val="2"/>
            <w:vMerge w:val="continue"/>
            <w:tcBorders>
              <w:top w:val="nil"/>
              <w:bottom w:val="nil"/>
            </w:tcBorders>
          </w:tcPr>
          <w:p w14:paraId="0102CF82">
            <w:pPr>
              <w:rPr>
                <w:sz w:val="2"/>
                <w:szCs w:val="2"/>
              </w:rPr>
            </w:pPr>
          </w:p>
        </w:tc>
        <w:tc>
          <w:tcPr>
            <w:tcW w:w="1353" w:type="dxa"/>
            <w:vMerge w:val="continue"/>
            <w:tcBorders>
              <w:top w:val="nil"/>
            </w:tcBorders>
          </w:tcPr>
          <w:p w14:paraId="075B1618">
            <w:pPr>
              <w:rPr>
                <w:sz w:val="2"/>
                <w:szCs w:val="2"/>
              </w:rPr>
            </w:pPr>
          </w:p>
        </w:tc>
        <w:tc>
          <w:tcPr>
            <w:tcW w:w="1375" w:type="dxa"/>
            <w:vMerge w:val="continue"/>
            <w:tcBorders>
              <w:top w:val="nil"/>
            </w:tcBorders>
          </w:tcPr>
          <w:p w14:paraId="53E6A77C">
            <w:pPr>
              <w:rPr>
                <w:sz w:val="2"/>
                <w:szCs w:val="2"/>
              </w:rPr>
            </w:pPr>
          </w:p>
        </w:tc>
        <w:tc>
          <w:tcPr>
            <w:tcW w:w="1188" w:type="dxa"/>
            <w:vMerge w:val="continue"/>
            <w:tcBorders>
              <w:top w:val="nil"/>
            </w:tcBorders>
          </w:tcPr>
          <w:p w14:paraId="1BB00831">
            <w:pPr>
              <w:rPr>
                <w:sz w:val="2"/>
                <w:szCs w:val="2"/>
              </w:rPr>
            </w:pPr>
          </w:p>
        </w:tc>
        <w:tc>
          <w:tcPr>
            <w:tcW w:w="1521" w:type="dxa"/>
            <w:vMerge w:val="continue"/>
            <w:tcBorders>
              <w:top w:val="nil"/>
            </w:tcBorders>
          </w:tcPr>
          <w:p w14:paraId="16631BD6">
            <w:pPr>
              <w:rPr>
                <w:sz w:val="2"/>
                <w:szCs w:val="2"/>
              </w:rPr>
            </w:pPr>
          </w:p>
        </w:tc>
        <w:tc>
          <w:tcPr>
            <w:tcW w:w="1457" w:type="dxa"/>
            <w:vMerge w:val="continue"/>
            <w:tcBorders>
              <w:top w:val="nil"/>
            </w:tcBorders>
          </w:tcPr>
          <w:p w14:paraId="075EE26D">
            <w:pPr>
              <w:rPr>
                <w:sz w:val="2"/>
                <w:szCs w:val="2"/>
              </w:rPr>
            </w:pPr>
          </w:p>
        </w:tc>
        <w:tc>
          <w:tcPr>
            <w:tcW w:w="1394" w:type="dxa"/>
            <w:tcBorders>
              <w:top w:val="nil"/>
            </w:tcBorders>
          </w:tcPr>
          <w:p w14:paraId="602AD05F">
            <w:pPr>
              <w:pStyle w:val="14"/>
              <w:spacing w:line="314" w:lineRule="exact"/>
              <w:ind w:left="11"/>
              <w:jc w:val="center"/>
              <w:rPr>
                <w:sz w:val="28"/>
              </w:rPr>
            </w:pPr>
            <w:r>
              <w:rPr>
                <w:spacing w:val="-2"/>
                <w:sz w:val="28"/>
              </w:rPr>
              <w:t>Tation</w:t>
            </w:r>
          </w:p>
        </w:tc>
        <w:tc>
          <w:tcPr>
            <w:tcW w:w="1315" w:type="dxa"/>
            <w:vMerge w:val="continue"/>
            <w:tcBorders>
              <w:top w:val="nil"/>
              <w:bottom w:val="nil"/>
            </w:tcBorders>
          </w:tcPr>
          <w:p w14:paraId="3281CC1B">
            <w:pPr>
              <w:rPr>
                <w:sz w:val="2"/>
                <w:szCs w:val="2"/>
              </w:rPr>
            </w:pPr>
          </w:p>
        </w:tc>
      </w:tr>
      <w:tr w14:paraId="37D24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485" w:type="dxa"/>
            <w:vMerge w:val="continue"/>
            <w:tcBorders>
              <w:top w:val="nil"/>
              <w:left w:val="nil"/>
              <w:bottom w:val="nil"/>
            </w:tcBorders>
          </w:tcPr>
          <w:p w14:paraId="6876C632">
            <w:pPr>
              <w:rPr>
                <w:sz w:val="2"/>
                <w:szCs w:val="2"/>
              </w:rPr>
            </w:pPr>
          </w:p>
        </w:tc>
        <w:tc>
          <w:tcPr>
            <w:tcW w:w="1337" w:type="dxa"/>
            <w:gridSpan w:val="2"/>
            <w:vMerge w:val="continue"/>
            <w:tcBorders>
              <w:top w:val="nil"/>
              <w:bottom w:val="nil"/>
            </w:tcBorders>
          </w:tcPr>
          <w:p w14:paraId="6154B811">
            <w:pPr>
              <w:rPr>
                <w:sz w:val="2"/>
                <w:szCs w:val="2"/>
              </w:rPr>
            </w:pPr>
          </w:p>
        </w:tc>
        <w:tc>
          <w:tcPr>
            <w:tcW w:w="1353" w:type="dxa"/>
          </w:tcPr>
          <w:p w14:paraId="10B61EBE">
            <w:pPr>
              <w:pStyle w:val="14"/>
              <w:spacing w:before="2"/>
              <w:ind w:left="10" w:right="8"/>
              <w:jc w:val="center"/>
              <w:rPr>
                <w:sz w:val="28"/>
              </w:rPr>
            </w:pPr>
            <w:r>
              <w:rPr>
                <w:sz w:val="28"/>
              </w:rPr>
              <w:t>10</w:t>
            </w:r>
            <w:r>
              <w:rPr>
                <w:spacing w:val="-10"/>
                <w:sz w:val="28"/>
              </w:rPr>
              <w:t xml:space="preserve"> </w:t>
            </w:r>
            <w:r>
              <w:rPr>
                <w:spacing w:val="-4"/>
                <w:sz w:val="28"/>
              </w:rPr>
              <w:t>Days</w:t>
            </w:r>
          </w:p>
        </w:tc>
        <w:tc>
          <w:tcPr>
            <w:tcW w:w="1375" w:type="dxa"/>
          </w:tcPr>
          <w:p w14:paraId="07780FCB">
            <w:pPr>
              <w:pStyle w:val="14"/>
              <w:spacing w:before="2"/>
              <w:ind w:left="13" w:right="7"/>
              <w:jc w:val="center"/>
              <w:rPr>
                <w:sz w:val="28"/>
              </w:rPr>
            </w:pPr>
            <w:r>
              <w:rPr>
                <w:sz w:val="28"/>
              </w:rPr>
              <w:t>10</w:t>
            </w:r>
            <w:r>
              <w:rPr>
                <w:spacing w:val="-10"/>
                <w:sz w:val="28"/>
              </w:rPr>
              <w:t xml:space="preserve"> </w:t>
            </w:r>
            <w:r>
              <w:rPr>
                <w:spacing w:val="-4"/>
                <w:sz w:val="28"/>
              </w:rPr>
              <w:t>Days</w:t>
            </w:r>
          </w:p>
        </w:tc>
        <w:tc>
          <w:tcPr>
            <w:tcW w:w="1188" w:type="dxa"/>
          </w:tcPr>
          <w:p w14:paraId="0D951D7A">
            <w:pPr>
              <w:pStyle w:val="14"/>
              <w:spacing w:before="2"/>
              <w:ind w:left="78" w:right="4"/>
              <w:jc w:val="center"/>
              <w:rPr>
                <w:sz w:val="28"/>
              </w:rPr>
            </w:pPr>
            <w:r>
              <w:rPr>
                <w:sz w:val="28"/>
              </w:rPr>
              <w:t>10</w:t>
            </w:r>
            <w:r>
              <w:rPr>
                <w:spacing w:val="-10"/>
                <w:sz w:val="28"/>
              </w:rPr>
              <w:t xml:space="preserve"> </w:t>
            </w:r>
            <w:r>
              <w:rPr>
                <w:spacing w:val="-4"/>
                <w:sz w:val="28"/>
              </w:rPr>
              <w:t>Days</w:t>
            </w:r>
          </w:p>
        </w:tc>
        <w:tc>
          <w:tcPr>
            <w:tcW w:w="1521" w:type="dxa"/>
          </w:tcPr>
          <w:p w14:paraId="1DBB8B30">
            <w:pPr>
              <w:pStyle w:val="14"/>
              <w:spacing w:before="2"/>
              <w:ind w:left="4" w:right="3"/>
              <w:jc w:val="center"/>
              <w:rPr>
                <w:sz w:val="28"/>
              </w:rPr>
            </w:pPr>
            <w:r>
              <w:rPr>
                <w:sz w:val="28"/>
              </w:rPr>
              <w:t>20</w:t>
            </w:r>
            <w:r>
              <w:rPr>
                <w:spacing w:val="-10"/>
                <w:sz w:val="28"/>
              </w:rPr>
              <w:t xml:space="preserve"> </w:t>
            </w:r>
            <w:r>
              <w:rPr>
                <w:spacing w:val="-4"/>
                <w:sz w:val="28"/>
              </w:rPr>
              <w:t>Days</w:t>
            </w:r>
          </w:p>
        </w:tc>
        <w:tc>
          <w:tcPr>
            <w:tcW w:w="1457" w:type="dxa"/>
          </w:tcPr>
          <w:p w14:paraId="14870C8E">
            <w:pPr>
              <w:pStyle w:val="14"/>
              <w:spacing w:before="2"/>
              <w:ind w:left="7" w:right="4"/>
              <w:jc w:val="center"/>
              <w:rPr>
                <w:sz w:val="28"/>
              </w:rPr>
            </w:pPr>
            <w:r>
              <w:rPr>
                <w:sz w:val="28"/>
              </w:rPr>
              <w:t>10</w:t>
            </w:r>
            <w:r>
              <w:rPr>
                <w:spacing w:val="-10"/>
                <w:sz w:val="28"/>
              </w:rPr>
              <w:t xml:space="preserve"> </w:t>
            </w:r>
            <w:r>
              <w:rPr>
                <w:spacing w:val="-4"/>
                <w:sz w:val="28"/>
              </w:rPr>
              <w:t>Days</w:t>
            </w:r>
          </w:p>
        </w:tc>
        <w:tc>
          <w:tcPr>
            <w:tcW w:w="1394" w:type="dxa"/>
          </w:tcPr>
          <w:p w14:paraId="6ED733DC">
            <w:pPr>
              <w:pStyle w:val="14"/>
              <w:spacing w:before="2"/>
              <w:ind w:left="11" w:right="1"/>
              <w:jc w:val="center"/>
              <w:rPr>
                <w:sz w:val="28"/>
              </w:rPr>
            </w:pPr>
            <w:r>
              <w:rPr>
                <w:sz w:val="28"/>
              </w:rPr>
              <w:t>5</w:t>
            </w:r>
            <w:r>
              <w:rPr>
                <w:spacing w:val="-5"/>
                <w:sz w:val="28"/>
              </w:rPr>
              <w:t xml:space="preserve"> </w:t>
            </w:r>
            <w:r>
              <w:rPr>
                <w:spacing w:val="-4"/>
                <w:sz w:val="28"/>
              </w:rPr>
              <w:t>Days</w:t>
            </w:r>
          </w:p>
        </w:tc>
        <w:tc>
          <w:tcPr>
            <w:tcW w:w="1315" w:type="dxa"/>
            <w:vMerge w:val="continue"/>
            <w:tcBorders>
              <w:top w:val="nil"/>
              <w:bottom w:val="nil"/>
            </w:tcBorders>
          </w:tcPr>
          <w:p w14:paraId="733DF088">
            <w:pPr>
              <w:rPr>
                <w:sz w:val="2"/>
                <w:szCs w:val="2"/>
              </w:rPr>
            </w:pPr>
          </w:p>
        </w:tc>
      </w:tr>
      <w:tr w14:paraId="4F207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1" w:hRule="atLeast"/>
        </w:trPr>
        <w:tc>
          <w:tcPr>
            <w:tcW w:w="485" w:type="dxa"/>
            <w:vMerge w:val="continue"/>
            <w:tcBorders>
              <w:top w:val="nil"/>
              <w:left w:val="nil"/>
              <w:bottom w:val="nil"/>
            </w:tcBorders>
          </w:tcPr>
          <w:p w14:paraId="51A87735">
            <w:pPr>
              <w:rPr>
                <w:sz w:val="2"/>
                <w:szCs w:val="2"/>
              </w:rPr>
            </w:pPr>
          </w:p>
        </w:tc>
        <w:tc>
          <w:tcPr>
            <w:tcW w:w="10940" w:type="dxa"/>
            <w:gridSpan w:val="9"/>
            <w:tcBorders>
              <w:top w:val="nil"/>
            </w:tcBorders>
          </w:tcPr>
          <w:p w14:paraId="47DA4E15">
            <w:pPr>
              <w:pStyle w:val="14"/>
              <w:ind w:right="830"/>
              <w:jc w:val="right"/>
              <w:rPr>
                <w:rFonts w:hint="default"/>
                <w:sz w:val="18"/>
                <w:lang w:val="en-US"/>
              </w:rPr>
            </w:pPr>
            <w:r>
              <w:rPr>
                <w:color w:val="585858"/>
                <w:sz w:val="18"/>
                <w:lang w:val="en-US"/>
              </w:rPr>
              <w:t>Umaretiya Anuj</w:t>
            </w:r>
          </w:p>
        </w:tc>
      </w:tr>
    </w:tbl>
    <w:p w14:paraId="3DF27ACF">
      <w:pPr>
        <w:pStyle w:val="14"/>
        <w:spacing w:after="0"/>
        <w:jc w:val="right"/>
        <w:rPr>
          <w:sz w:val="18"/>
        </w:rPr>
        <w:sectPr>
          <w:footerReference r:id="rId8" w:type="default"/>
          <w:pgSz w:w="11920" w:h="16850"/>
          <w:pgMar w:top="460" w:right="425" w:bottom="280" w:left="0" w:header="0" w:footer="0" w:gutter="0"/>
          <w:pgBorders>
            <w:top w:val="none" w:sz="0" w:space="0"/>
            <w:left w:val="none" w:sz="0" w:space="0"/>
            <w:bottom w:val="none" w:sz="0" w:space="0"/>
            <w:right w:val="none" w:sz="0" w:space="0"/>
          </w:pgBorders>
          <w:cols w:space="720" w:num="1"/>
        </w:sectPr>
      </w:pPr>
    </w:p>
    <w:p w14:paraId="719E492A">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80768"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61" name="Group 16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62" name="Graphic 162"/>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63" name="Graphic 16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35712;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DLQC3raAAAA&#10;CQEAAA8AAAAAAAAAAQAgAAAAIgAAAGRycy9kb3ducmV2LnhtbFBLAQIUABQAAAAIAIdO4kD414WF&#10;OAMAAKILAAAOAAAAAAAAAAEAIAAAACkBAABkcnMvZTJvRG9jLnhtbFBLBQYAAAAABgAGAFkBAADT&#10;BgAAAAA=&#10;">
                <o:lock v:ext="edit" aspectratio="f"/>
                <v:shape id="Graphic 162" o:spid="_x0000_s1026" o:spt="100" style="position:absolute;left:0;top:111125;height:170815;width:812800;" fillcolor="#F9C090" filled="t" stroked="f" coordsize="812800,170815" o:gfxdata="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hOqG8AAAA&#10;3AAAAA8AAAAAAAAAAQAgAAAAIgAAAGRycy9kb3ducmV2LnhtbFBLAQIUABQAAAAIAIdO4kAzLwWe&#10;OwAAADkAAAAQAAAAAAAAAAEAIAAAAAsBAABkcnMvc2hhcGV4bWwueG1sUEsFBgAAAAAGAAYAWwEA&#10;ALUDAAAAAA==&#10;" path="m812800,0l0,0,0,170815,812800,170815,812800,0xe">
                  <v:fill on="t" focussize="0,0"/>
                  <v:stroke on="f"/>
                  <v:imagedata o:title=""/>
                  <o:lock v:ext="edit" aspectratio="f"/>
                  <v:textbox inset="0mm,0mm,0mm,0mm"/>
                </v:shape>
                <v:shape id="Graphic 163" o:spid="_x0000_s1026" o:spt="100" style="position:absolute;left:304800;top:0;height:10086340;width:6955790;" fillcolor="#000000" filled="t" stroked="f" coordsize="6955790,10086340" o:gfxdata="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0MBorsAAADc&#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23</w:t>
      </w:r>
      <w:r>
        <w:rPr>
          <w:color w:val="FFFFFF"/>
          <w:sz w:val="22"/>
        </w:rPr>
        <w:tab/>
      </w:r>
      <w:r>
        <w:rPr>
          <w:sz w:val="22"/>
          <w:lang w:val="en-US"/>
        </w:rPr>
        <w:t>Premium Store</w:t>
      </w:r>
    </w:p>
    <w:p w14:paraId="55651372">
      <w:pPr>
        <w:pStyle w:val="9"/>
        <w:spacing w:before="107"/>
        <w:rPr>
          <w:sz w:val="20"/>
        </w:rPr>
      </w:pPr>
      <w:r>
        <w:rPr>
          <w:sz w:val="20"/>
        </w:rPr>
        <mc:AlternateContent>
          <mc:Choice Requires="wpg">
            <w:drawing>
              <wp:anchor distT="0" distB="0" distL="0" distR="0" simplePos="0" relativeHeight="251705344" behindDoc="1" locked="0" layoutInCell="1" allowOverlap="1">
                <wp:simplePos x="0" y="0"/>
                <wp:positionH relativeFrom="page">
                  <wp:posOffset>2385695</wp:posOffset>
                </wp:positionH>
                <wp:positionV relativeFrom="paragraph">
                  <wp:posOffset>238125</wp:posOffset>
                </wp:positionV>
                <wp:extent cx="3639185" cy="449580"/>
                <wp:effectExtent l="0" t="0" r="0" b="0"/>
                <wp:wrapTopAndBottom/>
                <wp:docPr id="164" name="Group 164"/>
                <wp:cNvGraphicFramePr/>
                <a:graphic xmlns:a="http://schemas.openxmlformats.org/drawingml/2006/main">
                  <a:graphicData uri="http://schemas.microsoft.com/office/word/2010/wordprocessingGroup">
                    <wpg:wgp>
                      <wpg:cNvGrpSpPr/>
                      <wpg:grpSpPr>
                        <a:xfrm>
                          <a:off x="0" y="0"/>
                          <a:ext cx="3639185" cy="449580"/>
                          <a:chOff x="0" y="0"/>
                          <a:chExt cx="3639185" cy="449580"/>
                        </a:xfrm>
                      </wpg:grpSpPr>
                      <pic:pic xmlns:pic="http://schemas.openxmlformats.org/drawingml/2006/picture">
                        <pic:nvPicPr>
                          <pic:cNvPr id="165" name="Image 165"/>
                          <pic:cNvPicPr/>
                        </pic:nvPicPr>
                        <pic:blipFill>
                          <a:blip r:embed="rId55" cstate="print"/>
                          <a:stretch>
                            <a:fillRect/>
                          </a:stretch>
                        </pic:blipFill>
                        <pic:spPr>
                          <a:xfrm>
                            <a:off x="36194" y="24129"/>
                            <a:ext cx="3602990" cy="425450"/>
                          </a:xfrm>
                          <a:prstGeom prst="rect">
                            <a:avLst/>
                          </a:prstGeom>
                        </pic:spPr>
                      </pic:pic>
                      <pic:pic xmlns:pic="http://schemas.openxmlformats.org/drawingml/2006/picture">
                        <pic:nvPicPr>
                          <pic:cNvPr id="166" name="Image 166"/>
                          <pic:cNvPicPr/>
                        </pic:nvPicPr>
                        <pic:blipFill>
                          <a:blip r:embed="rId56" cstate="print"/>
                          <a:stretch>
                            <a:fillRect/>
                          </a:stretch>
                        </pic:blipFill>
                        <pic:spPr>
                          <a:xfrm>
                            <a:off x="0" y="0"/>
                            <a:ext cx="3599815" cy="422275"/>
                          </a:xfrm>
                          <a:prstGeom prst="rect">
                            <a:avLst/>
                          </a:prstGeom>
                        </pic:spPr>
                      </pic:pic>
                    </wpg:wgp>
                  </a:graphicData>
                </a:graphic>
              </wp:anchor>
            </w:drawing>
          </mc:Choice>
          <mc:Fallback>
            <w:pict>
              <v:group id="_x0000_s1026" o:spid="_x0000_s1026" o:spt="203" style="position:absolute;left:0pt;margin-left:187.85pt;margin-top:18.75pt;height:35.4pt;width:286.55pt;mso-position-horizontal-relative:page;mso-wrap-distance-bottom:0pt;mso-wrap-distance-top:0pt;z-index:-251611136;mso-width-relative:page;mso-height-relative:page;" coordsize="3639185,449580" o:gfxdata="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">
                <o:lock v:ext="edit" aspectratio="f"/>
                <v:shape id="Image 165" o:spid="_x0000_s1026" o:spt="75" type="#_x0000_t75" style="position:absolute;left:36194;top:24129;height:425450;width:3602990;" filled="f" o:preferrelative="t" stroked="f" coordsize="21600,21600" o:gfxdata="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DJc5O5AAAA3AAA&#10;AA8AAAAAAAAAAQAgAAAAIgAAAGRycy9kb3ducmV2LnhtbFBLAQIUABQAAAAIAIdO4kAzLwWeOwAA&#10;ADkAAAAQAAAAAAAAAAEAIAAAAAgBAABkcnMvc2hhcGV4bWwueG1sUEsFBgAAAAAGAAYAWwEAALID&#10;AAAAAA==&#10;">
                  <v:fill on="f" focussize="0,0"/>
                  <v:stroke on="f"/>
                  <v:imagedata r:id="rId55" o:title=""/>
                  <o:lock v:ext="edit" aspectratio="f"/>
                </v:shape>
                <v:shape id="Image 166" o:spid="_x0000_s1026" o:spt="75" type="#_x0000_t75" style="position:absolute;left:0;top:0;height:422275;width:3599815;" filled="f" o:preferrelative="t" stroked="f" coordsize="21600,21600" o:gfxdata="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0o/HugAAANwA&#10;AAAPAAAAAAAAAAEAIAAAACIAAABkcnMvZG93bnJldi54bWxQSwECFAAUAAAACACHTuJAMy8FnjsA&#10;AAA5AAAAEAAAAAAAAAABACAAAAAJAQAAZHJzL3NoYXBleG1sLnhtbFBLBQYAAAAABgAGAFsBAACz&#10;AwAAAAA=&#10;">
                  <v:fill on="f" focussize="0,0"/>
                  <v:stroke on="f"/>
                  <v:imagedata r:id="rId56" o:title=""/>
                  <o:lock v:ext="edit" aspectratio="f"/>
                </v:shape>
                <w10:wrap type="topAndBottom"/>
              </v:group>
            </w:pict>
          </mc:Fallback>
        </mc:AlternateContent>
      </w:r>
    </w:p>
    <w:p w14:paraId="01EAA78E">
      <w:pPr>
        <w:pStyle w:val="9"/>
        <w:ind w:left="1440" w:right="1013" w:firstLine="717"/>
        <w:jc w:val="both"/>
      </w:pPr>
      <w:r>
        <w:t>Data dictionary is the center responsibility of information about system and Organization. Data dictionary contain a list of tream and their meaning for all data items and data storages of the system.</w:t>
      </w:r>
    </w:p>
    <w:p w14:paraId="359F14B3">
      <w:pPr>
        <w:pStyle w:val="4"/>
        <w:ind w:left="1440" w:firstLine="0"/>
        <w:rPr>
          <w:u w:val="thick"/>
        </w:rPr>
      </w:pPr>
    </w:p>
    <w:p w14:paraId="06620787">
      <w:pPr>
        <w:pStyle w:val="4"/>
        <w:ind w:left="1440" w:firstLine="0"/>
        <w:rPr>
          <w:u w:val="thick"/>
        </w:rPr>
      </w:pPr>
    </w:p>
    <w:p w14:paraId="3AE3E95D">
      <w:pPr>
        <w:pStyle w:val="4"/>
        <w:ind w:left="1440" w:firstLine="0"/>
        <w:rPr>
          <w:u w:val="thick"/>
        </w:rPr>
      </w:pPr>
    </w:p>
    <w:p w14:paraId="71B231A0">
      <w:pPr>
        <w:pStyle w:val="4"/>
        <w:ind w:left="1440" w:firstLine="0"/>
        <w:rPr>
          <w:rFonts w:hint="default"/>
          <w:lang w:val="en-US"/>
        </w:rPr>
      </w:pPr>
      <w:r>
        <w:rPr>
          <w:u w:val="thick"/>
        </w:rPr>
        <w:t>Show</w:t>
      </w:r>
      <w:r>
        <w:rPr>
          <w:spacing w:val="-11"/>
          <w:u w:val="thick"/>
        </w:rPr>
        <w:t xml:space="preserve"> </w:t>
      </w:r>
      <w:r>
        <w:rPr>
          <w:spacing w:val="-2"/>
          <w:u w:val="thick"/>
        </w:rPr>
        <w:t>tables:</w:t>
      </w:r>
    </w:p>
    <w:p w14:paraId="6CD86F05">
      <w:pPr>
        <w:spacing w:before="1"/>
        <w:ind w:left="1156" w:right="740" w:firstLine="0"/>
        <w:jc w:val="center"/>
        <w:rPr>
          <w:b/>
          <w:spacing w:val="-5"/>
          <w:sz w:val="32"/>
          <w:u w:val="thick"/>
        </w:rPr>
      </w:pPr>
      <w:r>
        <w:rPr>
          <w:b/>
          <w:sz w:val="32"/>
          <w:u w:val="thick"/>
        </w:rPr>
        <w:t>:</w:t>
      </w:r>
      <w:r>
        <w:rPr>
          <w:b/>
          <w:spacing w:val="-16"/>
          <w:sz w:val="32"/>
          <w:u w:val="thick"/>
        </w:rPr>
        <w:t xml:space="preserve"> </w:t>
      </w:r>
      <w:r>
        <w:rPr>
          <w:rFonts w:hint="default"/>
          <w:b/>
          <w:spacing w:val="-16"/>
          <w:sz w:val="32"/>
          <w:u w:val="thick"/>
          <w:lang w:val="en-US"/>
        </w:rPr>
        <w:t>products</w:t>
      </w:r>
      <w:r>
        <w:rPr>
          <w:b/>
          <w:spacing w:val="-11"/>
          <w:sz w:val="32"/>
          <w:u w:val="thick"/>
        </w:rPr>
        <w:t xml:space="preserve"> </w:t>
      </w:r>
      <w:r>
        <w:rPr>
          <w:b/>
          <w:spacing w:val="-5"/>
          <w:sz w:val="32"/>
          <w:u w:val="thick"/>
        </w:rPr>
        <w:t>:</w:t>
      </w:r>
    </w:p>
    <w:p w14:paraId="4DB93C05">
      <w:pPr>
        <w:spacing w:before="1"/>
        <w:ind w:left="1156" w:right="740" w:firstLine="0"/>
        <w:jc w:val="center"/>
        <w:rPr>
          <w:b/>
          <w:spacing w:val="-5"/>
          <w:sz w:val="32"/>
          <w:u w:val="thick"/>
        </w:rPr>
      </w:pPr>
    </w:p>
    <w:p w14:paraId="15D00748">
      <w:pPr>
        <w:spacing w:before="1"/>
        <w:ind w:left="1156" w:right="740" w:firstLine="0"/>
        <w:jc w:val="center"/>
        <w:rPr>
          <w:rFonts w:hint="default"/>
          <w:b/>
          <w:spacing w:val="-5"/>
          <w:sz w:val="32"/>
          <w:u w:val="thick"/>
          <w:lang w:val="en-US"/>
        </w:rPr>
      </w:pPr>
      <w:r>
        <w:rPr>
          <w:b/>
          <w:sz w:val="20"/>
        </w:rPr>
        <w:drawing>
          <wp:anchor distT="0" distB="0" distL="0" distR="0" simplePos="0" relativeHeight="251706368" behindDoc="1" locked="0" layoutInCell="1" allowOverlap="1">
            <wp:simplePos x="0" y="0"/>
            <wp:positionH relativeFrom="page">
              <wp:posOffset>1165225</wp:posOffset>
            </wp:positionH>
            <wp:positionV relativeFrom="paragraph">
              <wp:posOffset>1033145</wp:posOffset>
            </wp:positionV>
            <wp:extent cx="5324475" cy="2107565"/>
            <wp:effectExtent l="0" t="0" r="0" b="0"/>
            <wp:wrapTopAndBottom/>
            <wp:docPr id="167" name="Image 167" descr="D:/anuj/Capture.JPGCapture"/>
            <wp:cNvGraphicFramePr/>
            <a:graphic xmlns:a="http://schemas.openxmlformats.org/drawingml/2006/main">
              <a:graphicData uri="http://schemas.openxmlformats.org/drawingml/2006/picture">
                <pic:pic xmlns:pic="http://schemas.openxmlformats.org/drawingml/2006/picture">
                  <pic:nvPicPr>
                    <pic:cNvPr id="167" name="Image 167" descr="D:/anuj/Capture.JPGCapture"/>
                    <pic:cNvPicPr/>
                  </pic:nvPicPr>
                  <pic:blipFill>
                    <a:blip r:embed="rId57"/>
                    <a:srcRect l="-77" r="114" b="12056"/>
                    <a:stretch>
                      <a:fillRect/>
                    </a:stretch>
                  </pic:blipFill>
                  <pic:spPr>
                    <a:xfrm>
                      <a:off x="0" y="0"/>
                      <a:ext cx="5324475" cy="2107565"/>
                    </a:xfrm>
                    <a:prstGeom prst="rect">
                      <a:avLst/>
                    </a:prstGeom>
                  </pic:spPr>
                </pic:pic>
              </a:graphicData>
            </a:graphic>
          </wp:anchor>
        </w:drawing>
      </w:r>
    </w:p>
    <w:p w14:paraId="6C3FD16C">
      <w:pPr>
        <w:pStyle w:val="9"/>
        <w:spacing w:after="0"/>
        <w:rPr>
          <w:b/>
          <w:sz w:val="20"/>
        </w:rPr>
        <w:sectPr>
          <w:footerReference r:id="rId9" w:type="default"/>
          <w:pgSz w:w="11920" w:h="16850"/>
          <w:pgMar w:top="620" w:right="425" w:bottom="1160" w:left="0" w:header="0" w:footer="974" w:gutter="0"/>
          <w:pgBorders>
            <w:top w:val="none" w:sz="0" w:space="0"/>
            <w:left w:val="none" w:sz="0" w:space="0"/>
            <w:bottom w:val="none" w:sz="0" w:space="0"/>
            <w:right w:val="none" w:sz="0" w:space="0"/>
          </w:pgBorders>
          <w:cols w:space="720" w:num="1"/>
        </w:sectPr>
      </w:pPr>
    </w:p>
    <w:p w14:paraId="355C5526">
      <w:pPr>
        <w:tabs>
          <w:tab w:val="left" w:pos="1423"/>
        </w:tabs>
        <w:spacing w:before="45"/>
        <w:ind w:left="912" w:right="0" w:firstLine="0"/>
        <w:jc w:val="left"/>
        <w:rPr>
          <w:rFonts w:hint="default"/>
          <w:sz w:val="22"/>
          <w:lang w:val="en-US"/>
        </w:rPr>
      </w:pPr>
      <w:r>
        <w:rPr>
          <w:sz w:val="22"/>
        </w:rPr>
        <mc:AlternateContent>
          <mc:Choice Requires="wpg">
            <w:drawing>
              <wp:anchor distT="0" distB="0" distL="0" distR="0" simplePos="0" relativeHeight="251681792"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68" name="Group 168"/>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69" name="Graphic 169"/>
                        <wps:cNvSpPr/>
                        <wps:spPr>
                          <a:xfrm>
                            <a:off x="0" y="539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35495383">
                              <w:pPr>
                                <w:jc w:val="center"/>
                                <w:rPr>
                                  <w:rFonts w:hint="default"/>
                                  <w:lang w:val="en-US"/>
                                </w:rPr>
                              </w:pPr>
                              <w:r>
                                <w:rPr>
                                  <w:rFonts w:hint="default"/>
                                  <w:lang w:val="en-US"/>
                                </w:rPr>
                                <w:t xml:space="preserve">        24</w:t>
                              </w:r>
                            </w:p>
                            <w:p w14:paraId="719FF212">
                              <w:pPr>
                                <w:jc w:val="center"/>
                                <w:rPr>
                                  <w:rFonts w:hint="default"/>
                                  <w:lang w:val="en-US"/>
                                </w:rPr>
                              </w:pPr>
                            </w:p>
                            <w:p w14:paraId="0BB1B965">
                              <w:pPr>
                                <w:jc w:val="center"/>
                                <w:rPr>
                                  <w:rFonts w:hint="default"/>
                                  <w:lang w:val="en-US"/>
                                </w:rPr>
                              </w:pPr>
                            </w:p>
                          </w:txbxContent>
                        </wps:txbx>
                        <wps:bodyPr wrap="square" lIns="0" tIns="0" rIns="0" bIns="0" rtlCol="0">
                          <a:noAutofit/>
                        </wps:bodyPr>
                      </wps:wsp>
                      <wps:wsp>
                        <wps:cNvPr id="170" name="Graphic 170"/>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34688;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">
                <o:lock v:ext="edit" aspectratio="f"/>
                <v:shape id="Graphic 169" o:spid="_x0000_s1026" o:spt="100" style="position:absolute;left:0;top:53975;height:170815;width:812800;" fillcolor="#F9C090" filled="t" stroked="f" coordsize="812800,170815" o:gfxdata="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lPdS8AAAA&#10;3AAAAA8AAAAAAAAAAQAgAAAAIgAAAGRycy9kb3ducmV2LnhtbFBLAQIUABQAAAAIAIdO4kAzLwWe&#10;OwAAADkAAAAQAAAAAAAAAAEAIAAAAAsBAABkcnMvc2hhcGV4bWwueG1sUEsFBgAAAAAGAAYAWwEA&#10;ALUDAAAAAA==&#10;" path="m812800,0l0,0,0,170815,812800,170815,812800,0xe">
                  <v:path textboxrect="0,0,812800,170815"/>
                  <v:fill on="t" focussize="0,0"/>
                  <v:stroke on="f"/>
                  <v:imagedata o:title=""/>
                  <o:lock v:ext="edit" aspectratio="f"/>
                  <v:textbox inset="0mm,0mm,0mm,0mm">
                    <w:txbxContent>
                      <w:p w14:paraId="35495383">
                        <w:pPr>
                          <w:jc w:val="center"/>
                          <w:rPr>
                            <w:rFonts w:hint="default"/>
                            <w:lang w:val="en-US"/>
                          </w:rPr>
                        </w:pPr>
                        <w:r>
                          <w:rPr>
                            <w:rFonts w:hint="default"/>
                            <w:lang w:val="en-US"/>
                          </w:rPr>
                          <w:t xml:space="preserve">        24</w:t>
                        </w:r>
                      </w:p>
                      <w:p w14:paraId="719FF212">
                        <w:pPr>
                          <w:jc w:val="center"/>
                          <w:rPr>
                            <w:rFonts w:hint="default"/>
                            <w:lang w:val="en-US"/>
                          </w:rPr>
                        </w:pPr>
                      </w:p>
                      <w:p w14:paraId="0BB1B965">
                        <w:pPr>
                          <w:jc w:val="center"/>
                          <w:rPr>
                            <w:rFonts w:hint="default"/>
                            <w:lang w:val="en-US"/>
                          </w:rPr>
                        </w:pPr>
                      </w:p>
                    </w:txbxContent>
                  </v:textbox>
                </v:shape>
                <v:shape id="Graphic 170" o:spid="_x0000_s1026" o:spt="100" style="position:absolute;left:304800;top:0;height:10086340;width:6955790;" fillcolor="#000000" filled="t" stroked="f" coordsize="6955790,10086340" o:gfxdata="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ICQi8AAAA&#10;3A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sz w:val="22"/>
          <w:lang w:val="en-US"/>
        </w:rPr>
        <w:t xml:space="preserve">        Premium store</w:t>
      </w:r>
    </w:p>
    <w:p w14:paraId="33177158">
      <w:pPr>
        <w:spacing w:before="1"/>
        <w:ind w:left="1326" w:right="738" w:firstLine="0"/>
        <w:jc w:val="center"/>
        <w:rPr>
          <w:rFonts w:hint="default"/>
          <w:b/>
          <w:sz w:val="32"/>
          <w:lang w:val="en-US"/>
        </w:rPr>
      </w:pPr>
      <w:r>
        <w:rPr>
          <w:b/>
          <w:spacing w:val="-2"/>
          <w:sz w:val="32"/>
          <w:u w:val="thick"/>
        </w:rPr>
        <w:t>:</w:t>
      </w:r>
      <w:r>
        <w:rPr>
          <w:rFonts w:hint="default"/>
          <w:b/>
          <w:spacing w:val="-2"/>
          <w:sz w:val="32"/>
          <w:u w:val="thick"/>
          <w:lang w:val="en-US"/>
        </w:rPr>
        <w:t>users</w:t>
      </w:r>
      <w:r>
        <w:rPr>
          <w:b/>
          <w:spacing w:val="-2"/>
          <w:sz w:val="32"/>
          <w:u w:val="thick"/>
        </w:rPr>
        <w:t>:</w:t>
      </w:r>
    </w:p>
    <w:p w14:paraId="216AC2ED">
      <w:pPr>
        <w:pStyle w:val="9"/>
        <w:spacing w:before="74"/>
        <w:rPr>
          <w:b/>
          <w:sz w:val="20"/>
        </w:rPr>
      </w:pPr>
    </w:p>
    <w:p w14:paraId="251C6A58">
      <w:pPr>
        <w:spacing w:before="0"/>
        <w:ind w:left="1894" w:right="738" w:firstLine="2601" w:firstLineChars="1300"/>
        <w:jc w:val="both"/>
        <w:rPr>
          <w:b/>
          <w:sz w:val="32"/>
          <w:u w:val="thick"/>
        </w:rPr>
      </w:pPr>
      <w:r>
        <w:rPr>
          <w:b/>
          <w:sz w:val="20"/>
        </w:rPr>
        <w:drawing>
          <wp:anchor distT="0" distB="0" distL="0" distR="0" simplePos="0" relativeHeight="251709440" behindDoc="1" locked="0" layoutInCell="1" allowOverlap="1">
            <wp:simplePos x="0" y="0"/>
            <wp:positionH relativeFrom="page">
              <wp:posOffset>1565275</wp:posOffset>
            </wp:positionH>
            <wp:positionV relativeFrom="paragraph">
              <wp:posOffset>149225</wp:posOffset>
            </wp:positionV>
            <wp:extent cx="4434205" cy="2228850"/>
            <wp:effectExtent l="0" t="0" r="0" b="0"/>
            <wp:wrapTopAndBottom/>
            <wp:docPr id="171" name="Image 171" descr="D:/anuj/Capture1.JPGCapture1"/>
            <wp:cNvGraphicFramePr/>
            <a:graphic xmlns:a="http://schemas.openxmlformats.org/drawingml/2006/main">
              <a:graphicData uri="http://schemas.openxmlformats.org/drawingml/2006/picture">
                <pic:pic xmlns:pic="http://schemas.openxmlformats.org/drawingml/2006/picture">
                  <pic:nvPicPr>
                    <pic:cNvPr id="171" name="Image 171" descr="D:/anuj/Capture1.JPGCapture1"/>
                    <pic:cNvPicPr/>
                  </pic:nvPicPr>
                  <pic:blipFill>
                    <a:blip r:embed="rId58"/>
                    <a:srcRect l="-305" t="35" r="-1089" b="-1703"/>
                    <a:stretch>
                      <a:fillRect/>
                    </a:stretch>
                  </pic:blipFill>
                  <pic:spPr>
                    <a:xfrm>
                      <a:off x="0" y="0"/>
                      <a:ext cx="4434205" cy="2228850"/>
                    </a:xfrm>
                    <a:prstGeom prst="rect">
                      <a:avLst/>
                    </a:prstGeom>
                  </pic:spPr>
                </pic:pic>
              </a:graphicData>
            </a:graphic>
          </wp:anchor>
        </w:drawing>
      </w:r>
    </w:p>
    <w:p w14:paraId="3C8ED58D">
      <w:pPr>
        <w:spacing w:before="0"/>
        <w:ind w:left="1894" w:right="738" w:firstLine="4162" w:firstLineChars="1300"/>
        <w:jc w:val="both"/>
        <w:rPr>
          <w:b/>
          <w:sz w:val="32"/>
          <w:u w:val="thick"/>
        </w:rPr>
      </w:pPr>
    </w:p>
    <w:p w14:paraId="0FFA3015">
      <w:pPr>
        <w:spacing w:before="0"/>
        <w:ind w:left="1894" w:right="738" w:firstLine="3302" w:firstLineChars="1650"/>
        <w:jc w:val="both"/>
        <w:rPr>
          <w:b/>
          <w:spacing w:val="-2"/>
          <w:sz w:val="32"/>
          <w:u w:val="thick"/>
        </w:rPr>
      </w:pPr>
      <w:r>
        <w:rPr>
          <w:b/>
          <w:sz w:val="20"/>
        </w:rPr>
        <w:drawing>
          <wp:anchor distT="0" distB="0" distL="0" distR="0" simplePos="0" relativeHeight="251707392" behindDoc="1" locked="0" layoutInCell="1" allowOverlap="1">
            <wp:simplePos x="0" y="0"/>
            <wp:positionH relativeFrom="page">
              <wp:posOffset>1460500</wp:posOffset>
            </wp:positionH>
            <wp:positionV relativeFrom="paragraph">
              <wp:posOffset>661670</wp:posOffset>
            </wp:positionV>
            <wp:extent cx="4371975" cy="1524000"/>
            <wp:effectExtent l="0" t="0" r="0" b="0"/>
            <wp:wrapTopAndBottom/>
            <wp:docPr id="172" name="Image 172" descr="D:/anuj/Capture2.JPGCapture2"/>
            <wp:cNvGraphicFramePr/>
            <a:graphic xmlns:a="http://schemas.openxmlformats.org/drawingml/2006/main">
              <a:graphicData uri="http://schemas.openxmlformats.org/drawingml/2006/picture">
                <pic:pic xmlns:pic="http://schemas.openxmlformats.org/drawingml/2006/picture">
                  <pic:nvPicPr>
                    <pic:cNvPr id="172" name="Image 172" descr="D:/anuj/Capture2.JPGCapture2"/>
                    <pic:cNvPicPr/>
                  </pic:nvPicPr>
                  <pic:blipFill>
                    <a:blip r:embed="rId59"/>
                    <a:srcRect l="-366" t="-625" r="-278" b="625"/>
                    <a:stretch>
                      <a:fillRect/>
                    </a:stretch>
                  </pic:blipFill>
                  <pic:spPr>
                    <a:xfrm>
                      <a:off x="0" y="0"/>
                      <a:ext cx="4371975" cy="1524000"/>
                    </a:xfrm>
                    <a:prstGeom prst="rect">
                      <a:avLst/>
                    </a:prstGeom>
                  </pic:spPr>
                </pic:pic>
              </a:graphicData>
            </a:graphic>
          </wp:anchor>
        </w:drawing>
      </w:r>
      <w:r>
        <w:rPr>
          <w:b/>
          <w:sz w:val="32"/>
          <w:u w:val="thick"/>
        </w:rPr>
        <w:t>:</w:t>
      </w:r>
      <w:r>
        <w:rPr>
          <w:b/>
          <w:spacing w:val="-7"/>
          <w:sz w:val="32"/>
          <w:u w:val="thick"/>
        </w:rPr>
        <w:t xml:space="preserve"> </w:t>
      </w:r>
      <w:r>
        <w:rPr>
          <w:b/>
          <w:spacing w:val="-2"/>
          <w:sz w:val="32"/>
          <w:u w:val="thick"/>
        </w:rPr>
        <w:t>Cart</w:t>
      </w:r>
      <w:r>
        <w:rPr>
          <w:rFonts w:hint="default"/>
          <w:b/>
          <w:spacing w:val="-2"/>
          <w:sz w:val="32"/>
          <w:u w:val="thick"/>
          <w:lang w:val="en-US"/>
        </w:rPr>
        <w:t>_items</w:t>
      </w:r>
      <w:r>
        <w:rPr>
          <w:b/>
          <w:spacing w:val="-2"/>
          <w:sz w:val="32"/>
          <w:u w:val="thick"/>
        </w:rPr>
        <w:t>:</w:t>
      </w:r>
    </w:p>
    <w:p w14:paraId="664864D3">
      <w:pPr>
        <w:spacing w:before="0"/>
        <w:ind w:left="1894" w:right="738" w:firstLine="4110" w:firstLineChars="1300"/>
        <w:jc w:val="both"/>
        <w:rPr>
          <w:rFonts w:hint="default"/>
          <w:b/>
          <w:spacing w:val="-2"/>
          <w:sz w:val="32"/>
          <w:u w:val="thick"/>
          <w:lang w:val="en-US"/>
        </w:rPr>
      </w:pPr>
    </w:p>
    <w:p w14:paraId="070F5031">
      <w:pPr>
        <w:spacing w:before="0"/>
        <w:ind w:left="1156" w:right="739" w:firstLine="0"/>
        <w:jc w:val="center"/>
        <w:rPr>
          <w:b/>
          <w:sz w:val="32"/>
          <w:u w:val="thick"/>
        </w:rPr>
      </w:pPr>
    </w:p>
    <w:p w14:paraId="5ABEC886">
      <w:pPr>
        <w:spacing w:before="0"/>
        <w:ind w:left="1156" w:right="739" w:firstLine="0"/>
        <w:jc w:val="center"/>
        <w:rPr>
          <w:b/>
          <w:sz w:val="32"/>
          <w:u w:val="thick"/>
        </w:rPr>
      </w:pPr>
    </w:p>
    <w:p w14:paraId="7724C32E">
      <w:pPr>
        <w:spacing w:before="0"/>
        <w:ind w:left="1156" w:right="739" w:firstLine="0"/>
        <w:jc w:val="center"/>
        <w:rPr>
          <w:b/>
          <w:sz w:val="32"/>
          <w:u w:val="thick"/>
        </w:rPr>
      </w:pPr>
    </w:p>
    <w:p w14:paraId="05CFDD32">
      <w:pPr>
        <w:spacing w:before="0"/>
        <w:ind w:left="1156" w:right="739" w:firstLine="0"/>
        <w:jc w:val="center"/>
        <w:rPr>
          <w:rFonts w:hint="default"/>
          <w:b/>
          <w:sz w:val="32"/>
          <w:lang w:val="en-US"/>
        </w:rPr>
      </w:pPr>
      <w:r>
        <w:rPr>
          <w:b/>
          <w:sz w:val="32"/>
          <w:u w:val="thick"/>
        </w:rPr>
        <w:t>:</w:t>
      </w:r>
      <w:r>
        <w:rPr>
          <w:b/>
          <w:spacing w:val="-9"/>
          <w:sz w:val="32"/>
          <w:u w:val="thick"/>
        </w:rPr>
        <w:t xml:space="preserve"> </w:t>
      </w:r>
      <w:r>
        <w:rPr>
          <w:b/>
          <w:spacing w:val="-2"/>
          <w:sz w:val="32"/>
          <w:u w:val="thick"/>
        </w:rPr>
        <w:t>Categor</w:t>
      </w:r>
      <w:r>
        <w:rPr>
          <w:rFonts w:hint="default"/>
          <w:b/>
          <w:spacing w:val="-2"/>
          <w:sz w:val="32"/>
          <w:u w:val="thick"/>
          <w:lang w:val="en-US"/>
        </w:rPr>
        <w:t>ies</w:t>
      </w:r>
      <w:r>
        <w:rPr>
          <w:b/>
          <w:spacing w:val="-2"/>
          <w:sz w:val="32"/>
          <w:u w:val="thick"/>
        </w:rPr>
        <w:t>:</w:t>
      </w:r>
    </w:p>
    <w:p w14:paraId="72BAD768">
      <w:pPr>
        <w:pStyle w:val="9"/>
        <w:spacing w:after="0"/>
        <w:rPr>
          <w:b/>
          <w:sz w:val="20"/>
        </w:rPr>
        <w:sectPr>
          <w:pgSz w:w="11920" w:h="16850"/>
          <w:pgMar w:top="520" w:right="425" w:bottom="1160" w:left="0" w:header="0" w:footer="974" w:gutter="0"/>
          <w:pgBorders>
            <w:top w:val="none" w:sz="0" w:space="0"/>
            <w:left w:val="none" w:sz="0" w:space="0"/>
            <w:bottom w:val="none" w:sz="0" w:space="0"/>
            <w:right w:val="none" w:sz="0" w:space="0"/>
          </w:pgBorders>
          <w:cols w:space="720" w:num="1"/>
        </w:sectPr>
      </w:pPr>
      <w:r>
        <w:rPr>
          <w:b/>
          <w:sz w:val="20"/>
        </w:rPr>
        <w:drawing>
          <wp:anchor distT="0" distB="0" distL="0" distR="0" simplePos="0" relativeHeight="251708416" behindDoc="1" locked="0" layoutInCell="1" allowOverlap="1">
            <wp:simplePos x="0" y="0"/>
            <wp:positionH relativeFrom="page">
              <wp:posOffset>1651000</wp:posOffset>
            </wp:positionH>
            <wp:positionV relativeFrom="paragraph">
              <wp:posOffset>634365</wp:posOffset>
            </wp:positionV>
            <wp:extent cx="4067175" cy="1024255"/>
            <wp:effectExtent l="0" t="0" r="0" b="0"/>
            <wp:wrapTopAndBottom/>
            <wp:docPr id="173" name="Image 173" descr="D:/anuj/Capture3.JPGCapture3"/>
            <wp:cNvGraphicFramePr/>
            <a:graphic xmlns:a="http://schemas.openxmlformats.org/drawingml/2006/main">
              <a:graphicData uri="http://schemas.openxmlformats.org/drawingml/2006/picture">
                <pic:pic xmlns:pic="http://schemas.openxmlformats.org/drawingml/2006/picture">
                  <pic:nvPicPr>
                    <pic:cNvPr id="173" name="Image 173" descr="D:/anuj/Capture3.JPGCapture3"/>
                    <pic:cNvPicPr/>
                  </pic:nvPicPr>
                  <pic:blipFill>
                    <a:blip r:embed="rId60"/>
                    <a:srcRect l="245" r="369"/>
                    <a:stretch>
                      <a:fillRect/>
                    </a:stretch>
                  </pic:blipFill>
                  <pic:spPr>
                    <a:xfrm>
                      <a:off x="0" y="0"/>
                      <a:ext cx="4067175" cy="1024255"/>
                    </a:xfrm>
                    <a:prstGeom prst="rect">
                      <a:avLst/>
                    </a:prstGeom>
                  </pic:spPr>
                </pic:pic>
              </a:graphicData>
            </a:graphic>
          </wp:anchor>
        </w:drawing>
      </w:r>
    </w:p>
    <w:p w14:paraId="5BB438D5">
      <w:pPr>
        <w:tabs>
          <w:tab w:val="left" w:pos="1423"/>
        </w:tabs>
        <w:spacing w:before="45"/>
        <w:ind w:left="912" w:right="0" w:firstLine="0"/>
        <w:jc w:val="left"/>
        <w:rPr>
          <w:rFonts w:hint="default"/>
          <w:sz w:val="22"/>
          <w:lang w:val="en-US"/>
        </w:rPr>
      </w:pPr>
      <w:r>
        <w:rPr>
          <w:sz w:val="22"/>
        </w:rPr>
        <mc:AlternateContent>
          <mc:Choice Requires="wpg">
            <w:drawing>
              <wp:anchor distT="0" distB="0" distL="0" distR="0" simplePos="0" relativeHeight="251682816"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74" name="Group 174"/>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75" name="Graphic 175"/>
                        <wps:cNvSpPr/>
                        <wps:spPr>
                          <a:xfrm>
                            <a:off x="0" y="539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76" name="Graphic 176"/>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33664;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DLQC3raAAAACQEAAA8A&#10;AAAAAAAAAQAgAAAAIgAAAGRycy9kb3ducmV2LnhtbFBLAQIUABQAAAAIAIdO4kBRUmbyMgMAAKEL&#10;AAAOAAAAAAAAAAEAIAAAACkBAABkcnMvZTJvRG9jLnhtbFBLBQYAAAAABgAGAFkBAADNBgAAAAA=&#10;">
                <o:lock v:ext="edit" aspectratio="f"/>
                <v:shape id="Graphic 175" o:spid="_x0000_s1026" o:spt="100" style="position:absolute;left:0;top:53975;height:170815;width:812800;" fillcolor="#F9C090" filled="t" stroked="f" coordsize="812800,170815" o:gfxdata="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UTQIvQAA&#10;ANwAAAAPAAAAAAAAAAEAIAAAACIAAABkcnMvZG93bnJldi54bWxQSwECFAAUAAAACACHTuJAMy8F&#10;njsAAAA5AAAAEAAAAAAAAAABACAAAAAMAQAAZHJzL3NoYXBleG1sLnhtbFBLBQYAAAAABgAGAFsB&#10;AAC2AwAAAAA=&#10;" path="m812800,0l0,0,0,170815,812800,170815,812800,0xe">
                  <v:fill on="t" focussize="0,0"/>
                  <v:stroke on="f"/>
                  <v:imagedata o:title=""/>
                  <o:lock v:ext="edit" aspectratio="f"/>
                  <v:textbox inset="0mm,0mm,0mm,0mm"/>
                </v:shape>
                <v:shape id="Graphic 176" o:spid="_x0000_s1026" o:spt="100" style="position:absolute;left:304800;top:0;height:10086340;width:6955790;" fillcolor="#000000" filled="t" stroked="f" coordsize="6955790,10086340" o:gfxdata="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u0057sAAADc&#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25</w:t>
      </w:r>
      <w:r>
        <w:rPr>
          <w:color w:val="FFFFFF"/>
          <w:sz w:val="22"/>
        </w:rPr>
        <w:tab/>
      </w:r>
      <w:r>
        <w:rPr>
          <w:sz w:val="22"/>
          <w:lang w:val="en-US"/>
        </w:rPr>
        <w:t>Premium Store</w:t>
      </w:r>
    </w:p>
    <w:p w14:paraId="1571886B">
      <w:pPr>
        <w:spacing w:before="1"/>
        <w:ind w:right="739" w:firstLine="3952" w:firstLineChars="1250"/>
        <w:jc w:val="both"/>
        <w:rPr>
          <w:rFonts w:hint="default"/>
          <w:b/>
          <w:sz w:val="32"/>
          <w:lang w:val="en-US"/>
        </w:rPr>
      </w:pPr>
      <w:r>
        <w:rPr>
          <w:b/>
          <w:spacing w:val="-2"/>
          <w:sz w:val="32"/>
          <w:u w:val="thick"/>
        </w:rPr>
        <w:t>:Contact</w:t>
      </w:r>
      <w:r>
        <w:rPr>
          <w:rFonts w:hint="default"/>
          <w:b/>
          <w:spacing w:val="-2"/>
          <w:sz w:val="32"/>
          <w:u w:val="thick"/>
          <w:lang w:val="en-US"/>
        </w:rPr>
        <w:t>_messages</w:t>
      </w:r>
      <w:r>
        <w:rPr>
          <w:b/>
          <w:spacing w:val="-2"/>
          <w:sz w:val="32"/>
          <w:u w:val="thick"/>
        </w:rPr>
        <w:t>:</w:t>
      </w:r>
    </w:p>
    <w:p w14:paraId="6214C634">
      <w:pPr>
        <w:pStyle w:val="9"/>
        <w:spacing w:before="27"/>
        <w:rPr>
          <w:rFonts w:hint="default"/>
          <w:b/>
          <w:sz w:val="32"/>
          <w:lang w:val="en-US"/>
        </w:rPr>
      </w:pPr>
      <w:r>
        <w:rPr>
          <w:b/>
          <w:sz w:val="20"/>
        </w:rPr>
        <w:drawing>
          <wp:anchor distT="0" distB="0" distL="0" distR="0" simplePos="0" relativeHeight="251709440" behindDoc="1" locked="0" layoutInCell="1" allowOverlap="1">
            <wp:simplePos x="0" y="0"/>
            <wp:positionH relativeFrom="page">
              <wp:posOffset>1551305</wp:posOffset>
            </wp:positionH>
            <wp:positionV relativeFrom="paragraph">
              <wp:posOffset>421005</wp:posOffset>
            </wp:positionV>
            <wp:extent cx="4495165" cy="1838325"/>
            <wp:effectExtent l="0" t="0" r="0" b="0"/>
            <wp:wrapTopAndBottom/>
            <wp:docPr id="177" name="Image 177" descr="D:/anuj/Capture4.JPGCapture4"/>
            <wp:cNvGraphicFramePr/>
            <a:graphic xmlns:a="http://schemas.openxmlformats.org/drawingml/2006/main">
              <a:graphicData uri="http://schemas.openxmlformats.org/drawingml/2006/picture">
                <pic:pic xmlns:pic="http://schemas.openxmlformats.org/drawingml/2006/picture">
                  <pic:nvPicPr>
                    <pic:cNvPr id="177" name="Image 177" descr="D:/anuj/Capture4.JPGCapture4"/>
                    <pic:cNvPicPr/>
                  </pic:nvPicPr>
                  <pic:blipFill>
                    <a:blip r:embed="rId61"/>
                    <a:srcRect t="1225" b="513"/>
                    <a:stretch>
                      <a:fillRect/>
                    </a:stretch>
                  </pic:blipFill>
                  <pic:spPr>
                    <a:xfrm>
                      <a:off x="0" y="0"/>
                      <a:ext cx="4495165" cy="1838325"/>
                    </a:xfrm>
                    <a:prstGeom prst="rect">
                      <a:avLst/>
                    </a:prstGeom>
                  </pic:spPr>
                </pic:pic>
              </a:graphicData>
            </a:graphic>
          </wp:anchor>
        </w:drawing>
      </w:r>
    </w:p>
    <w:p w14:paraId="4933713A">
      <w:pPr>
        <w:spacing w:before="0"/>
        <w:ind w:right="0" w:firstLine="5691" w:firstLineChars="1800"/>
        <w:jc w:val="left"/>
        <w:rPr>
          <w:b/>
          <w:spacing w:val="-2"/>
          <w:sz w:val="32"/>
          <w:u w:val="thick"/>
        </w:rPr>
      </w:pPr>
    </w:p>
    <w:p w14:paraId="44ED9035">
      <w:pPr>
        <w:spacing w:before="0"/>
        <w:ind w:right="0" w:firstLine="4268" w:firstLineChars="1350"/>
        <w:jc w:val="left"/>
        <w:rPr>
          <w:rFonts w:hint="default"/>
          <w:b/>
          <w:spacing w:val="-2"/>
          <w:sz w:val="32"/>
          <w:u w:val="thick"/>
          <w:lang w:val="en-US"/>
        </w:rPr>
      </w:pPr>
      <w:r>
        <w:rPr>
          <w:b/>
          <w:spacing w:val="-2"/>
          <w:sz w:val="32"/>
          <w:u w:val="thick"/>
        </w:rPr>
        <w:t>:Order</w:t>
      </w:r>
      <w:r>
        <w:rPr>
          <w:rFonts w:hint="default"/>
          <w:b/>
          <w:spacing w:val="-2"/>
          <w:sz w:val="32"/>
          <w:u w:val="thick"/>
          <w:lang w:val="en-US"/>
        </w:rPr>
        <w:t>s</w:t>
      </w:r>
      <w:r>
        <w:rPr>
          <w:b/>
          <w:spacing w:val="-2"/>
          <w:sz w:val="32"/>
          <w:u w:val="thick"/>
        </w:rPr>
        <w:t>:</w:t>
      </w:r>
      <w:r>
        <w:rPr>
          <w:rFonts w:hint="default"/>
          <w:b/>
          <w:spacing w:val="-2"/>
          <w:sz w:val="32"/>
          <w:u w:val="thick"/>
          <w:lang w:val="en-US"/>
        </w:rPr>
        <w:t xml:space="preserve"> </w:t>
      </w:r>
    </w:p>
    <w:p w14:paraId="6EE7BE56">
      <w:pPr>
        <w:spacing w:before="0"/>
        <w:ind w:right="0" w:firstLine="5691" w:firstLineChars="1800"/>
        <w:jc w:val="left"/>
        <w:rPr>
          <w:rFonts w:hint="default"/>
          <w:b/>
          <w:spacing w:val="-2"/>
          <w:sz w:val="32"/>
          <w:u w:val="thick"/>
          <w:lang w:val="en-US"/>
        </w:rPr>
      </w:pPr>
    </w:p>
    <w:p w14:paraId="6B030342">
      <w:pPr>
        <w:pStyle w:val="9"/>
        <w:spacing w:before="25"/>
        <w:rPr>
          <w:b/>
          <w:sz w:val="20"/>
        </w:rPr>
      </w:pPr>
      <w:r>
        <w:rPr>
          <w:b/>
          <w:sz w:val="20"/>
        </w:rPr>
        <w:drawing>
          <wp:anchor distT="0" distB="0" distL="0" distR="0" simplePos="0" relativeHeight="251711488" behindDoc="1" locked="0" layoutInCell="1" allowOverlap="1">
            <wp:simplePos x="0" y="0"/>
            <wp:positionH relativeFrom="page">
              <wp:posOffset>1117600</wp:posOffset>
            </wp:positionH>
            <wp:positionV relativeFrom="paragraph">
              <wp:posOffset>36830</wp:posOffset>
            </wp:positionV>
            <wp:extent cx="5248275" cy="1995170"/>
            <wp:effectExtent l="0" t="0" r="0" b="0"/>
            <wp:wrapTopAndBottom/>
            <wp:docPr id="183" name="Image 183" descr="D:/anuj/Capture6.JPGCapture6"/>
            <wp:cNvGraphicFramePr/>
            <a:graphic xmlns:a="http://schemas.openxmlformats.org/drawingml/2006/main">
              <a:graphicData uri="http://schemas.openxmlformats.org/drawingml/2006/picture">
                <pic:pic xmlns:pic="http://schemas.openxmlformats.org/drawingml/2006/picture">
                  <pic:nvPicPr>
                    <pic:cNvPr id="183" name="Image 183" descr="D:/anuj/Capture6.JPGCapture6"/>
                    <pic:cNvPicPr/>
                  </pic:nvPicPr>
                  <pic:blipFill>
                    <a:blip r:embed="rId62"/>
                    <a:srcRect l="-171" r="-488"/>
                    <a:stretch>
                      <a:fillRect/>
                    </a:stretch>
                  </pic:blipFill>
                  <pic:spPr>
                    <a:xfrm>
                      <a:off x="0" y="0"/>
                      <a:ext cx="5248275" cy="1995170"/>
                    </a:xfrm>
                    <a:prstGeom prst="rect">
                      <a:avLst/>
                    </a:prstGeom>
                  </pic:spPr>
                </pic:pic>
              </a:graphicData>
            </a:graphic>
          </wp:anchor>
        </w:drawing>
      </w:r>
    </w:p>
    <w:p w14:paraId="73DE57E1">
      <w:pPr>
        <w:pStyle w:val="4"/>
        <w:spacing w:before="1"/>
        <w:ind w:left="1156" w:right="1637" w:firstLine="0"/>
        <w:jc w:val="center"/>
        <w:rPr>
          <w:spacing w:val="-2"/>
          <w:u w:val="thick"/>
        </w:rPr>
      </w:pPr>
    </w:p>
    <w:p w14:paraId="33811EA0">
      <w:pPr>
        <w:pStyle w:val="4"/>
        <w:spacing w:before="1"/>
        <w:ind w:left="1156" w:right="1637" w:firstLine="0"/>
        <w:jc w:val="center"/>
        <w:rPr>
          <w:spacing w:val="-2"/>
          <w:u w:val="thick"/>
        </w:rPr>
      </w:pPr>
    </w:p>
    <w:p w14:paraId="270692FC">
      <w:pPr>
        <w:pStyle w:val="4"/>
        <w:spacing w:before="1"/>
        <w:ind w:left="1156" w:right="1637" w:firstLine="0"/>
        <w:jc w:val="center"/>
        <w:rPr>
          <w:spacing w:val="-2"/>
          <w:u w:val="thick"/>
        </w:rPr>
      </w:pPr>
    </w:p>
    <w:p w14:paraId="4BC9E011">
      <w:pPr>
        <w:pStyle w:val="4"/>
        <w:spacing w:before="1"/>
        <w:ind w:left="1156" w:right="1637" w:firstLine="0"/>
        <w:jc w:val="center"/>
        <w:rPr>
          <w:spacing w:val="-2"/>
          <w:u w:val="thick"/>
        </w:rPr>
      </w:pPr>
      <w:r>
        <w:rPr>
          <w:spacing w:val="-2"/>
          <w:u w:val="thick"/>
        </w:rPr>
        <w:t>:Order</w:t>
      </w:r>
      <w:r>
        <w:rPr>
          <w:rFonts w:hint="default"/>
          <w:spacing w:val="-2"/>
          <w:u w:val="thick"/>
          <w:lang w:val="en-US"/>
        </w:rPr>
        <w:t>_items</w:t>
      </w:r>
      <w:r>
        <w:rPr>
          <w:spacing w:val="-2"/>
          <w:u w:val="thick"/>
        </w:rPr>
        <w:t>:</w:t>
      </w:r>
    </w:p>
    <w:p w14:paraId="0EC74F9E">
      <w:pPr>
        <w:pStyle w:val="4"/>
        <w:spacing w:before="1"/>
        <w:ind w:left="0" w:leftChars="0" w:right="1637" w:firstLine="0" w:firstLineChars="0"/>
        <w:jc w:val="both"/>
        <w:rPr>
          <w:rFonts w:hint="default"/>
          <w:spacing w:val="-2"/>
          <w:u w:val="thick"/>
          <w:lang w:val="en-US"/>
        </w:rPr>
      </w:pPr>
    </w:p>
    <w:p w14:paraId="6E0D2012">
      <w:pPr>
        <w:pStyle w:val="9"/>
        <w:spacing w:after="0"/>
        <w:rPr>
          <w:b/>
          <w:sz w:val="20"/>
        </w:rPr>
        <w:sectPr>
          <w:pgSz w:w="11920" w:h="16850"/>
          <w:pgMar w:top="520" w:right="425" w:bottom="1160" w:left="0" w:header="0" w:footer="974" w:gutter="0"/>
          <w:pgBorders>
            <w:top w:val="none" w:sz="0" w:space="0"/>
            <w:left w:val="none" w:sz="0" w:space="0"/>
            <w:bottom w:val="none" w:sz="0" w:space="0"/>
            <w:right w:val="none" w:sz="0" w:space="0"/>
          </w:pgBorders>
          <w:cols w:space="720" w:num="1"/>
        </w:sectPr>
      </w:pPr>
      <w:r>
        <w:rPr>
          <w:b/>
          <w:sz w:val="20"/>
        </w:rPr>
        <w:drawing>
          <wp:anchor distT="0" distB="0" distL="0" distR="0" simplePos="0" relativeHeight="251710464" behindDoc="1" locked="0" layoutInCell="1" allowOverlap="1">
            <wp:simplePos x="0" y="0"/>
            <wp:positionH relativeFrom="page">
              <wp:posOffset>972185</wp:posOffset>
            </wp:positionH>
            <wp:positionV relativeFrom="paragraph">
              <wp:posOffset>252730</wp:posOffset>
            </wp:positionV>
            <wp:extent cx="5332095" cy="2028825"/>
            <wp:effectExtent l="0" t="0" r="1905" b="9525"/>
            <wp:wrapTopAndBottom/>
            <wp:docPr id="179" name="Image 179" descr="D:/anuj/Capture5.JPGCapture5"/>
            <wp:cNvGraphicFramePr/>
            <a:graphic xmlns:a="http://schemas.openxmlformats.org/drawingml/2006/main">
              <a:graphicData uri="http://schemas.openxmlformats.org/drawingml/2006/picture">
                <pic:pic xmlns:pic="http://schemas.openxmlformats.org/drawingml/2006/picture">
                  <pic:nvPicPr>
                    <pic:cNvPr id="179" name="Image 179" descr="D:/anuj/Capture5.JPGCapture5"/>
                    <pic:cNvPicPr/>
                  </pic:nvPicPr>
                  <pic:blipFill>
                    <a:blip r:embed="rId63"/>
                    <a:srcRect t="-659" b="-469"/>
                    <a:stretch>
                      <a:fillRect/>
                    </a:stretch>
                  </pic:blipFill>
                  <pic:spPr>
                    <a:xfrm>
                      <a:off x="0" y="0"/>
                      <a:ext cx="5332095" cy="2028825"/>
                    </a:xfrm>
                    <a:prstGeom prst="rect">
                      <a:avLst/>
                    </a:prstGeom>
                  </pic:spPr>
                </pic:pic>
              </a:graphicData>
            </a:graphic>
          </wp:anchor>
        </w:drawing>
      </w:r>
    </w:p>
    <w:p w14:paraId="4A57C3EE">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83840" behindDoc="1" locked="0" layoutInCell="1" allowOverlap="1">
                <wp:simplePos x="0" y="0"/>
                <wp:positionH relativeFrom="page">
                  <wp:posOffset>0</wp:posOffset>
                </wp:positionH>
                <wp:positionV relativeFrom="page">
                  <wp:posOffset>304165</wp:posOffset>
                </wp:positionV>
                <wp:extent cx="7260590" cy="10086340"/>
                <wp:effectExtent l="0" t="0" r="0" b="0"/>
                <wp:wrapNone/>
                <wp:docPr id="190" name="Group 19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91" name="Graphic 191"/>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93" name="Graphic 193"/>
                        <wps:cNvSpPr/>
                        <wps:spPr>
                          <a:xfrm>
                            <a:off x="3683000" y="3392042"/>
                            <a:ext cx="1548130" cy="732790"/>
                          </a:xfrm>
                          <a:custGeom>
                            <a:avLst/>
                            <a:gdLst/>
                            <a:ahLst/>
                            <a:cxnLst/>
                            <a:rect l="l" t="t" r="r" b="b"/>
                            <a:pathLst>
                              <a:path w="1548130" h="732790">
                                <a:moveTo>
                                  <a:pt x="0" y="366395"/>
                                </a:moveTo>
                                <a:lnTo>
                                  <a:pt x="10160" y="306705"/>
                                </a:lnTo>
                                <a:lnTo>
                                  <a:pt x="39370" y="250190"/>
                                </a:lnTo>
                                <a:lnTo>
                                  <a:pt x="86360" y="198120"/>
                                </a:lnTo>
                                <a:lnTo>
                                  <a:pt x="115570" y="173355"/>
                                </a:lnTo>
                                <a:lnTo>
                                  <a:pt x="149225" y="149860"/>
                                </a:lnTo>
                                <a:lnTo>
                                  <a:pt x="186054" y="127635"/>
                                </a:lnTo>
                                <a:lnTo>
                                  <a:pt x="226695" y="107315"/>
                                </a:lnTo>
                                <a:lnTo>
                                  <a:pt x="270510" y="88265"/>
                                </a:lnTo>
                                <a:lnTo>
                                  <a:pt x="316864" y="70485"/>
                                </a:lnTo>
                                <a:lnTo>
                                  <a:pt x="366395" y="54610"/>
                                </a:lnTo>
                                <a:lnTo>
                                  <a:pt x="418464" y="40640"/>
                                </a:lnTo>
                                <a:lnTo>
                                  <a:pt x="472439" y="28575"/>
                                </a:lnTo>
                                <a:lnTo>
                                  <a:pt x="529589" y="18415"/>
                                </a:lnTo>
                                <a:lnTo>
                                  <a:pt x="588010" y="10160"/>
                                </a:lnTo>
                                <a:lnTo>
                                  <a:pt x="648335" y="4445"/>
                                </a:lnTo>
                                <a:lnTo>
                                  <a:pt x="710564" y="1270"/>
                                </a:lnTo>
                                <a:lnTo>
                                  <a:pt x="774064" y="0"/>
                                </a:lnTo>
                                <a:lnTo>
                                  <a:pt x="837564" y="1270"/>
                                </a:lnTo>
                                <a:lnTo>
                                  <a:pt x="899795" y="4445"/>
                                </a:lnTo>
                                <a:lnTo>
                                  <a:pt x="960120" y="10160"/>
                                </a:lnTo>
                                <a:lnTo>
                                  <a:pt x="1018539" y="18415"/>
                                </a:lnTo>
                                <a:lnTo>
                                  <a:pt x="1075689" y="28575"/>
                                </a:lnTo>
                                <a:lnTo>
                                  <a:pt x="1129664" y="40640"/>
                                </a:lnTo>
                                <a:lnTo>
                                  <a:pt x="1181735" y="54610"/>
                                </a:lnTo>
                                <a:lnTo>
                                  <a:pt x="1231264" y="70485"/>
                                </a:lnTo>
                                <a:lnTo>
                                  <a:pt x="1277620" y="88265"/>
                                </a:lnTo>
                                <a:lnTo>
                                  <a:pt x="1321435" y="107315"/>
                                </a:lnTo>
                                <a:lnTo>
                                  <a:pt x="1362075" y="127635"/>
                                </a:lnTo>
                                <a:lnTo>
                                  <a:pt x="1398904" y="149860"/>
                                </a:lnTo>
                                <a:lnTo>
                                  <a:pt x="1432560" y="173355"/>
                                </a:lnTo>
                                <a:lnTo>
                                  <a:pt x="1461770" y="198120"/>
                                </a:lnTo>
                                <a:lnTo>
                                  <a:pt x="1508760" y="250190"/>
                                </a:lnTo>
                                <a:lnTo>
                                  <a:pt x="1537970" y="306705"/>
                                </a:lnTo>
                                <a:lnTo>
                                  <a:pt x="1548129" y="366395"/>
                                </a:lnTo>
                                <a:lnTo>
                                  <a:pt x="1545589" y="396240"/>
                                </a:lnTo>
                                <a:lnTo>
                                  <a:pt x="1525904" y="454660"/>
                                </a:lnTo>
                                <a:lnTo>
                                  <a:pt x="1487170" y="509270"/>
                                </a:lnTo>
                                <a:lnTo>
                                  <a:pt x="1432560" y="559435"/>
                                </a:lnTo>
                                <a:lnTo>
                                  <a:pt x="1398904" y="582930"/>
                                </a:lnTo>
                                <a:lnTo>
                                  <a:pt x="1362075" y="605155"/>
                                </a:lnTo>
                                <a:lnTo>
                                  <a:pt x="1321435" y="625475"/>
                                </a:lnTo>
                                <a:lnTo>
                                  <a:pt x="1277620" y="644525"/>
                                </a:lnTo>
                                <a:lnTo>
                                  <a:pt x="1231264" y="662305"/>
                                </a:lnTo>
                                <a:lnTo>
                                  <a:pt x="1181735" y="678180"/>
                                </a:lnTo>
                                <a:lnTo>
                                  <a:pt x="1129664" y="692150"/>
                                </a:lnTo>
                                <a:lnTo>
                                  <a:pt x="1075689" y="704215"/>
                                </a:lnTo>
                                <a:lnTo>
                                  <a:pt x="1018539" y="714375"/>
                                </a:lnTo>
                                <a:lnTo>
                                  <a:pt x="960120" y="721995"/>
                                </a:lnTo>
                                <a:lnTo>
                                  <a:pt x="899795" y="728345"/>
                                </a:lnTo>
                                <a:lnTo>
                                  <a:pt x="837564" y="731520"/>
                                </a:lnTo>
                                <a:lnTo>
                                  <a:pt x="774064" y="732790"/>
                                </a:lnTo>
                                <a:lnTo>
                                  <a:pt x="710564" y="731520"/>
                                </a:lnTo>
                                <a:lnTo>
                                  <a:pt x="648335" y="728345"/>
                                </a:lnTo>
                                <a:lnTo>
                                  <a:pt x="588010" y="721995"/>
                                </a:lnTo>
                                <a:lnTo>
                                  <a:pt x="529589" y="714375"/>
                                </a:lnTo>
                                <a:lnTo>
                                  <a:pt x="472439" y="704215"/>
                                </a:lnTo>
                                <a:lnTo>
                                  <a:pt x="418464" y="692150"/>
                                </a:lnTo>
                                <a:lnTo>
                                  <a:pt x="366395" y="678180"/>
                                </a:lnTo>
                                <a:lnTo>
                                  <a:pt x="316864" y="662305"/>
                                </a:lnTo>
                                <a:lnTo>
                                  <a:pt x="270510" y="644525"/>
                                </a:lnTo>
                                <a:lnTo>
                                  <a:pt x="226695" y="625475"/>
                                </a:lnTo>
                                <a:lnTo>
                                  <a:pt x="186054" y="605155"/>
                                </a:lnTo>
                                <a:lnTo>
                                  <a:pt x="149225" y="582930"/>
                                </a:lnTo>
                                <a:lnTo>
                                  <a:pt x="115570" y="559435"/>
                                </a:lnTo>
                                <a:lnTo>
                                  <a:pt x="86360" y="534670"/>
                                </a:lnTo>
                                <a:lnTo>
                                  <a:pt x="39370" y="481965"/>
                                </a:lnTo>
                                <a:lnTo>
                                  <a:pt x="10160" y="426085"/>
                                </a:lnTo>
                                <a:lnTo>
                                  <a:pt x="0" y="366395"/>
                                </a:lnTo>
                                <a:close/>
                              </a:path>
                            </a:pathLst>
                          </a:custGeom>
                          <a:ln w="12192">
                            <a:solidFill>
                              <a:srgbClr val="2D528F"/>
                            </a:solidFill>
                            <a:prstDash val="solid"/>
                          </a:ln>
                        </wps:spPr>
                        <wps:bodyPr wrap="square" lIns="0" tIns="0" rIns="0" bIns="0" rtlCol="0">
                          <a:noAutofit/>
                        </wps:bodyPr>
                      </wps:wsp>
                      <wps:wsp>
                        <wps:cNvPr id="194" name="Graphic 194"/>
                        <wps:cNvSpPr/>
                        <wps:spPr>
                          <a:xfrm>
                            <a:off x="1616710" y="3539997"/>
                            <a:ext cx="3602990" cy="1654810"/>
                          </a:xfrm>
                          <a:custGeom>
                            <a:avLst/>
                            <a:gdLst/>
                            <a:ahLst/>
                            <a:cxnLst/>
                            <a:rect l="l" t="t" r="r" b="b"/>
                            <a:pathLst>
                              <a:path w="3602990" h="1654810">
                                <a:moveTo>
                                  <a:pt x="1247140" y="0"/>
                                </a:moveTo>
                                <a:lnTo>
                                  <a:pt x="0" y="0"/>
                                </a:lnTo>
                                <a:lnTo>
                                  <a:pt x="0" y="490219"/>
                                </a:lnTo>
                                <a:lnTo>
                                  <a:pt x="1247140" y="490219"/>
                                </a:lnTo>
                                <a:lnTo>
                                  <a:pt x="1247140" y="248284"/>
                                </a:lnTo>
                                <a:lnTo>
                                  <a:pt x="2054225" y="248284"/>
                                </a:lnTo>
                                <a:lnTo>
                                  <a:pt x="2066925" y="241934"/>
                                </a:lnTo>
                                <a:lnTo>
                                  <a:pt x="2054225" y="235584"/>
                                </a:lnTo>
                                <a:lnTo>
                                  <a:pt x="1247140" y="235584"/>
                                </a:lnTo>
                                <a:lnTo>
                                  <a:pt x="1247140" y="0"/>
                                </a:lnTo>
                                <a:close/>
                              </a:path>
                              <a:path w="3602990" h="1654810">
                                <a:moveTo>
                                  <a:pt x="2054225" y="248284"/>
                                </a:moveTo>
                                <a:lnTo>
                                  <a:pt x="1990725" y="248284"/>
                                </a:lnTo>
                                <a:lnTo>
                                  <a:pt x="1990725" y="280034"/>
                                </a:lnTo>
                                <a:lnTo>
                                  <a:pt x="2054225" y="248284"/>
                                </a:lnTo>
                                <a:close/>
                              </a:path>
                              <a:path w="3602990" h="1654810">
                                <a:moveTo>
                                  <a:pt x="1990725" y="203834"/>
                                </a:moveTo>
                                <a:lnTo>
                                  <a:pt x="1990725" y="235584"/>
                                </a:lnTo>
                                <a:lnTo>
                                  <a:pt x="2054225" y="235584"/>
                                </a:lnTo>
                                <a:lnTo>
                                  <a:pt x="1990725" y="203834"/>
                                </a:lnTo>
                                <a:close/>
                              </a:path>
                              <a:path w="3602990" h="1654810">
                                <a:moveTo>
                                  <a:pt x="2825750" y="938529"/>
                                </a:moveTo>
                                <a:lnTo>
                                  <a:pt x="2762250" y="939799"/>
                                </a:lnTo>
                                <a:lnTo>
                                  <a:pt x="2699385" y="942974"/>
                                </a:lnTo>
                                <a:lnTo>
                                  <a:pt x="2639060" y="948689"/>
                                </a:lnTo>
                                <a:lnTo>
                                  <a:pt x="2580004" y="956944"/>
                                </a:lnTo>
                                <a:lnTo>
                                  <a:pt x="2523490" y="966469"/>
                                </a:lnTo>
                                <a:lnTo>
                                  <a:pt x="2468244" y="978534"/>
                                </a:lnTo>
                                <a:lnTo>
                                  <a:pt x="2416175" y="991869"/>
                                </a:lnTo>
                                <a:lnTo>
                                  <a:pt x="2366644" y="1007744"/>
                                </a:lnTo>
                                <a:lnTo>
                                  <a:pt x="2319654" y="1024889"/>
                                </a:lnTo>
                                <a:lnTo>
                                  <a:pt x="2276475" y="1043304"/>
                                </a:lnTo>
                                <a:lnTo>
                                  <a:pt x="2235835" y="1063624"/>
                                </a:lnTo>
                                <a:lnTo>
                                  <a:pt x="2198369" y="1085214"/>
                                </a:lnTo>
                                <a:lnTo>
                                  <a:pt x="2164715" y="1108074"/>
                                </a:lnTo>
                                <a:lnTo>
                                  <a:pt x="2109469" y="1156969"/>
                                </a:lnTo>
                                <a:lnTo>
                                  <a:pt x="2071369" y="1210309"/>
                                </a:lnTo>
                                <a:lnTo>
                                  <a:pt x="2051050" y="1267459"/>
                                </a:lnTo>
                                <a:lnTo>
                                  <a:pt x="2048510" y="1296669"/>
                                </a:lnTo>
                                <a:lnTo>
                                  <a:pt x="2051050" y="1325879"/>
                                </a:lnTo>
                                <a:lnTo>
                                  <a:pt x="2071369" y="1382394"/>
                                </a:lnTo>
                                <a:lnTo>
                                  <a:pt x="2109469" y="1435734"/>
                                </a:lnTo>
                                <a:lnTo>
                                  <a:pt x="2164715" y="1485264"/>
                                </a:lnTo>
                                <a:lnTo>
                                  <a:pt x="2198369" y="1508124"/>
                                </a:lnTo>
                                <a:lnTo>
                                  <a:pt x="2235835" y="1529714"/>
                                </a:lnTo>
                                <a:lnTo>
                                  <a:pt x="2276475" y="1550034"/>
                                </a:lnTo>
                                <a:lnTo>
                                  <a:pt x="2319654" y="1568449"/>
                                </a:lnTo>
                                <a:lnTo>
                                  <a:pt x="2366644" y="1585594"/>
                                </a:lnTo>
                                <a:lnTo>
                                  <a:pt x="2416175" y="1600834"/>
                                </a:lnTo>
                                <a:lnTo>
                                  <a:pt x="2468879" y="1614804"/>
                                </a:lnTo>
                                <a:lnTo>
                                  <a:pt x="2523490" y="1626869"/>
                                </a:lnTo>
                                <a:lnTo>
                                  <a:pt x="2580004" y="1636394"/>
                                </a:lnTo>
                                <a:lnTo>
                                  <a:pt x="2639060" y="1644649"/>
                                </a:lnTo>
                                <a:lnTo>
                                  <a:pt x="2699385" y="1650364"/>
                                </a:lnTo>
                                <a:lnTo>
                                  <a:pt x="2762250" y="1653539"/>
                                </a:lnTo>
                                <a:lnTo>
                                  <a:pt x="2825750" y="1654809"/>
                                </a:lnTo>
                                <a:lnTo>
                                  <a:pt x="2889250" y="1653539"/>
                                </a:lnTo>
                                <a:lnTo>
                                  <a:pt x="2952115" y="1650364"/>
                                </a:lnTo>
                                <a:lnTo>
                                  <a:pt x="3012440" y="1644649"/>
                                </a:lnTo>
                                <a:lnTo>
                                  <a:pt x="3071494" y="1636394"/>
                                </a:lnTo>
                                <a:lnTo>
                                  <a:pt x="3128010" y="1626869"/>
                                </a:lnTo>
                                <a:lnTo>
                                  <a:pt x="3183254" y="1614804"/>
                                </a:lnTo>
                                <a:lnTo>
                                  <a:pt x="3235325" y="1600834"/>
                                </a:lnTo>
                                <a:lnTo>
                                  <a:pt x="3284854" y="1585594"/>
                                </a:lnTo>
                                <a:lnTo>
                                  <a:pt x="3331844" y="1568449"/>
                                </a:lnTo>
                                <a:lnTo>
                                  <a:pt x="3375660" y="1550034"/>
                                </a:lnTo>
                                <a:lnTo>
                                  <a:pt x="3415665" y="1529714"/>
                                </a:lnTo>
                                <a:lnTo>
                                  <a:pt x="3453129" y="1508124"/>
                                </a:lnTo>
                                <a:lnTo>
                                  <a:pt x="3486785" y="1485264"/>
                                </a:lnTo>
                                <a:lnTo>
                                  <a:pt x="3542029" y="1435734"/>
                                </a:lnTo>
                                <a:lnTo>
                                  <a:pt x="3580129" y="1382394"/>
                                </a:lnTo>
                                <a:lnTo>
                                  <a:pt x="3600450" y="1325879"/>
                                </a:lnTo>
                                <a:lnTo>
                                  <a:pt x="3602990" y="1296669"/>
                                </a:lnTo>
                                <a:lnTo>
                                  <a:pt x="3600450" y="1267459"/>
                                </a:lnTo>
                                <a:lnTo>
                                  <a:pt x="3580129" y="1210309"/>
                                </a:lnTo>
                                <a:lnTo>
                                  <a:pt x="3542029" y="1156969"/>
                                </a:lnTo>
                                <a:lnTo>
                                  <a:pt x="3486785" y="1108074"/>
                                </a:lnTo>
                                <a:lnTo>
                                  <a:pt x="3453129" y="1085214"/>
                                </a:lnTo>
                                <a:lnTo>
                                  <a:pt x="3415665" y="1063624"/>
                                </a:lnTo>
                                <a:lnTo>
                                  <a:pt x="3375660" y="1043304"/>
                                </a:lnTo>
                                <a:lnTo>
                                  <a:pt x="3331844" y="1024889"/>
                                </a:lnTo>
                                <a:lnTo>
                                  <a:pt x="3284854" y="1007744"/>
                                </a:lnTo>
                                <a:lnTo>
                                  <a:pt x="3235325" y="991869"/>
                                </a:lnTo>
                                <a:lnTo>
                                  <a:pt x="3183254" y="978534"/>
                                </a:lnTo>
                                <a:lnTo>
                                  <a:pt x="3128010" y="966469"/>
                                </a:lnTo>
                                <a:lnTo>
                                  <a:pt x="3071494" y="956944"/>
                                </a:lnTo>
                                <a:lnTo>
                                  <a:pt x="3012440" y="948689"/>
                                </a:lnTo>
                                <a:lnTo>
                                  <a:pt x="2952115" y="942974"/>
                                </a:lnTo>
                                <a:lnTo>
                                  <a:pt x="2889250" y="939799"/>
                                </a:lnTo>
                                <a:lnTo>
                                  <a:pt x="2825750" y="938529"/>
                                </a:lnTo>
                                <a:close/>
                              </a:path>
                            </a:pathLst>
                          </a:custGeom>
                          <a:solidFill>
                            <a:srgbClr val="4470C4"/>
                          </a:solidFill>
                        </wps:spPr>
                        <wps:bodyPr wrap="square" lIns="0" tIns="0" rIns="0" bIns="0" rtlCol="0">
                          <a:noAutofit/>
                        </wps:bodyPr>
                      </wps:wsp>
                      <wps:wsp>
                        <wps:cNvPr id="195" name="Graphic 195"/>
                        <wps:cNvSpPr/>
                        <wps:spPr>
                          <a:xfrm>
                            <a:off x="3665220" y="4478528"/>
                            <a:ext cx="1554480" cy="716280"/>
                          </a:xfrm>
                          <a:custGeom>
                            <a:avLst/>
                            <a:gdLst/>
                            <a:ahLst/>
                            <a:cxnLst/>
                            <a:rect l="l" t="t" r="r" b="b"/>
                            <a:pathLst>
                              <a:path w="1554480" h="716280">
                                <a:moveTo>
                                  <a:pt x="0" y="358139"/>
                                </a:moveTo>
                                <a:lnTo>
                                  <a:pt x="10159" y="299719"/>
                                </a:lnTo>
                                <a:lnTo>
                                  <a:pt x="39369" y="245109"/>
                                </a:lnTo>
                                <a:lnTo>
                                  <a:pt x="86994" y="193675"/>
                                </a:lnTo>
                                <a:lnTo>
                                  <a:pt x="149859" y="146684"/>
                                </a:lnTo>
                                <a:lnTo>
                                  <a:pt x="187325" y="125094"/>
                                </a:lnTo>
                                <a:lnTo>
                                  <a:pt x="227329" y="104775"/>
                                </a:lnTo>
                                <a:lnTo>
                                  <a:pt x="271144" y="86359"/>
                                </a:lnTo>
                                <a:lnTo>
                                  <a:pt x="318134" y="69214"/>
                                </a:lnTo>
                                <a:lnTo>
                                  <a:pt x="367664" y="53339"/>
                                </a:lnTo>
                                <a:lnTo>
                                  <a:pt x="419734" y="40004"/>
                                </a:lnTo>
                                <a:lnTo>
                                  <a:pt x="474979" y="27939"/>
                                </a:lnTo>
                                <a:lnTo>
                                  <a:pt x="531494" y="18414"/>
                                </a:lnTo>
                                <a:lnTo>
                                  <a:pt x="590550" y="10159"/>
                                </a:lnTo>
                                <a:lnTo>
                                  <a:pt x="650875" y="4444"/>
                                </a:lnTo>
                                <a:lnTo>
                                  <a:pt x="713739" y="1269"/>
                                </a:lnTo>
                                <a:lnTo>
                                  <a:pt x="777239" y="0"/>
                                </a:lnTo>
                                <a:lnTo>
                                  <a:pt x="840739" y="1269"/>
                                </a:lnTo>
                                <a:lnTo>
                                  <a:pt x="903604" y="4444"/>
                                </a:lnTo>
                                <a:lnTo>
                                  <a:pt x="963929" y="10159"/>
                                </a:lnTo>
                                <a:lnTo>
                                  <a:pt x="1022984" y="18414"/>
                                </a:lnTo>
                                <a:lnTo>
                                  <a:pt x="1079500" y="27939"/>
                                </a:lnTo>
                                <a:lnTo>
                                  <a:pt x="1134109" y="40004"/>
                                </a:lnTo>
                                <a:lnTo>
                                  <a:pt x="1186814" y="53339"/>
                                </a:lnTo>
                                <a:lnTo>
                                  <a:pt x="1236344" y="69214"/>
                                </a:lnTo>
                                <a:lnTo>
                                  <a:pt x="1283334" y="86359"/>
                                </a:lnTo>
                                <a:lnTo>
                                  <a:pt x="1326514" y="104775"/>
                                </a:lnTo>
                                <a:lnTo>
                                  <a:pt x="1367154" y="125094"/>
                                </a:lnTo>
                                <a:lnTo>
                                  <a:pt x="1404619" y="146684"/>
                                </a:lnTo>
                                <a:lnTo>
                                  <a:pt x="1438275" y="169544"/>
                                </a:lnTo>
                                <a:lnTo>
                                  <a:pt x="1515109" y="245109"/>
                                </a:lnTo>
                                <a:lnTo>
                                  <a:pt x="1544319" y="299719"/>
                                </a:lnTo>
                                <a:lnTo>
                                  <a:pt x="1554479" y="358139"/>
                                </a:lnTo>
                                <a:lnTo>
                                  <a:pt x="1551939" y="387350"/>
                                </a:lnTo>
                                <a:lnTo>
                                  <a:pt x="1531619" y="443864"/>
                                </a:lnTo>
                                <a:lnTo>
                                  <a:pt x="1493519" y="497204"/>
                                </a:lnTo>
                                <a:lnTo>
                                  <a:pt x="1438275" y="546734"/>
                                </a:lnTo>
                                <a:lnTo>
                                  <a:pt x="1404619" y="569594"/>
                                </a:lnTo>
                                <a:lnTo>
                                  <a:pt x="1367154" y="591184"/>
                                </a:lnTo>
                                <a:lnTo>
                                  <a:pt x="1326514" y="611504"/>
                                </a:lnTo>
                                <a:lnTo>
                                  <a:pt x="1283334" y="629919"/>
                                </a:lnTo>
                                <a:lnTo>
                                  <a:pt x="1236344" y="647064"/>
                                </a:lnTo>
                                <a:lnTo>
                                  <a:pt x="1186814" y="662304"/>
                                </a:lnTo>
                                <a:lnTo>
                                  <a:pt x="1134109" y="676275"/>
                                </a:lnTo>
                                <a:lnTo>
                                  <a:pt x="1079500" y="688339"/>
                                </a:lnTo>
                                <a:lnTo>
                                  <a:pt x="1022984" y="697864"/>
                                </a:lnTo>
                                <a:lnTo>
                                  <a:pt x="963929" y="706119"/>
                                </a:lnTo>
                                <a:lnTo>
                                  <a:pt x="903604" y="711834"/>
                                </a:lnTo>
                                <a:lnTo>
                                  <a:pt x="840739" y="715009"/>
                                </a:lnTo>
                                <a:lnTo>
                                  <a:pt x="777239" y="716279"/>
                                </a:lnTo>
                                <a:lnTo>
                                  <a:pt x="713739" y="715009"/>
                                </a:lnTo>
                                <a:lnTo>
                                  <a:pt x="650875" y="711834"/>
                                </a:lnTo>
                                <a:lnTo>
                                  <a:pt x="590550" y="706119"/>
                                </a:lnTo>
                                <a:lnTo>
                                  <a:pt x="531494" y="697864"/>
                                </a:lnTo>
                                <a:lnTo>
                                  <a:pt x="474979" y="688339"/>
                                </a:lnTo>
                                <a:lnTo>
                                  <a:pt x="419734" y="676275"/>
                                </a:lnTo>
                                <a:lnTo>
                                  <a:pt x="367664" y="662304"/>
                                </a:lnTo>
                                <a:lnTo>
                                  <a:pt x="318134" y="647064"/>
                                </a:lnTo>
                                <a:lnTo>
                                  <a:pt x="271144" y="629919"/>
                                </a:lnTo>
                                <a:lnTo>
                                  <a:pt x="227329" y="611504"/>
                                </a:lnTo>
                                <a:lnTo>
                                  <a:pt x="187325" y="591184"/>
                                </a:lnTo>
                                <a:lnTo>
                                  <a:pt x="149859" y="569594"/>
                                </a:lnTo>
                                <a:lnTo>
                                  <a:pt x="116204" y="546734"/>
                                </a:lnTo>
                                <a:lnTo>
                                  <a:pt x="39369" y="471169"/>
                                </a:lnTo>
                                <a:lnTo>
                                  <a:pt x="10159" y="415925"/>
                                </a:lnTo>
                                <a:lnTo>
                                  <a:pt x="0" y="358139"/>
                                </a:lnTo>
                                <a:close/>
                              </a:path>
                            </a:pathLst>
                          </a:custGeom>
                          <a:ln w="12191">
                            <a:solidFill>
                              <a:srgbClr val="2D528F"/>
                            </a:solidFill>
                            <a:prstDash val="solid"/>
                          </a:ln>
                        </wps:spPr>
                        <wps:bodyPr wrap="square" lIns="0" tIns="0" rIns="0" bIns="0" rtlCol="0">
                          <a:noAutofit/>
                        </wps:bodyPr>
                      </wps:wsp>
                      <wps:wsp>
                        <wps:cNvPr id="196" name="Graphic 196"/>
                        <wps:cNvSpPr/>
                        <wps:spPr>
                          <a:xfrm>
                            <a:off x="2534285" y="4808092"/>
                            <a:ext cx="2770505" cy="1565275"/>
                          </a:xfrm>
                          <a:custGeom>
                            <a:avLst/>
                            <a:gdLst/>
                            <a:ahLst/>
                            <a:cxnLst/>
                            <a:rect l="l" t="t" r="r" b="b"/>
                            <a:pathLst>
                              <a:path w="2770505" h="1565275">
                                <a:moveTo>
                                  <a:pt x="1104900" y="0"/>
                                </a:moveTo>
                                <a:lnTo>
                                  <a:pt x="1104900" y="31750"/>
                                </a:lnTo>
                                <a:lnTo>
                                  <a:pt x="0" y="31750"/>
                                </a:lnTo>
                                <a:lnTo>
                                  <a:pt x="0" y="44450"/>
                                </a:lnTo>
                                <a:lnTo>
                                  <a:pt x="1104900" y="44450"/>
                                </a:lnTo>
                                <a:lnTo>
                                  <a:pt x="1104900" y="76200"/>
                                </a:lnTo>
                                <a:lnTo>
                                  <a:pt x="1181100" y="38100"/>
                                </a:lnTo>
                                <a:lnTo>
                                  <a:pt x="1104900" y="0"/>
                                </a:lnTo>
                                <a:close/>
                              </a:path>
                              <a:path w="2770505" h="1565275">
                                <a:moveTo>
                                  <a:pt x="1993264" y="847725"/>
                                </a:moveTo>
                                <a:lnTo>
                                  <a:pt x="1929764" y="848994"/>
                                </a:lnTo>
                                <a:lnTo>
                                  <a:pt x="1867535" y="852169"/>
                                </a:lnTo>
                                <a:lnTo>
                                  <a:pt x="1806575" y="857885"/>
                                </a:lnTo>
                                <a:lnTo>
                                  <a:pt x="1748154" y="866139"/>
                                </a:lnTo>
                                <a:lnTo>
                                  <a:pt x="1691004" y="875664"/>
                                </a:lnTo>
                                <a:lnTo>
                                  <a:pt x="1636394" y="887729"/>
                                </a:lnTo>
                                <a:lnTo>
                                  <a:pt x="1584325" y="901064"/>
                                </a:lnTo>
                                <a:lnTo>
                                  <a:pt x="1534794" y="916939"/>
                                </a:lnTo>
                                <a:lnTo>
                                  <a:pt x="1487804" y="934085"/>
                                </a:lnTo>
                                <a:lnTo>
                                  <a:pt x="1443989" y="952500"/>
                                </a:lnTo>
                                <a:lnTo>
                                  <a:pt x="1403350" y="972819"/>
                                </a:lnTo>
                                <a:lnTo>
                                  <a:pt x="1366519" y="994410"/>
                                </a:lnTo>
                                <a:lnTo>
                                  <a:pt x="1332864" y="1017269"/>
                                </a:lnTo>
                                <a:lnTo>
                                  <a:pt x="1303019" y="1041400"/>
                                </a:lnTo>
                                <a:lnTo>
                                  <a:pt x="1256029" y="1092835"/>
                                </a:lnTo>
                                <a:lnTo>
                                  <a:pt x="1226185" y="1148079"/>
                                </a:lnTo>
                                <a:lnTo>
                                  <a:pt x="1216025" y="1206500"/>
                                </a:lnTo>
                                <a:lnTo>
                                  <a:pt x="1218564" y="1235710"/>
                                </a:lnTo>
                                <a:lnTo>
                                  <a:pt x="1238885" y="1292860"/>
                                </a:lnTo>
                                <a:lnTo>
                                  <a:pt x="1277619" y="1346200"/>
                                </a:lnTo>
                                <a:lnTo>
                                  <a:pt x="1332864" y="1395729"/>
                                </a:lnTo>
                                <a:lnTo>
                                  <a:pt x="1366519" y="1418589"/>
                                </a:lnTo>
                                <a:lnTo>
                                  <a:pt x="1403350" y="1440179"/>
                                </a:lnTo>
                                <a:lnTo>
                                  <a:pt x="1443989" y="1460500"/>
                                </a:lnTo>
                                <a:lnTo>
                                  <a:pt x="1487804" y="1478914"/>
                                </a:lnTo>
                                <a:lnTo>
                                  <a:pt x="1534794" y="1496060"/>
                                </a:lnTo>
                                <a:lnTo>
                                  <a:pt x="1584325" y="1511300"/>
                                </a:lnTo>
                                <a:lnTo>
                                  <a:pt x="1636394" y="1525269"/>
                                </a:lnTo>
                                <a:lnTo>
                                  <a:pt x="1691004" y="1537335"/>
                                </a:lnTo>
                                <a:lnTo>
                                  <a:pt x="1748154" y="1546860"/>
                                </a:lnTo>
                                <a:lnTo>
                                  <a:pt x="1806575" y="1555114"/>
                                </a:lnTo>
                                <a:lnTo>
                                  <a:pt x="1867535" y="1560829"/>
                                </a:lnTo>
                                <a:lnTo>
                                  <a:pt x="1929764" y="1564004"/>
                                </a:lnTo>
                                <a:lnTo>
                                  <a:pt x="1993264" y="1565275"/>
                                </a:lnTo>
                                <a:lnTo>
                                  <a:pt x="2057400" y="1564004"/>
                                </a:lnTo>
                                <a:lnTo>
                                  <a:pt x="2119629" y="1560829"/>
                                </a:lnTo>
                                <a:lnTo>
                                  <a:pt x="2180590" y="1555114"/>
                                </a:lnTo>
                                <a:lnTo>
                                  <a:pt x="2239010" y="1546860"/>
                                </a:lnTo>
                                <a:lnTo>
                                  <a:pt x="2296160" y="1537335"/>
                                </a:lnTo>
                                <a:lnTo>
                                  <a:pt x="2350769" y="1525269"/>
                                </a:lnTo>
                                <a:lnTo>
                                  <a:pt x="2402840" y="1511300"/>
                                </a:lnTo>
                                <a:lnTo>
                                  <a:pt x="2452369" y="1496060"/>
                                </a:lnTo>
                                <a:lnTo>
                                  <a:pt x="2499360" y="1478914"/>
                                </a:lnTo>
                                <a:lnTo>
                                  <a:pt x="2543175" y="1460500"/>
                                </a:lnTo>
                                <a:lnTo>
                                  <a:pt x="2583815" y="1440179"/>
                                </a:lnTo>
                                <a:lnTo>
                                  <a:pt x="2620644" y="1418589"/>
                                </a:lnTo>
                                <a:lnTo>
                                  <a:pt x="2654300" y="1395729"/>
                                </a:lnTo>
                                <a:lnTo>
                                  <a:pt x="2684144" y="1371600"/>
                                </a:lnTo>
                                <a:lnTo>
                                  <a:pt x="2731135" y="1320164"/>
                                </a:lnTo>
                                <a:lnTo>
                                  <a:pt x="2760344" y="1264919"/>
                                </a:lnTo>
                                <a:lnTo>
                                  <a:pt x="2770504" y="1206500"/>
                                </a:lnTo>
                                <a:lnTo>
                                  <a:pt x="2767965" y="1177289"/>
                                </a:lnTo>
                                <a:lnTo>
                                  <a:pt x="2748279" y="1120139"/>
                                </a:lnTo>
                                <a:lnTo>
                                  <a:pt x="2709544" y="1066800"/>
                                </a:lnTo>
                                <a:lnTo>
                                  <a:pt x="2654300" y="1017269"/>
                                </a:lnTo>
                                <a:lnTo>
                                  <a:pt x="2620644" y="994410"/>
                                </a:lnTo>
                                <a:lnTo>
                                  <a:pt x="2583815" y="972819"/>
                                </a:lnTo>
                                <a:lnTo>
                                  <a:pt x="2543175" y="952500"/>
                                </a:lnTo>
                                <a:lnTo>
                                  <a:pt x="2499360" y="934085"/>
                                </a:lnTo>
                                <a:lnTo>
                                  <a:pt x="2452369" y="916939"/>
                                </a:lnTo>
                                <a:lnTo>
                                  <a:pt x="2402840" y="901064"/>
                                </a:lnTo>
                                <a:lnTo>
                                  <a:pt x="2350769" y="887729"/>
                                </a:lnTo>
                                <a:lnTo>
                                  <a:pt x="2296160" y="875664"/>
                                </a:lnTo>
                                <a:lnTo>
                                  <a:pt x="2239010" y="866139"/>
                                </a:lnTo>
                                <a:lnTo>
                                  <a:pt x="2180590" y="857885"/>
                                </a:lnTo>
                                <a:lnTo>
                                  <a:pt x="2119629" y="852169"/>
                                </a:lnTo>
                                <a:lnTo>
                                  <a:pt x="2057400" y="848994"/>
                                </a:lnTo>
                                <a:lnTo>
                                  <a:pt x="1993264" y="847725"/>
                                </a:lnTo>
                                <a:close/>
                              </a:path>
                            </a:pathLst>
                          </a:custGeom>
                          <a:solidFill>
                            <a:srgbClr val="4470C4"/>
                          </a:solidFill>
                        </wps:spPr>
                        <wps:bodyPr wrap="square" lIns="0" tIns="0" rIns="0" bIns="0" rtlCol="0">
                          <a:noAutofit/>
                        </wps:bodyPr>
                      </wps:wsp>
                      <wps:wsp>
                        <wps:cNvPr id="197" name="Graphic 197"/>
                        <wps:cNvSpPr/>
                        <wps:spPr>
                          <a:xfrm>
                            <a:off x="3750309" y="5655183"/>
                            <a:ext cx="1554480" cy="717550"/>
                          </a:xfrm>
                          <a:custGeom>
                            <a:avLst/>
                            <a:gdLst/>
                            <a:ahLst/>
                            <a:cxnLst/>
                            <a:rect l="l" t="t" r="r" b="b"/>
                            <a:pathLst>
                              <a:path w="1554480" h="717550">
                                <a:moveTo>
                                  <a:pt x="0" y="358775"/>
                                </a:moveTo>
                                <a:lnTo>
                                  <a:pt x="10160" y="300354"/>
                                </a:lnTo>
                                <a:lnTo>
                                  <a:pt x="40004" y="245110"/>
                                </a:lnTo>
                                <a:lnTo>
                                  <a:pt x="86994" y="193675"/>
                                </a:lnTo>
                                <a:lnTo>
                                  <a:pt x="116839" y="169545"/>
                                </a:lnTo>
                                <a:lnTo>
                                  <a:pt x="150494" y="146685"/>
                                </a:lnTo>
                                <a:lnTo>
                                  <a:pt x="187325" y="125095"/>
                                </a:lnTo>
                                <a:lnTo>
                                  <a:pt x="227964" y="104775"/>
                                </a:lnTo>
                                <a:lnTo>
                                  <a:pt x="271779" y="86360"/>
                                </a:lnTo>
                                <a:lnTo>
                                  <a:pt x="318769" y="69214"/>
                                </a:lnTo>
                                <a:lnTo>
                                  <a:pt x="368300" y="53339"/>
                                </a:lnTo>
                                <a:lnTo>
                                  <a:pt x="420369" y="40004"/>
                                </a:lnTo>
                                <a:lnTo>
                                  <a:pt x="474979" y="27939"/>
                                </a:lnTo>
                                <a:lnTo>
                                  <a:pt x="532129" y="18414"/>
                                </a:lnTo>
                                <a:lnTo>
                                  <a:pt x="590550" y="10160"/>
                                </a:lnTo>
                                <a:lnTo>
                                  <a:pt x="651510" y="4445"/>
                                </a:lnTo>
                                <a:lnTo>
                                  <a:pt x="713739" y="1270"/>
                                </a:lnTo>
                                <a:lnTo>
                                  <a:pt x="777239" y="0"/>
                                </a:lnTo>
                                <a:lnTo>
                                  <a:pt x="841375" y="1270"/>
                                </a:lnTo>
                                <a:lnTo>
                                  <a:pt x="903604" y="4445"/>
                                </a:lnTo>
                                <a:lnTo>
                                  <a:pt x="964564" y="10160"/>
                                </a:lnTo>
                                <a:lnTo>
                                  <a:pt x="1022985" y="18414"/>
                                </a:lnTo>
                                <a:lnTo>
                                  <a:pt x="1080135" y="27939"/>
                                </a:lnTo>
                                <a:lnTo>
                                  <a:pt x="1134744" y="40004"/>
                                </a:lnTo>
                                <a:lnTo>
                                  <a:pt x="1186814" y="53339"/>
                                </a:lnTo>
                                <a:lnTo>
                                  <a:pt x="1236344" y="69214"/>
                                </a:lnTo>
                                <a:lnTo>
                                  <a:pt x="1283335" y="86360"/>
                                </a:lnTo>
                                <a:lnTo>
                                  <a:pt x="1327150" y="104775"/>
                                </a:lnTo>
                                <a:lnTo>
                                  <a:pt x="1367789" y="125095"/>
                                </a:lnTo>
                                <a:lnTo>
                                  <a:pt x="1404619" y="146685"/>
                                </a:lnTo>
                                <a:lnTo>
                                  <a:pt x="1438275" y="169545"/>
                                </a:lnTo>
                                <a:lnTo>
                                  <a:pt x="1468119" y="193675"/>
                                </a:lnTo>
                                <a:lnTo>
                                  <a:pt x="1515110" y="245110"/>
                                </a:lnTo>
                                <a:lnTo>
                                  <a:pt x="1544319" y="300354"/>
                                </a:lnTo>
                                <a:lnTo>
                                  <a:pt x="1554479" y="358775"/>
                                </a:lnTo>
                                <a:lnTo>
                                  <a:pt x="1551939" y="387985"/>
                                </a:lnTo>
                                <a:lnTo>
                                  <a:pt x="1532254" y="445135"/>
                                </a:lnTo>
                                <a:lnTo>
                                  <a:pt x="1493519" y="498475"/>
                                </a:lnTo>
                                <a:lnTo>
                                  <a:pt x="1438275" y="548004"/>
                                </a:lnTo>
                                <a:lnTo>
                                  <a:pt x="1404619" y="570864"/>
                                </a:lnTo>
                                <a:lnTo>
                                  <a:pt x="1367789" y="592454"/>
                                </a:lnTo>
                                <a:lnTo>
                                  <a:pt x="1327150" y="612775"/>
                                </a:lnTo>
                                <a:lnTo>
                                  <a:pt x="1283335" y="631189"/>
                                </a:lnTo>
                                <a:lnTo>
                                  <a:pt x="1236344" y="648335"/>
                                </a:lnTo>
                                <a:lnTo>
                                  <a:pt x="1186814" y="663575"/>
                                </a:lnTo>
                                <a:lnTo>
                                  <a:pt x="1134744" y="677545"/>
                                </a:lnTo>
                                <a:lnTo>
                                  <a:pt x="1080135" y="689610"/>
                                </a:lnTo>
                                <a:lnTo>
                                  <a:pt x="1022985" y="699135"/>
                                </a:lnTo>
                                <a:lnTo>
                                  <a:pt x="964564" y="707389"/>
                                </a:lnTo>
                                <a:lnTo>
                                  <a:pt x="903604" y="713104"/>
                                </a:lnTo>
                                <a:lnTo>
                                  <a:pt x="841375" y="716279"/>
                                </a:lnTo>
                                <a:lnTo>
                                  <a:pt x="777239" y="717550"/>
                                </a:lnTo>
                                <a:lnTo>
                                  <a:pt x="713739" y="716279"/>
                                </a:lnTo>
                                <a:lnTo>
                                  <a:pt x="651510" y="713104"/>
                                </a:lnTo>
                                <a:lnTo>
                                  <a:pt x="590550" y="707389"/>
                                </a:lnTo>
                                <a:lnTo>
                                  <a:pt x="532129" y="699135"/>
                                </a:lnTo>
                                <a:lnTo>
                                  <a:pt x="474979" y="689610"/>
                                </a:lnTo>
                                <a:lnTo>
                                  <a:pt x="420369" y="677545"/>
                                </a:lnTo>
                                <a:lnTo>
                                  <a:pt x="368300" y="663575"/>
                                </a:lnTo>
                                <a:lnTo>
                                  <a:pt x="318769" y="648335"/>
                                </a:lnTo>
                                <a:lnTo>
                                  <a:pt x="271779" y="631189"/>
                                </a:lnTo>
                                <a:lnTo>
                                  <a:pt x="227964" y="612775"/>
                                </a:lnTo>
                                <a:lnTo>
                                  <a:pt x="187325" y="592454"/>
                                </a:lnTo>
                                <a:lnTo>
                                  <a:pt x="150494" y="570864"/>
                                </a:lnTo>
                                <a:lnTo>
                                  <a:pt x="116839" y="548004"/>
                                </a:lnTo>
                                <a:lnTo>
                                  <a:pt x="86994" y="523875"/>
                                </a:lnTo>
                                <a:lnTo>
                                  <a:pt x="40004" y="472439"/>
                                </a:lnTo>
                                <a:lnTo>
                                  <a:pt x="10160" y="417195"/>
                                </a:lnTo>
                                <a:lnTo>
                                  <a:pt x="0" y="358775"/>
                                </a:lnTo>
                                <a:close/>
                              </a:path>
                            </a:pathLst>
                          </a:custGeom>
                          <a:ln w="12192">
                            <a:solidFill>
                              <a:srgbClr val="2D528F"/>
                            </a:solidFill>
                            <a:prstDash val="solid"/>
                          </a:ln>
                        </wps:spPr>
                        <wps:bodyPr wrap="square" lIns="0" tIns="0" rIns="0" bIns="0" rtlCol="0">
                          <a:noAutofit/>
                        </wps:bodyPr>
                      </wps:wsp>
                      <wps:wsp>
                        <wps:cNvPr id="198" name="Graphic 198"/>
                        <wps:cNvSpPr/>
                        <wps:spPr>
                          <a:xfrm>
                            <a:off x="2578100" y="5982842"/>
                            <a:ext cx="2853055" cy="2602865"/>
                          </a:xfrm>
                          <a:custGeom>
                            <a:avLst/>
                            <a:gdLst/>
                            <a:ahLst/>
                            <a:cxnLst/>
                            <a:rect l="l" t="t" r="r" b="b"/>
                            <a:pathLst>
                              <a:path w="2853055" h="2602865">
                                <a:moveTo>
                                  <a:pt x="1104900" y="0"/>
                                </a:moveTo>
                                <a:lnTo>
                                  <a:pt x="1104900" y="31750"/>
                                </a:lnTo>
                                <a:lnTo>
                                  <a:pt x="0" y="31750"/>
                                </a:lnTo>
                                <a:lnTo>
                                  <a:pt x="0" y="44450"/>
                                </a:lnTo>
                                <a:lnTo>
                                  <a:pt x="1104900" y="44450"/>
                                </a:lnTo>
                                <a:lnTo>
                                  <a:pt x="1104900" y="76200"/>
                                </a:lnTo>
                                <a:lnTo>
                                  <a:pt x="1181100" y="38100"/>
                                </a:lnTo>
                                <a:lnTo>
                                  <a:pt x="1104900" y="0"/>
                                </a:lnTo>
                                <a:close/>
                              </a:path>
                              <a:path w="2853055" h="2602865">
                                <a:moveTo>
                                  <a:pt x="2075814" y="1885314"/>
                                </a:moveTo>
                                <a:lnTo>
                                  <a:pt x="2011679" y="1885950"/>
                                </a:lnTo>
                                <a:lnTo>
                                  <a:pt x="1949450" y="1889759"/>
                                </a:lnTo>
                                <a:lnTo>
                                  <a:pt x="1888489" y="1895475"/>
                                </a:lnTo>
                                <a:lnTo>
                                  <a:pt x="1830070" y="1903095"/>
                                </a:lnTo>
                                <a:lnTo>
                                  <a:pt x="1772920" y="1913254"/>
                                </a:lnTo>
                                <a:lnTo>
                                  <a:pt x="1718310" y="1925320"/>
                                </a:lnTo>
                                <a:lnTo>
                                  <a:pt x="1666239" y="1938654"/>
                                </a:lnTo>
                                <a:lnTo>
                                  <a:pt x="1616710" y="1954529"/>
                                </a:lnTo>
                                <a:lnTo>
                                  <a:pt x="1569720" y="1971675"/>
                                </a:lnTo>
                                <a:lnTo>
                                  <a:pt x="1525904" y="1990089"/>
                                </a:lnTo>
                                <a:lnTo>
                                  <a:pt x="1485264" y="2010409"/>
                                </a:lnTo>
                                <a:lnTo>
                                  <a:pt x="1448435" y="2032000"/>
                                </a:lnTo>
                                <a:lnTo>
                                  <a:pt x="1414779" y="2054859"/>
                                </a:lnTo>
                                <a:lnTo>
                                  <a:pt x="1384935" y="2078989"/>
                                </a:lnTo>
                                <a:lnTo>
                                  <a:pt x="1337945" y="2130425"/>
                                </a:lnTo>
                                <a:lnTo>
                                  <a:pt x="1308735" y="2185670"/>
                                </a:lnTo>
                                <a:lnTo>
                                  <a:pt x="1298575" y="2244090"/>
                                </a:lnTo>
                                <a:lnTo>
                                  <a:pt x="1301114" y="2273300"/>
                                </a:lnTo>
                                <a:lnTo>
                                  <a:pt x="1320800" y="2330450"/>
                                </a:lnTo>
                                <a:lnTo>
                                  <a:pt x="1359535" y="2383790"/>
                                </a:lnTo>
                                <a:lnTo>
                                  <a:pt x="1414779" y="2432685"/>
                                </a:lnTo>
                                <a:lnTo>
                                  <a:pt x="1448435" y="2456179"/>
                                </a:lnTo>
                                <a:lnTo>
                                  <a:pt x="1485264" y="2477770"/>
                                </a:lnTo>
                                <a:lnTo>
                                  <a:pt x="1525904" y="2497454"/>
                                </a:lnTo>
                                <a:lnTo>
                                  <a:pt x="1569720" y="2516504"/>
                                </a:lnTo>
                                <a:lnTo>
                                  <a:pt x="1616710" y="2533650"/>
                                </a:lnTo>
                                <a:lnTo>
                                  <a:pt x="1666239" y="2548890"/>
                                </a:lnTo>
                                <a:lnTo>
                                  <a:pt x="1718310" y="2562860"/>
                                </a:lnTo>
                                <a:lnTo>
                                  <a:pt x="1772920" y="2574925"/>
                                </a:lnTo>
                                <a:lnTo>
                                  <a:pt x="1830070" y="2584450"/>
                                </a:lnTo>
                                <a:lnTo>
                                  <a:pt x="1888489" y="2592070"/>
                                </a:lnTo>
                                <a:lnTo>
                                  <a:pt x="1949450" y="2598420"/>
                                </a:lnTo>
                                <a:lnTo>
                                  <a:pt x="2011679" y="2601595"/>
                                </a:lnTo>
                                <a:lnTo>
                                  <a:pt x="2075814" y="2602865"/>
                                </a:lnTo>
                                <a:lnTo>
                                  <a:pt x="2139315" y="2601595"/>
                                </a:lnTo>
                                <a:lnTo>
                                  <a:pt x="2201545" y="2598420"/>
                                </a:lnTo>
                                <a:lnTo>
                                  <a:pt x="2262504" y="2592070"/>
                                </a:lnTo>
                                <a:lnTo>
                                  <a:pt x="2320925" y="2584450"/>
                                </a:lnTo>
                                <a:lnTo>
                                  <a:pt x="2378075" y="2574925"/>
                                </a:lnTo>
                                <a:lnTo>
                                  <a:pt x="2432685" y="2562860"/>
                                </a:lnTo>
                                <a:lnTo>
                                  <a:pt x="2484754" y="2548890"/>
                                </a:lnTo>
                                <a:lnTo>
                                  <a:pt x="2534285" y="2533650"/>
                                </a:lnTo>
                                <a:lnTo>
                                  <a:pt x="2581275" y="2516504"/>
                                </a:lnTo>
                                <a:lnTo>
                                  <a:pt x="2625090" y="2497454"/>
                                </a:lnTo>
                                <a:lnTo>
                                  <a:pt x="2665729" y="2477770"/>
                                </a:lnTo>
                                <a:lnTo>
                                  <a:pt x="2702560" y="2456179"/>
                                </a:lnTo>
                                <a:lnTo>
                                  <a:pt x="2736215" y="2432685"/>
                                </a:lnTo>
                                <a:lnTo>
                                  <a:pt x="2766060" y="2408554"/>
                                </a:lnTo>
                                <a:lnTo>
                                  <a:pt x="2813050" y="2357120"/>
                                </a:lnTo>
                                <a:lnTo>
                                  <a:pt x="2842895" y="2301875"/>
                                </a:lnTo>
                                <a:lnTo>
                                  <a:pt x="2853054" y="2244090"/>
                                </a:lnTo>
                                <a:lnTo>
                                  <a:pt x="2850515" y="2214245"/>
                                </a:lnTo>
                                <a:lnTo>
                                  <a:pt x="2830195" y="2157729"/>
                                </a:lnTo>
                                <a:lnTo>
                                  <a:pt x="2791460" y="2104390"/>
                                </a:lnTo>
                                <a:lnTo>
                                  <a:pt x="2736215" y="2054859"/>
                                </a:lnTo>
                                <a:lnTo>
                                  <a:pt x="2702560" y="2032000"/>
                                </a:lnTo>
                                <a:lnTo>
                                  <a:pt x="2665729" y="2010409"/>
                                </a:lnTo>
                                <a:lnTo>
                                  <a:pt x="2625090" y="1990089"/>
                                </a:lnTo>
                                <a:lnTo>
                                  <a:pt x="2581275" y="1971675"/>
                                </a:lnTo>
                                <a:lnTo>
                                  <a:pt x="2534285" y="1954529"/>
                                </a:lnTo>
                                <a:lnTo>
                                  <a:pt x="2484754" y="1938654"/>
                                </a:lnTo>
                                <a:lnTo>
                                  <a:pt x="2432685" y="1925320"/>
                                </a:lnTo>
                                <a:lnTo>
                                  <a:pt x="2378075" y="1913254"/>
                                </a:lnTo>
                                <a:lnTo>
                                  <a:pt x="2320925" y="1903095"/>
                                </a:lnTo>
                                <a:lnTo>
                                  <a:pt x="2262504" y="1895475"/>
                                </a:lnTo>
                                <a:lnTo>
                                  <a:pt x="2201545" y="1889759"/>
                                </a:lnTo>
                                <a:lnTo>
                                  <a:pt x="2139315" y="1885950"/>
                                </a:lnTo>
                                <a:lnTo>
                                  <a:pt x="2075814" y="1885314"/>
                                </a:lnTo>
                                <a:close/>
                              </a:path>
                            </a:pathLst>
                          </a:custGeom>
                          <a:solidFill>
                            <a:srgbClr val="4470C4"/>
                          </a:solidFill>
                        </wps:spPr>
                        <wps:bodyPr wrap="square" lIns="0" tIns="0" rIns="0" bIns="0" rtlCol="0">
                          <a:noAutofit/>
                        </wps:bodyPr>
                      </wps:wsp>
                      <wps:wsp>
                        <wps:cNvPr id="199" name="Graphic 199"/>
                        <wps:cNvSpPr/>
                        <wps:spPr>
                          <a:xfrm>
                            <a:off x="3876675" y="7868157"/>
                            <a:ext cx="1554480" cy="717550"/>
                          </a:xfrm>
                          <a:custGeom>
                            <a:avLst/>
                            <a:gdLst/>
                            <a:ahLst/>
                            <a:cxnLst/>
                            <a:rect l="l" t="t" r="r" b="b"/>
                            <a:pathLst>
                              <a:path w="1554480" h="717550">
                                <a:moveTo>
                                  <a:pt x="0" y="358775"/>
                                </a:moveTo>
                                <a:lnTo>
                                  <a:pt x="10160" y="300355"/>
                                </a:lnTo>
                                <a:lnTo>
                                  <a:pt x="39370" y="245110"/>
                                </a:lnTo>
                                <a:lnTo>
                                  <a:pt x="86360" y="193675"/>
                                </a:lnTo>
                                <a:lnTo>
                                  <a:pt x="116204" y="169544"/>
                                </a:lnTo>
                                <a:lnTo>
                                  <a:pt x="149860" y="146685"/>
                                </a:lnTo>
                                <a:lnTo>
                                  <a:pt x="186689" y="125094"/>
                                </a:lnTo>
                                <a:lnTo>
                                  <a:pt x="227329" y="104775"/>
                                </a:lnTo>
                                <a:lnTo>
                                  <a:pt x="271145" y="86360"/>
                                </a:lnTo>
                                <a:lnTo>
                                  <a:pt x="318135" y="69214"/>
                                </a:lnTo>
                                <a:lnTo>
                                  <a:pt x="367664" y="53339"/>
                                </a:lnTo>
                                <a:lnTo>
                                  <a:pt x="419735" y="40005"/>
                                </a:lnTo>
                                <a:lnTo>
                                  <a:pt x="474345" y="27939"/>
                                </a:lnTo>
                                <a:lnTo>
                                  <a:pt x="531495" y="17780"/>
                                </a:lnTo>
                                <a:lnTo>
                                  <a:pt x="589914" y="10160"/>
                                </a:lnTo>
                                <a:lnTo>
                                  <a:pt x="650875" y="4444"/>
                                </a:lnTo>
                                <a:lnTo>
                                  <a:pt x="713104" y="635"/>
                                </a:lnTo>
                                <a:lnTo>
                                  <a:pt x="777239" y="0"/>
                                </a:lnTo>
                                <a:lnTo>
                                  <a:pt x="840739" y="635"/>
                                </a:lnTo>
                                <a:lnTo>
                                  <a:pt x="902970" y="4444"/>
                                </a:lnTo>
                                <a:lnTo>
                                  <a:pt x="963929" y="10160"/>
                                </a:lnTo>
                                <a:lnTo>
                                  <a:pt x="1022350" y="17780"/>
                                </a:lnTo>
                                <a:lnTo>
                                  <a:pt x="1079500" y="27939"/>
                                </a:lnTo>
                                <a:lnTo>
                                  <a:pt x="1134110" y="40005"/>
                                </a:lnTo>
                                <a:lnTo>
                                  <a:pt x="1186179" y="53339"/>
                                </a:lnTo>
                                <a:lnTo>
                                  <a:pt x="1235710" y="69214"/>
                                </a:lnTo>
                                <a:lnTo>
                                  <a:pt x="1282700" y="86360"/>
                                </a:lnTo>
                                <a:lnTo>
                                  <a:pt x="1326514" y="104775"/>
                                </a:lnTo>
                                <a:lnTo>
                                  <a:pt x="1367154" y="125094"/>
                                </a:lnTo>
                                <a:lnTo>
                                  <a:pt x="1403985" y="146685"/>
                                </a:lnTo>
                                <a:lnTo>
                                  <a:pt x="1437639" y="169544"/>
                                </a:lnTo>
                                <a:lnTo>
                                  <a:pt x="1467485" y="193675"/>
                                </a:lnTo>
                                <a:lnTo>
                                  <a:pt x="1514475" y="245110"/>
                                </a:lnTo>
                                <a:lnTo>
                                  <a:pt x="1544320" y="300355"/>
                                </a:lnTo>
                                <a:lnTo>
                                  <a:pt x="1554479" y="358775"/>
                                </a:lnTo>
                                <a:lnTo>
                                  <a:pt x="1551939" y="387985"/>
                                </a:lnTo>
                                <a:lnTo>
                                  <a:pt x="1531620" y="445135"/>
                                </a:lnTo>
                                <a:lnTo>
                                  <a:pt x="1492885" y="498475"/>
                                </a:lnTo>
                                <a:lnTo>
                                  <a:pt x="1437639" y="547369"/>
                                </a:lnTo>
                                <a:lnTo>
                                  <a:pt x="1403985" y="570864"/>
                                </a:lnTo>
                                <a:lnTo>
                                  <a:pt x="1367154" y="592455"/>
                                </a:lnTo>
                                <a:lnTo>
                                  <a:pt x="1326514" y="612139"/>
                                </a:lnTo>
                                <a:lnTo>
                                  <a:pt x="1282700" y="631189"/>
                                </a:lnTo>
                                <a:lnTo>
                                  <a:pt x="1235710" y="648335"/>
                                </a:lnTo>
                                <a:lnTo>
                                  <a:pt x="1186179" y="663575"/>
                                </a:lnTo>
                                <a:lnTo>
                                  <a:pt x="1134110" y="677544"/>
                                </a:lnTo>
                                <a:lnTo>
                                  <a:pt x="1079500" y="689610"/>
                                </a:lnTo>
                                <a:lnTo>
                                  <a:pt x="1022350" y="699135"/>
                                </a:lnTo>
                                <a:lnTo>
                                  <a:pt x="963929" y="706755"/>
                                </a:lnTo>
                                <a:lnTo>
                                  <a:pt x="902970" y="713105"/>
                                </a:lnTo>
                                <a:lnTo>
                                  <a:pt x="840739" y="716280"/>
                                </a:lnTo>
                                <a:lnTo>
                                  <a:pt x="777239" y="717550"/>
                                </a:lnTo>
                                <a:lnTo>
                                  <a:pt x="713104" y="716280"/>
                                </a:lnTo>
                                <a:lnTo>
                                  <a:pt x="650875" y="713105"/>
                                </a:lnTo>
                                <a:lnTo>
                                  <a:pt x="589914" y="706755"/>
                                </a:lnTo>
                                <a:lnTo>
                                  <a:pt x="531495" y="699135"/>
                                </a:lnTo>
                                <a:lnTo>
                                  <a:pt x="474345" y="689610"/>
                                </a:lnTo>
                                <a:lnTo>
                                  <a:pt x="419735" y="677544"/>
                                </a:lnTo>
                                <a:lnTo>
                                  <a:pt x="367664" y="663575"/>
                                </a:lnTo>
                                <a:lnTo>
                                  <a:pt x="318135" y="648335"/>
                                </a:lnTo>
                                <a:lnTo>
                                  <a:pt x="271145" y="631189"/>
                                </a:lnTo>
                                <a:lnTo>
                                  <a:pt x="227329" y="612139"/>
                                </a:lnTo>
                                <a:lnTo>
                                  <a:pt x="186689" y="592455"/>
                                </a:lnTo>
                                <a:lnTo>
                                  <a:pt x="149860" y="570864"/>
                                </a:lnTo>
                                <a:lnTo>
                                  <a:pt x="116204" y="547369"/>
                                </a:lnTo>
                                <a:lnTo>
                                  <a:pt x="86360" y="523239"/>
                                </a:lnTo>
                                <a:lnTo>
                                  <a:pt x="39370" y="471805"/>
                                </a:lnTo>
                                <a:lnTo>
                                  <a:pt x="10160" y="416560"/>
                                </a:lnTo>
                                <a:lnTo>
                                  <a:pt x="0" y="358775"/>
                                </a:lnTo>
                                <a:close/>
                              </a:path>
                            </a:pathLst>
                          </a:custGeom>
                          <a:ln w="12192">
                            <a:solidFill>
                              <a:srgbClr val="2D528F"/>
                            </a:solidFill>
                            <a:prstDash val="solid"/>
                          </a:ln>
                        </wps:spPr>
                        <wps:bodyPr wrap="square" lIns="0" tIns="0" rIns="0" bIns="0" rtlCol="0">
                          <a:noAutofit/>
                        </wps:bodyPr>
                      </wps:wsp>
                      <wps:wsp>
                        <wps:cNvPr id="200" name="Graphic 200"/>
                        <wps:cNvSpPr/>
                        <wps:spPr>
                          <a:xfrm>
                            <a:off x="2546350" y="4085463"/>
                            <a:ext cx="1301115" cy="4219575"/>
                          </a:xfrm>
                          <a:custGeom>
                            <a:avLst/>
                            <a:gdLst/>
                            <a:ahLst/>
                            <a:cxnLst/>
                            <a:rect l="l" t="t" r="r" b="b"/>
                            <a:pathLst>
                              <a:path w="1301115" h="4219575">
                                <a:moveTo>
                                  <a:pt x="54610" y="0"/>
                                </a:moveTo>
                                <a:lnTo>
                                  <a:pt x="31750" y="0"/>
                                </a:lnTo>
                                <a:lnTo>
                                  <a:pt x="31750" y="4196715"/>
                                </a:lnTo>
                                <a:lnTo>
                                  <a:pt x="0" y="4197350"/>
                                </a:lnTo>
                                <a:lnTo>
                                  <a:pt x="635" y="4210050"/>
                                </a:lnTo>
                                <a:lnTo>
                                  <a:pt x="32385" y="4209415"/>
                                </a:lnTo>
                                <a:lnTo>
                                  <a:pt x="43180" y="4219575"/>
                                </a:lnTo>
                                <a:lnTo>
                                  <a:pt x="54610" y="4208145"/>
                                </a:lnTo>
                                <a:lnTo>
                                  <a:pt x="1225550" y="4167505"/>
                                </a:lnTo>
                                <a:lnTo>
                                  <a:pt x="1226820" y="4199890"/>
                                </a:lnTo>
                                <a:lnTo>
                                  <a:pt x="1301114" y="4158615"/>
                                </a:lnTo>
                                <a:lnTo>
                                  <a:pt x="1292225" y="4154805"/>
                                </a:lnTo>
                                <a:lnTo>
                                  <a:pt x="1223645" y="4123690"/>
                                </a:lnTo>
                                <a:lnTo>
                                  <a:pt x="1224914" y="4154805"/>
                                </a:lnTo>
                                <a:lnTo>
                                  <a:pt x="54610" y="4195445"/>
                                </a:lnTo>
                                <a:lnTo>
                                  <a:pt x="54610" y="3058795"/>
                                </a:lnTo>
                                <a:lnTo>
                                  <a:pt x="1137285" y="3058795"/>
                                </a:lnTo>
                                <a:lnTo>
                                  <a:pt x="1137285" y="3090545"/>
                                </a:lnTo>
                                <a:lnTo>
                                  <a:pt x="1213485" y="3052445"/>
                                </a:lnTo>
                                <a:lnTo>
                                  <a:pt x="1137285" y="3014345"/>
                                </a:lnTo>
                                <a:lnTo>
                                  <a:pt x="1137285" y="3046095"/>
                                </a:lnTo>
                                <a:lnTo>
                                  <a:pt x="54610" y="3046095"/>
                                </a:lnTo>
                                <a:lnTo>
                                  <a:pt x="54610" y="0"/>
                                </a:lnTo>
                                <a:close/>
                              </a:path>
                            </a:pathLst>
                          </a:custGeom>
                          <a:solidFill>
                            <a:srgbClr val="4470C4"/>
                          </a:solidFill>
                        </wps:spPr>
                        <wps:bodyPr wrap="square" lIns="0" tIns="0" rIns="0" bIns="0" rtlCol="0">
                          <a:noAutofit/>
                        </wps:bodyPr>
                      </wps:wsp>
                      <wps:wsp>
                        <wps:cNvPr id="201" name="Graphic 201"/>
                        <wps:cNvSpPr/>
                        <wps:spPr>
                          <a:xfrm>
                            <a:off x="2566035" y="4085463"/>
                            <a:ext cx="45720" cy="4219575"/>
                          </a:xfrm>
                          <a:custGeom>
                            <a:avLst/>
                            <a:gdLst/>
                            <a:ahLst/>
                            <a:cxnLst/>
                            <a:rect l="l" t="t" r="r" b="b"/>
                            <a:pathLst>
                              <a:path w="45720" h="4219575">
                                <a:moveTo>
                                  <a:pt x="0" y="4196715"/>
                                </a:moveTo>
                                <a:lnTo>
                                  <a:pt x="11429" y="4196715"/>
                                </a:lnTo>
                                <a:lnTo>
                                  <a:pt x="11429" y="0"/>
                                </a:lnTo>
                                <a:lnTo>
                                  <a:pt x="34289" y="0"/>
                                </a:lnTo>
                                <a:lnTo>
                                  <a:pt x="34289" y="4196715"/>
                                </a:lnTo>
                                <a:lnTo>
                                  <a:pt x="45719" y="4196715"/>
                                </a:lnTo>
                                <a:lnTo>
                                  <a:pt x="22859" y="4219575"/>
                                </a:lnTo>
                                <a:lnTo>
                                  <a:pt x="0" y="4196715"/>
                                </a:lnTo>
                                <a:close/>
                              </a:path>
                            </a:pathLst>
                          </a:custGeom>
                          <a:ln w="12191">
                            <a:solidFill>
                              <a:srgbClr val="2D528F"/>
                            </a:solidFill>
                            <a:prstDash val="solid"/>
                          </a:ln>
                        </wps:spPr>
                        <wps:bodyPr wrap="square" lIns="0" tIns="0" rIns="0" bIns="0" rtlCol="0">
                          <a:noAutofit/>
                        </wps:bodyPr>
                      </wps:wsp>
                      <wps:wsp>
                        <wps:cNvPr id="202" name="Graphic 20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203" name="Graphic 203"/>
                        <wps:cNvSpPr/>
                        <wps:spPr>
                          <a:xfrm>
                            <a:off x="3823334" y="6767956"/>
                            <a:ext cx="1554480" cy="718185"/>
                          </a:xfrm>
                          <a:custGeom>
                            <a:avLst/>
                            <a:gdLst/>
                            <a:ahLst/>
                            <a:cxnLst/>
                            <a:rect l="l" t="t" r="r" b="b"/>
                            <a:pathLst>
                              <a:path w="1554480" h="718185">
                                <a:moveTo>
                                  <a:pt x="777239" y="0"/>
                                </a:moveTo>
                                <a:lnTo>
                                  <a:pt x="713104" y="1270"/>
                                </a:lnTo>
                                <a:lnTo>
                                  <a:pt x="650875" y="5079"/>
                                </a:lnTo>
                                <a:lnTo>
                                  <a:pt x="589914" y="10795"/>
                                </a:lnTo>
                                <a:lnTo>
                                  <a:pt x="531494" y="18414"/>
                                </a:lnTo>
                                <a:lnTo>
                                  <a:pt x="474344" y="28575"/>
                                </a:lnTo>
                                <a:lnTo>
                                  <a:pt x="419735" y="40004"/>
                                </a:lnTo>
                                <a:lnTo>
                                  <a:pt x="367664" y="53975"/>
                                </a:lnTo>
                                <a:lnTo>
                                  <a:pt x="318135" y="69214"/>
                                </a:lnTo>
                                <a:lnTo>
                                  <a:pt x="271144" y="86360"/>
                                </a:lnTo>
                                <a:lnTo>
                                  <a:pt x="227329" y="105410"/>
                                </a:lnTo>
                                <a:lnTo>
                                  <a:pt x="186689" y="125729"/>
                                </a:lnTo>
                                <a:lnTo>
                                  <a:pt x="149860" y="147320"/>
                                </a:lnTo>
                                <a:lnTo>
                                  <a:pt x="116204" y="170179"/>
                                </a:lnTo>
                                <a:lnTo>
                                  <a:pt x="86360" y="194310"/>
                                </a:lnTo>
                                <a:lnTo>
                                  <a:pt x="39369" y="245745"/>
                                </a:lnTo>
                                <a:lnTo>
                                  <a:pt x="10160" y="300989"/>
                                </a:lnTo>
                                <a:lnTo>
                                  <a:pt x="0" y="359410"/>
                                </a:lnTo>
                                <a:lnTo>
                                  <a:pt x="2539" y="388619"/>
                                </a:lnTo>
                                <a:lnTo>
                                  <a:pt x="22225" y="445134"/>
                                </a:lnTo>
                                <a:lnTo>
                                  <a:pt x="60960" y="499109"/>
                                </a:lnTo>
                                <a:lnTo>
                                  <a:pt x="116204" y="548005"/>
                                </a:lnTo>
                                <a:lnTo>
                                  <a:pt x="149860" y="570864"/>
                                </a:lnTo>
                                <a:lnTo>
                                  <a:pt x="186689" y="592455"/>
                                </a:lnTo>
                                <a:lnTo>
                                  <a:pt x="227329" y="612775"/>
                                </a:lnTo>
                                <a:lnTo>
                                  <a:pt x="271144" y="631825"/>
                                </a:lnTo>
                                <a:lnTo>
                                  <a:pt x="318135" y="648969"/>
                                </a:lnTo>
                                <a:lnTo>
                                  <a:pt x="367664" y="664209"/>
                                </a:lnTo>
                                <a:lnTo>
                                  <a:pt x="419735" y="678180"/>
                                </a:lnTo>
                                <a:lnTo>
                                  <a:pt x="474344" y="689609"/>
                                </a:lnTo>
                                <a:lnTo>
                                  <a:pt x="531494" y="699769"/>
                                </a:lnTo>
                                <a:lnTo>
                                  <a:pt x="589914" y="707389"/>
                                </a:lnTo>
                                <a:lnTo>
                                  <a:pt x="650875" y="713105"/>
                                </a:lnTo>
                                <a:lnTo>
                                  <a:pt x="713104" y="716914"/>
                                </a:lnTo>
                                <a:lnTo>
                                  <a:pt x="777239" y="718184"/>
                                </a:lnTo>
                                <a:lnTo>
                                  <a:pt x="840739" y="716914"/>
                                </a:lnTo>
                                <a:lnTo>
                                  <a:pt x="902969" y="713105"/>
                                </a:lnTo>
                                <a:lnTo>
                                  <a:pt x="963929" y="707389"/>
                                </a:lnTo>
                                <a:lnTo>
                                  <a:pt x="1022350" y="699769"/>
                                </a:lnTo>
                                <a:lnTo>
                                  <a:pt x="1079500" y="689609"/>
                                </a:lnTo>
                                <a:lnTo>
                                  <a:pt x="1134110" y="678180"/>
                                </a:lnTo>
                                <a:lnTo>
                                  <a:pt x="1186179" y="664209"/>
                                </a:lnTo>
                                <a:lnTo>
                                  <a:pt x="1235710" y="648969"/>
                                </a:lnTo>
                                <a:lnTo>
                                  <a:pt x="1282700" y="631825"/>
                                </a:lnTo>
                                <a:lnTo>
                                  <a:pt x="1326514" y="612775"/>
                                </a:lnTo>
                                <a:lnTo>
                                  <a:pt x="1367154" y="592455"/>
                                </a:lnTo>
                                <a:lnTo>
                                  <a:pt x="1403985" y="570864"/>
                                </a:lnTo>
                                <a:lnTo>
                                  <a:pt x="1437639" y="548005"/>
                                </a:lnTo>
                                <a:lnTo>
                                  <a:pt x="1467485" y="523875"/>
                                </a:lnTo>
                                <a:lnTo>
                                  <a:pt x="1514475" y="472439"/>
                                </a:lnTo>
                                <a:lnTo>
                                  <a:pt x="1544319" y="417194"/>
                                </a:lnTo>
                                <a:lnTo>
                                  <a:pt x="1554479" y="359410"/>
                                </a:lnTo>
                                <a:lnTo>
                                  <a:pt x="1551939" y="329564"/>
                                </a:lnTo>
                                <a:lnTo>
                                  <a:pt x="1531619" y="273050"/>
                                </a:lnTo>
                                <a:lnTo>
                                  <a:pt x="1492885" y="219710"/>
                                </a:lnTo>
                                <a:lnTo>
                                  <a:pt x="1437639" y="170179"/>
                                </a:lnTo>
                                <a:lnTo>
                                  <a:pt x="1403985" y="147320"/>
                                </a:lnTo>
                                <a:lnTo>
                                  <a:pt x="1367154" y="125729"/>
                                </a:lnTo>
                                <a:lnTo>
                                  <a:pt x="1326514" y="105410"/>
                                </a:lnTo>
                                <a:lnTo>
                                  <a:pt x="1282700" y="86360"/>
                                </a:lnTo>
                                <a:lnTo>
                                  <a:pt x="1235710" y="69214"/>
                                </a:lnTo>
                                <a:lnTo>
                                  <a:pt x="1186179" y="53975"/>
                                </a:lnTo>
                                <a:lnTo>
                                  <a:pt x="1134110" y="40004"/>
                                </a:lnTo>
                                <a:lnTo>
                                  <a:pt x="1079500" y="28575"/>
                                </a:lnTo>
                                <a:lnTo>
                                  <a:pt x="1022350" y="18414"/>
                                </a:lnTo>
                                <a:lnTo>
                                  <a:pt x="963929" y="10795"/>
                                </a:lnTo>
                                <a:lnTo>
                                  <a:pt x="902969" y="5079"/>
                                </a:lnTo>
                                <a:lnTo>
                                  <a:pt x="840739" y="1270"/>
                                </a:lnTo>
                                <a:lnTo>
                                  <a:pt x="777239" y="0"/>
                                </a:lnTo>
                                <a:close/>
                              </a:path>
                            </a:pathLst>
                          </a:custGeom>
                          <a:solidFill>
                            <a:srgbClr val="4470C4"/>
                          </a:solidFill>
                        </wps:spPr>
                        <wps:bodyPr wrap="square" lIns="0" tIns="0" rIns="0" bIns="0" rtlCol="0">
                          <a:noAutofit/>
                        </wps:bodyPr>
                      </wps:wsp>
                      <wps:wsp>
                        <wps:cNvPr id="204" name="Graphic 204"/>
                        <wps:cNvSpPr/>
                        <wps:spPr>
                          <a:xfrm>
                            <a:off x="3823334" y="6767956"/>
                            <a:ext cx="1554480" cy="718185"/>
                          </a:xfrm>
                          <a:custGeom>
                            <a:avLst/>
                            <a:gdLst/>
                            <a:ahLst/>
                            <a:cxnLst/>
                            <a:rect l="l" t="t" r="r" b="b"/>
                            <a:pathLst>
                              <a:path w="1554480" h="718185">
                                <a:moveTo>
                                  <a:pt x="0" y="359410"/>
                                </a:moveTo>
                                <a:lnTo>
                                  <a:pt x="10160" y="300989"/>
                                </a:lnTo>
                                <a:lnTo>
                                  <a:pt x="39369" y="245745"/>
                                </a:lnTo>
                                <a:lnTo>
                                  <a:pt x="86360" y="194310"/>
                                </a:lnTo>
                                <a:lnTo>
                                  <a:pt x="116204" y="170179"/>
                                </a:lnTo>
                                <a:lnTo>
                                  <a:pt x="149860" y="147320"/>
                                </a:lnTo>
                                <a:lnTo>
                                  <a:pt x="186689" y="125729"/>
                                </a:lnTo>
                                <a:lnTo>
                                  <a:pt x="227329" y="105410"/>
                                </a:lnTo>
                                <a:lnTo>
                                  <a:pt x="271144" y="86360"/>
                                </a:lnTo>
                                <a:lnTo>
                                  <a:pt x="318135" y="69214"/>
                                </a:lnTo>
                                <a:lnTo>
                                  <a:pt x="367664" y="53975"/>
                                </a:lnTo>
                                <a:lnTo>
                                  <a:pt x="419735" y="40004"/>
                                </a:lnTo>
                                <a:lnTo>
                                  <a:pt x="474344" y="28575"/>
                                </a:lnTo>
                                <a:lnTo>
                                  <a:pt x="531494" y="18414"/>
                                </a:lnTo>
                                <a:lnTo>
                                  <a:pt x="589914" y="10795"/>
                                </a:lnTo>
                                <a:lnTo>
                                  <a:pt x="650875" y="5079"/>
                                </a:lnTo>
                                <a:lnTo>
                                  <a:pt x="713104" y="1270"/>
                                </a:lnTo>
                                <a:lnTo>
                                  <a:pt x="777239" y="0"/>
                                </a:lnTo>
                                <a:lnTo>
                                  <a:pt x="840739" y="1270"/>
                                </a:lnTo>
                                <a:lnTo>
                                  <a:pt x="902969" y="5079"/>
                                </a:lnTo>
                                <a:lnTo>
                                  <a:pt x="963929" y="10795"/>
                                </a:lnTo>
                                <a:lnTo>
                                  <a:pt x="1022350" y="18414"/>
                                </a:lnTo>
                                <a:lnTo>
                                  <a:pt x="1079500" y="28575"/>
                                </a:lnTo>
                                <a:lnTo>
                                  <a:pt x="1134110" y="40004"/>
                                </a:lnTo>
                                <a:lnTo>
                                  <a:pt x="1186179" y="53975"/>
                                </a:lnTo>
                                <a:lnTo>
                                  <a:pt x="1235710" y="69214"/>
                                </a:lnTo>
                                <a:lnTo>
                                  <a:pt x="1282700" y="86360"/>
                                </a:lnTo>
                                <a:lnTo>
                                  <a:pt x="1326514" y="105410"/>
                                </a:lnTo>
                                <a:lnTo>
                                  <a:pt x="1367154" y="125729"/>
                                </a:lnTo>
                                <a:lnTo>
                                  <a:pt x="1403985" y="147320"/>
                                </a:lnTo>
                                <a:lnTo>
                                  <a:pt x="1437639" y="170179"/>
                                </a:lnTo>
                                <a:lnTo>
                                  <a:pt x="1467485" y="194310"/>
                                </a:lnTo>
                                <a:lnTo>
                                  <a:pt x="1514475" y="245745"/>
                                </a:lnTo>
                                <a:lnTo>
                                  <a:pt x="1544319" y="300989"/>
                                </a:lnTo>
                                <a:lnTo>
                                  <a:pt x="1554479" y="359410"/>
                                </a:lnTo>
                                <a:lnTo>
                                  <a:pt x="1551939" y="388619"/>
                                </a:lnTo>
                                <a:lnTo>
                                  <a:pt x="1531619" y="445134"/>
                                </a:lnTo>
                                <a:lnTo>
                                  <a:pt x="1492885" y="499109"/>
                                </a:lnTo>
                                <a:lnTo>
                                  <a:pt x="1437639" y="548005"/>
                                </a:lnTo>
                                <a:lnTo>
                                  <a:pt x="1403985" y="570864"/>
                                </a:lnTo>
                                <a:lnTo>
                                  <a:pt x="1367154" y="592455"/>
                                </a:lnTo>
                                <a:lnTo>
                                  <a:pt x="1326514" y="612775"/>
                                </a:lnTo>
                                <a:lnTo>
                                  <a:pt x="1282700" y="631825"/>
                                </a:lnTo>
                                <a:lnTo>
                                  <a:pt x="1235710" y="648969"/>
                                </a:lnTo>
                                <a:lnTo>
                                  <a:pt x="1186179" y="664209"/>
                                </a:lnTo>
                                <a:lnTo>
                                  <a:pt x="1134110" y="678180"/>
                                </a:lnTo>
                                <a:lnTo>
                                  <a:pt x="1079500" y="689609"/>
                                </a:lnTo>
                                <a:lnTo>
                                  <a:pt x="1022350" y="699769"/>
                                </a:lnTo>
                                <a:lnTo>
                                  <a:pt x="963929" y="707389"/>
                                </a:lnTo>
                                <a:lnTo>
                                  <a:pt x="902969" y="713105"/>
                                </a:lnTo>
                                <a:lnTo>
                                  <a:pt x="840739" y="716914"/>
                                </a:lnTo>
                                <a:lnTo>
                                  <a:pt x="777239" y="718184"/>
                                </a:lnTo>
                                <a:lnTo>
                                  <a:pt x="713104" y="716914"/>
                                </a:lnTo>
                                <a:lnTo>
                                  <a:pt x="650875" y="713105"/>
                                </a:lnTo>
                                <a:lnTo>
                                  <a:pt x="589914" y="707389"/>
                                </a:lnTo>
                                <a:lnTo>
                                  <a:pt x="531494" y="699769"/>
                                </a:lnTo>
                                <a:lnTo>
                                  <a:pt x="474344" y="689609"/>
                                </a:lnTo>
                                <a:lnTo>
                                  <a:pt x="419735" y="678180"/>
                                </a:lnTo>
                                <a:lnTo>
                                  <a:pt x="367664" y="664209"/>
                                </a:lnTo>
                                <a:lnTo>
                                  <a:pt x="318135" y="648969"/>
                                </a:lnTo>
                                <a:lnTo>
                                  <a:pt x="271144" y="631825"/>
                                </a:lnTo>
                                <a:lnTo>
                                  <a:pt x="227329" y="612775"/>
                                </a:lnTo>
                                <a:lnTo>
                                  <a:pt x="186689" y="592455"/>
                                </a:lnTo>
                                <a:lnTo>
                                  <a:pt x="149860" y="570864"/>
                                </a:lnTo>
                                <a:lnTo>
                                  <a:pt x="116204" y="548005"/>
                                </a:lnTo>
                                <a:lnTo>
                                  <a:pt x="86360" y="523875"/>
                                </a:lnTo>
                                <a:lnTo>
                                  <a:pt x="39369" y="472439"/>
                                </a:lnTo>
                                <a:lnTo>
                                  <a:pt x="10160" y="417194"/>
                                </a:lnTo>
                                <a:lnTo>
                                  <a:pt x="0" y="359410"/>
                                </a:lnTo>
                                <a:close/>
                              </a:path>
                            </a:pathLst>
                          </a:custGeom>
                          <a:ln w="12192">
                            <a:solidFill>
                              <a:srgbClr val="2D528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32640;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">
                <o:lock v:ext="edit" aspectratio="f"/>
                <v:shape id="Graphic 191" o:spid="_x0000_s1026" o:spt="100" style="position:absolute;left:0;top:85725;height:170815;width:812800;" fillcolor="#F9C090" filled="t" stroked="f" coordsize="812800,170815" o:gfxdata="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m1PG8AAAA&#10;3AAAAA8AAAAAAAAAAQAgAAAAIgAAAGRycy9kb3ducmV2LnhtbFBLAQIUABQAAAAIAIdO4kAzLwWe&#10;OwAAADkAAAAQAAAAAAAAAAEAIAAAAAsBAABkcnMvc2hhcGV4bWwueG1sUEsFBgAAAAAGAAYAWwEA&#10;ALUDAAAAAA==&#10;" path="m812800,0l0,0,0,170815,812800,170815,812800,0xe">
                  <v:fill on="t" focussize="0,0"/>
                  <v:stroke on="f"/>
                  <v:imagedata o:title=""/>
                  <o:lock v:ext="edit" aspectratio="f"/>
                  <v:textbox inset="0mm,0mm,0mm,0mm"/>
                </v:shape>
                <v:shape id="Graphic 193" o:spid="_x0000_s1026" o:spt="100" style="position:absolute;left:3683000;top:3392042;height:732790;width:1548130;" filled="f" stroked="t" coordsize="1548130,732790" o:gfxdata="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UtTJvQAA&#10;ANwAAAAPAAAAAAAAAAEAIAAAACIAAABkcnMvZG93bnJldi54bWxQSwECFAAUAAAACACHTuJAMy8F&#10;njsAAAA5AAAAEAAAAAAAAAABACAAAAAMAQAAZHJzL3NoYXBleG1sLnhtbFBLBQYAAAAABgAGAFsB&#10;AAC2AwAAAAA=&#10;" path="m0,366395l10160,306705,39370,250190,86360,198120,115570,173355,149225,149860,186054,127635,226695,107315,270510,88265,316864,70485,366395,54610,418464,40640,472439,28575,529589,18415,588010,10160,648335,4445,710564,1270,774064,0,837564,1270,899795,4445,960120,10160,1018539,18415,1075689,28575,1129664,40640,1181735,54610,1231264,70485,1277620,88265,1321435,107315,1362075,127635,1398904,149860,1432560,173355,1461770,198120,1508760,250190,1537970,306705,1548129,366395,1545589,396240,1525904,454660,1487170,509270,1432560,559435,1398904,582930,1362075,605155,1321435,625475,1277620,644525,1231264,662305,1181735,678180,1129664,692150,1075689,704215,1018539,714375,960120,721995,899795,728345,837564,731520,774064,732790,710564,731520,648335,728345,588010,721995,529589,714375,472439,704215,418464,692150,366395,678180,316864,662305,270510,644525,226695,625475,186054,605155,149225,582930,115570,559435,86360,534670,39370,481965,10160,426085,0,366395xe">
                  <v:fill on="f" focussize="0,0"/>
                  <v:stroke weight="0.96pt" color="#2D528F" joinstyle="round"/>
                  <v:imagedata o:title=""/>
                  <o:lock v:ext="edit" aspectratio="f"/>
                  <v:textbox inset="0mm,0mm,0mm,0mm"/>
                </v:shape>
                <v:shape id="Graphic 194" o:spid="_x0000_s1026" o:spt="100" style="position:absolute;left:1616710;top:3539997;height:1654810;width:3602990;" fillcolor="#4470C4" filled="t" stroked="f" coordsize="3602990,1654810" o:gfxdata="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HERCugAAANwA&#10;AAAPAAAAAAAAAAEAIAAAACIAAABkcnMvZG93bnJldi54bWxQSwECFAAUAAAACACHTuJAMy8FnjsA&#10;AAA5AAAAEAAAAAAAAAABACAAAAAJAQAAZHJzL3NoYXBleG1sLnhtbFBLBQYAAAAABgAGAFsBAACz&#10;AwAAAAA=&#10;" path="m1247140,0l0,0,0,490219,1247140,490219,1247140,248284,2054225,248284,2066925,241934,2054225,235584,1247140,235584,1247140,0xem2054225,248284l1990725,248284,1990725,280034,2054225,248284xem1990725,203834l1990725,235584,2054225,235584,1990725,203834xem2825750,938529l2762250,939799,2699385,942974,2639060,948689,2580004,956944,2523490,966469,2468244,978534,2416175,991869,2366644,1007744,2319654,1024889,2276475,1043304,2235835,1063624,2198369,1085214,2164715,1108074,2109469,1156969,2071369,1210309,2051050,1267459,2048510,1296669,2051050,1325879,2071369,1382394,2109469,1435734,2164715,1485264,2198369,1508124,2235835,1529714,2276475,1550034,2319654,1568449,2366644,1585594,2416175,1600834,2468879,1614804,2523490,1626869,2580004,1636394,2639060,1644649,2699385,1650364,2762250,1653539,2825750,1654809,2889250,1653539,2952115,1650364,3012440,1644649,3071494,1636394,3128010,1626869,3183254,1614804,3235325,1600834,3284854,1585594,3331844,1568449,3375660,1550034,3415665,1529714,3453129,1508124,3486785,1485264,3542029,1435734,3580129,1382394,3600450,1325879,3602990,1296669,3600450,1267459,3580129,1210309,3542029,1156969,3486785,1108074,3453129,1085214,3415665,1063624,3375660,1043304,3331844,1024889,3284854,1007744,3235325,991869,3183254,978534,3128010,966469,3071494,956944,3012440,948689,2952115,942974,2889250,939799,2825750,938529xe">
                  <v:fill on="t" focussize="0,0"/>
                  <v:stroke on="f"/>
                  <v:imagedata o:title=""/>
                  <o:lock v:ext="edit" aspectratio="f"/>
                  <v:textbox inset="0mm,0mm,0mm,0mm"/>
                </v:shape>
                <v:shape id="Graphic 195" o:spid="_x0000_s1026" o:spt="100" style="position:absolute;left:3665220;top:4478528;height:716280;width:1554480;" filled="f" stroked="t" coordsize="1554480,716280" o:gfxdata="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lIIGNtwAAANwAAAAP&#10;AAAAAAAAAAEAIAAAACIAAABkcnMvZG93bnJldi54bWxQSwECFAAUAAAACACHTuJAMy8FnjsAAAA5&#10;AAAAEAAAAAAAAAABACAAAAAGAQAAZHJzL3NoYXBleG1sLnhtbFBLBQYAAAAABgAGAFsBAACwAwAA&#10;AAA=&#10;" path="m0,358139l10159,299719,39369,245109,86994,193675,149859,146684,187325,125094,227329,104775,271144,86359,318134,69214,367664,53339,419734,40004,474979,27939,531494,18414,590550,10159,650875,4444,713739,1269,777239,0,840739,1269,903604,4444,963929,10159,1022984,18414,1079500,27939,1134109,40004,1186814,53339,1236344,69214,1283334,86359,1326514,104775,1367154,125094,1404619,146684,1438275,169544,1515109,245109,1544319,299719,1554479,358139,1551939,387350,1531619,443864,1493519,497204,1438275,546734,1404619,569594,1367154,591184,1326514,611504,1283334,629919,1236344,647064,1186814,662304,1134109,676275,1079500,688339,1022984,697864,963929,706119,903604,711834,840739,715009,777239,716279,713739,715009,650875,711834,590550,706119,531494,697864,474979,688339,419734,676275,367664,662304,318134,647064,271144,629919,227329,611504,187325,591184,149859,569594,116204,546734,39369,471169,10159,415925,0,358139xe">
                  <v:fill on="f" focussize="0,0"/>
                  <v:stroke weight="0.95992125984252pt" color="#2D528F" joinstyle="round"/>
                  <v:imagedata o:title=""/>
                  <o:lock v:ext="edit" aspectratio="f"/>
                  <v:textbox inset="0mm,0mm,0mm,0mm"/>
                </v:shape>
                <v:shape id="Graphic 196" o:spid="_x0000_s1026" o:spt="100" style="position:absolute;left:2534285;top:4808092;height:1565275;width:2770505;" fillcolor="#4470C4" filled="t" stroked="f" coordsize="2770505,1565275" o:gfxdata="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JZ3r&#10;wAAAANwAAAAPAAAAAAAAAAEAIAAAACIAAABkcnMvZG93bnJldi54bWxQSwECFAAUAAAACACHTuJA&#10;My8FnjsAAAA5AAAAEAAAAAAAAAABACAAAAAPAQAAZHJzL3NoYXBleG1sLnhtbFBLBQYAAAAABgAG&#10;AFsBAAC5AwAAAAA=&#10;" path="m1104900,0l1104900,31750,0,31750,0,44450,1104900,44450,1104900,76200,1181100,38100,1104900,0xem1993264,847725l1929764,848994,1867535,852169,1806575,857885,1748154,866139,1691004,875664,1636394,887729,1584325,901064,1534794,916939,1487804,934085,1443989,952500,1403350,972819,1366519,994410,1332864,1017269,1303019,1041400,1256029,1092835,1226185,1148079,1216025,1206500,1218564,1235710,1238885,1292860,1277619,1346200,1332864,1395729,1366519,1418589,1403350,1440179,1443989,1460500,1487804,1478914,1534794,1496060,1584325,1511300,1636394,1525269,1691004,1537335,1748154,1546860,1806575,1555114,1867535,1560829,1929764,1564004,1993264,1565275,2057400,1564004,2119629,1560829,2180590,1555114,2239010,1546860,2296160,1537335,2350769,1525269,2402840,1511300,2452369,1496060,2499360,1478914,2543175,1460500,2583815,1440179,2620644,1418589,2654300,1395729,2684144,1371600,2731135,1320164,2760344,1264919,2770504,1206500,2767965,1177289,2748279,1120139,2709544,1066800,2654300,1017269,2620644,994410,2583815,972819,2543175,952500,2499360,934085,2452369,916939,2402840,901064,2350769,887729,2296160,875664,2239010,866139,2180590,857885,2119629,852169,2057400,848994,1993264,847725xe">
                  <v:fill on="t" focussize="0,0"/>
                  <v:stroke on="f"/>
                  <v:imagedata o:title=""/>
                  <o:lock v:ext="edit" aspectratio="f"/>
                  <v:textbox inset="0mm,0mm,0mm,0mm"/>
                </v:shape>
                <v:shape id="Graphic 197" o:spid="_x0000_s1026" o:spt="100" style="position:absolute;left:3750309;top:5655183;height:717550;width:1554480;" filled="f" stroked="t" coordsize="1554480,717550" o:gfxdata="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qbaJvQAA&#10;ANwAAAAPAAAAAAAAAAEAIAAAACIAAABkcnMvZG93bnJldi54bWxQSwECFAAUAAAACACHTuJAMy8F&#10;njsAAAA5AAAAEAAAAAAAAAABACAAAAAMAQAAZHJzL3NoYXBleG1sLnhtbFBLBQYAAAAABgAGAFsB&#10;AAC2AwAAAAA=&#10;" path="m0,358775l10160,300354,40004,245110,86994,193675,116839,169545,150494,146685,187325,125095,227964,104775,271779,86360,318769,69214,368300,53339,420369,40004,474979,27939,532129,18414,590550,10160,651510,4445,713739,1270,777239,0,841375,1270,903604,4445,964564,10160,1022985,18414,1080135,27939,1134744,40004,1186814,53339,1236344,69214,1283335,86360,1327150,104775,1367789,125095,1404619,146685,1438275,169545,1468119,193675,1515110,245110,1544319,300354,1554479,358775,1551939,387985,1532254,445135,1493519,498475,1438275,548004,1404619,570864,1367789,592454,1327150,612775,1283335,631189,1236344,648335,1186814,663575,1134744,677545,1080135,689610,1022985,699135,964564,707389,903604,713104,841375,716279,777239,717550,713739,716279,651510,713104,590550,707389,532129,699135,474979,689610,420369,677545,368300,663575,318769,648335,271779,631189,227964,612775,187325,592454,150494,570864,116839,548004,86994,523875,40004,472439,10160,417195,0,358775xe">
                  <v:fill on="f" focussize="0,0"/>
                  <v:stroke weight="0.96pt" color="#2D528F" joinstyle="round"/>
                  <v:imagedata o:title=""/>
                  <o:lock v:ext="edit" aspectratio="f"/>
                  <v:textbox inset="0mm,0mm,0mm,0mm"/>
                </v:shape>
                <v:shape id="Graphic 198" o:spid="_x0000_s1026" o:spt="100" style="position:absolute;left:2578100;top:5982842;height:2602865;width:2853055;" fillcolor="#4470C4" filled="t" stroked="f" coordsize="2853055,2602865" o:gfxdata="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ZL3/vQAA&#10;ANwAAAAPAAAAAAAAAAEAIAAAACIAAABkcnMvZG93bnJldi54bWxQSwECFAAUAAAACACHTuJAMy8F&#10;njsAAAA5AAAAEAAAAAAAAAABACAAAAAMAQAAZHJzL3NoYXBleG1sLnhtbFBLBQYAAAAABgAGAFsB&#10;AAC2AwAAAAA=&#10;" path="m1104900,0l1104900,31750,0,31750,0,44450,1104900,44450,1104900,76200,1181100,38100,1104900,0xem2075814,1885314l2011679,1885950,1949450,1889759,1888489,1895475,1830070,1903095,1772920,1913254,1718310,1925320,1666239,1938654,1616710,1954529,1569720,1971675,1525904,1990089,1485264,2010409,1448435,2032000,1414779,2054859,1384935,2078989,1337945,2130425,1308735,2185670,1298575,2244090,1301114,2273300,1320800,2330450,1359535,2383790,1414779,2432685,1448435,2456179,1485264,2477770,1525904,2497454,1569720,2516504,1616710,2533650,1666239,2548890,1718310,2562860,1772920,2574925,1830070,2584450,1888489,2592070,1949450,2598420,2011679,2601595,2075814,2602865,2139315,2601595,2201545,2598420,2262504,2592070,2320925,2584450,2378075,2574925,2432685,2562860,2484754,2548890,2534285,2533650,2581275,2516504,2625090,2497454,2665729,2477770,2702560,2456179,2736215,2432685,2766060,2408554,2813050,2357120,2842895,2301875,2853054,2244090,2850515,2214245,2830195,2157729,2791460,2104390,2736215,2054859,2702560,2032000,2665729,2010409,2625090,1990089,2581275,1971675,2534285,1954529,2484754,1938654,2432685,1925320,2378075,1913254,2320925,1903095,2262504,1895475,2201545,1889759,2139315,1885950,2075814,1885314xe">
                  <v:fill on="t" focussize="0,0"/>
                  <v:stroke on="f"/>
                  <v:imagedata o:title=""/>
                  <o:lock v:ext="edit" aspectratio="f"/>
                  <v:textbox inset="0mm,0mm,0mm,0mm"/>
                </v:shape>
                <v:shape id="Graphic 199" o:spid="_x0000_s1026" o:spt="100" style="position:absolute;left:3876675;top:7868157;height:717550;width:1554480;" filled="f" stroked="t" coordsize="1554480,717550" o:gfxdata="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eodgvQAA&#10;ANwAAAAPAAAAAAAAAAEAIAAAACIAAABkcnMvZG93bnJldi54bWxQSwECFAAUAAAACACHTuJAMy8F&#10;njsAAAA5AAAAEAAAAAAAAAABACAAAAAMAQAAZHJzL3NoYXBleG1sLnhtbFBLBQYAAAAABgAGAFsB&#10;AAC2AwAAAAA=&#10;" path="m0,358775l10160,300355,39370,245110,86360,193675,116204,169544,149860,146685,186689,125094,227329,104775,271145,86360,318135,69214,367664,53339,419735,40005,474345,27939,531495,17780,589914,10160,650875,4444,713104,635,777239,0,840739,635,902970,4444,963929,10160,1022350,17780,1079500,27939,1134110,40005,1186179,53339,1235710,69214,1282700,86360,1326514,104775,1367154,125094,1403985,146685,1437639,169544,1467485,193675,1514475,245110,1544320,300355,1554479,358775,1551939,387985,1531620,445135,1492885,498475,1437639,547369,1403985,570864,1367154,592455,1326514,612139,1282700,631189,1235710,648335,1186179,663575,1134110,677544,1079500,689610,1022350,699135,963929,706755,902970,713105,840739,716280,777239,717550,713104,716280,650875,713105,589914,706755,531495,699135,474345,689610,419735,677544,367664,663575,318135,648335,271145,631189,227329,612139,186689,592455,149860,570864,116204,547369,86360,523239,39370,471805,10160,416560,0,358775xe">
                  <v:fill on="f" focussize="0,0"/>
                  <v:stroke weight="0.96pt" color="#2D528F" joinstyle="round"/>
                  <v:imagedata o:title=""/>
                  <o:lock v:ext="edit" aspectratio="f"/>
                  <v:textbox inset="0mm,0mm,0mm,0mm"/>
                </v:shape>
                <v:shape id="Graphic 200" o:spid="_x0000_s1026" o:spt="100" style="position:absolute;left:2546350;top:4085463;height:4219575;width:1301115;" fillcolor="#4470C4" filled="t" stroked="f" coordsize="1301115,4219575" o:gfxdata="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6BNoi5AAAA3AAA&#10;AA8AAAAAAAAAAQAgAAAAIgAAAGRycy9kb3ducmV2LnhtbFBLAQIUABQAAAAIAIdO4kAzLwWeOwAA&#10;ADkAAAAQAAAAAAAAAAEAIAAAAAgBAABkcnMvc2hhcGV4bWwueG1sUEsFBgAAAAAGAAYAWwEAALID&#10;AAAAAA==&#10;" path="m54610,0l31750,0,31750,4196715,0,4197350,635,4210050,32385,4209415,43180,4219575,54610,4208145,1225550,4167505,1226820,4199890,1301114,4158615,1292225,4154805,1223645,4123690,1224914,4154805,54610,4195445,54610,3058795,1137285,3058795,1137285,3090545,1213485,3052445,1137285,3014345,1137285,3046095,54610,3046095,54610,0xe">
                  <v:fill on="t" focussize="0,0"/>
                  <v:stroke on="f"/>
                  <v:imagedata o:title=""/>
                  <o:lock v:ext="edit" aspectratio="f"/>
                  <v:textbox inset="0mm,0mm,0mm,0mm"/>
                </v:shape>
                <v:shape id="Graphic 201" o:spid="_x0000_s1026" o:spt="100" style="position:absolute;left:2566035;top:4085463;height:4219575;width:45720;" filled="f" stroked="t" coordsize="45720,4219575" o:gfxdata="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RQJvQAA&#10;ANwAAAAPAAAAAAAAAAEAIAAAACIAAABkcnMvZG93bnJldi54bWxQSwECFAAUAAAACACHTuJAMy8F&#10;njsAAAA5AAAAEAAAAAAAAAABACAAAAAMAQAAZHJzL3NoYXBleG1sLnhtbFBLBQYAAAAABgAGAFsB&#10;AAC2AwAAAAA=&#10;" path="m0,4196715l11429,4196715,11429,0,34289,0,34289,4196715,45719,4196715,22859,4219575,0,4196715xe">
                  <v:fill on="f" focussize="0,0"/>
                  <v:stroke weight="0.95992125984252pt" color="#2D528F" joinstyle="round"/>
                  <v:imagedata o:title=""/>
                  <o:lock v:ext="edit" aspectratio="f"/>
                  <v:textbox inset="0mm,0mm,0mm,0mm"/>
                </v:shape>
                <v:shape id="Graphic 202" o:spid="_x0000_s1026" o:spt="100" style="position:absolute;left:304800;top:0;height:10086340;width:6955790;" fillcolor="#000000" filled="t" stroked="f" coordsize="6955790,10086340" o:gfxdata="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Ug5bsAAADc&#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shape id="Graphic 203" o:spid="_x0000_s1026" o:spt="100" style="position:absolute;left:3823334;top:6767956;height:718185;width:1554480;" fillcolor="#4470C4" filled="t" stroked="f" coordsize="1554480,718185" o:gfxdata="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dR+r4A&#10;AADcAAAADwAAAAAAAAABACAAAAAiAAAAZHJzL2Rvd25yZXYueG1sUEsBAhQAFAAAAAgAh07iQDMv&#10;BZ47AAAAOQAAABAAAAAAAAAAAQAgAAAADQEAAGRycy9zaGFwZXhtbC54bWxQSwUGAAAAAAYABgBb&#10;AQAAtwMAAAAA&#10;" path="m777239,0l713104,1270,650875,5079,589914,10795,531494,18414,474344,28575,419735,40004,367664,53975,318135,69214,271144,86360,227329,105410,186689,125729,149860,147320,116204,170179,86360,194310,39369,245745,10160,300989,0,359410,2539,388619,22225,445134,60960,499109,116204,548005,149860,570864,186689,592455,227329,612775,271144,631825,318135,648969,367664,664209,419735,678180,474344,689609,531494,699769,589914,707389,650875,713105,713104,716914,777239,718184,840739,716914,902969,713105,963929,707389,1022350,699769,1079500,689609,1134110,678180,1186179,664209,1235710,648969,1282700,631825,1326514,612775,1367154,592455,1403985,570864,1437639,548005,1467485,523875,1514475,472439,1544319,417194,1554479,359410,1551939,329564,1531619,273050,1492885,219710,1437639,170179,1403985,147320,1367154,125729,1326514,105410,1282700,86360,1235710,69214,1186179,53975,1134110,40004,1079500,28575,1022350,18414,963929,10795,902969,5079,840739,1270,777239,0xe">
                  <v:fill on="t" focussize="0,0"/>
                  <v:stroke on="f"/>
                  <v:imagedata o:title=""/>
                  <o:lock v:ext="edit" aspectratio="f"/>
                  <v:textbox inset="0mm,0mm,0mm,0mm"/>
                </v:shape>
                <v:shape id="Graphic 204" o:spid="_x0000_s1026" o:spt="100" style="position:absolute;left:3823334;top:6767956;height:718185;width:1554480;" filled="f" stroked="t" coordsize="1554480,718185" o:gfxdata="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H50t&#10;wAAAANwAAAAPAAAAAAAAAAEAIAAAACIAAABkcnMvZG93bnJldi54bWxQSwECFAAUAAAACACHTuJA&#10;My8FnjsAAAA5AAAAEAAAAAAAAAABACAAAAAPAQAAZHJzL3NoYXBleG1sLnhtbFBLBQYAAAAABgAG&#10;AFsBAAC5AwAAAAA=&#10;" path="m0,359410l10160,300989,39369,245745,86360,194310,116204,170179,149860,147320,186689,125729,227329,105410,271144,86360,318135,69214,367664,53975,419735,40004,474344,28575,531494,18414,589914,10795,650875,5079,713104,1270,777239,0,840739,1270,902969,5079,963929,10795,1022350,18414,1079500,28575,1134110,40004,1186179,53975,1235710,69214,1282700,86360,1326514,105410,1367154,125729,1403985,147320,1437639,170179,1467485,194310,1514475,245745,1544319,300989,1554479,359410,1551939,388619,1531619,445134,1492885,499109,1437639,548005,1403985,570864,1367154,592455,1326514,612775,1282700,631825,1235710,648969,1186179,664209,1134110,678180,1079500,689609,1022350,699769,963929,707389,902969,713105,840739,716914,777239,718184,713104,716914,650875,713105,589914,707389,531494,699769,474344,689609,419735,678180,367664,664209,318135,648969,271144,631825,227329,612775,186689,592455,149860,570864,116204,548005,86360,523875,39369,472439,10160,417194,0,359410xe">
                  <v:fill on="f" focussize="0,0"/>
                  <v:stroke weight="0.96pt" color="#2D528F" joinstyle="round"/>
                  <v:imagedata o:title=""/>
                  <o:lock v:ext="edit" aspectratio="f"/>
                  <v:textbox inset="0mm,0mm,0mm,0mm"/>
                </v:shape>
              </v:group>
            </w:pict>
          </mc:Fallback>
        </mc:AlternateContent>
      </w:r>
      <w:r>
        <w:rPr>
          <w:color w:val="FFFFFF"/>
          <w:spacing w:val="-5"/>
          <w:sz w:val="22"/>
        </w:rPr>
        <w:t>2</w:t>
      </w:r>
      <w:r>
        <w:rPr>
          <w:rFonts w:hint="default"/>
          <w:color w:val="FFFFFF"/>
          <w:spacing w:val="-5"/>
          <w:sz w:val="22"/>
          <w:lang w:val="en-US"/>
        </w:rPr>
        <w:t>6</w:t>
      </w:r>
      <w:r>
        <w:rPr>
          <w:color w:val="FFFFFF"/>
          <w:sz w:val="22"/>
        </w:rPr>
        <w:tab/>
      </w:r>
      <w:r>
        <w:rPr>
          <w:sz w:val="22"/>
          <w:lang w:val="en-US"/>
        </w:rPr>
        <w:t>Premium Store</w:t>
      </w:r>
    </w:p>
    <w:p w14:paraId="2B307B87">
      <w:pPr>
        <w:pStyle w:val="9"/>
        <w:spacing w:before="105"/>
        <w:rPr>
          <w:sz w:val="20"/>
        </w:rPr>
      </w:pPr>
      <w:r>
        <w:rPr>
          <w:sz w:val="20"/>
        </w:rPr>
        <mc:AlternateContent>
          <mc:Choice Requires="wpg">
            <w:drawing>
              <wp:anchor distT="0" distB="0" distL="0" distR="0" simplePos="0" relativeHeight="251712512" behindDoc="1" locked="0" layoutInCell="1" allowOverlap="1">
                <wp:simplePos x="0" y="0"/>
                <wp:positionH relativeFrom="page">
                  <wp:posOffset>1477010</wp:posOffset>
                </wp:positionH>
                <wp:positionV relativeFrom="paragraph">
                  <wp:posOffset>236855</wp:posOffset>
                </wp:positionV>
                <wp:extent cx="4657090" cy="449580"/>
                <wp:effectExtent l="0" t="0" r="0" b="0"/>
                <wp:wrapTopAndBottom/>
                <wp:docPr id="205" name="Group 205"/>
                <wp:cNvGraphicFramePr/>
                <a:graphic xmlns:a="http://schemas.openxmlformats.org/drawingml/2006/main">
                  <a:graphicData uri="http://schemas.microsoft.com/office/word/2010/wordprocessingGroup">
                    <wpg:wgp>
                      <wpg:cNvGrpSpPr/>
                      <wpg:grpSpPr>
                        <a:xfrm>
                          <a:off x="0" y="0"/>
                          <a:ext cx="4657090" cy="449580"/>
                          <a:chOff x="0" y="0"/>
                          <a:chExt cx="4657090" cy="449580"/>
                        </a:xfrm>
                      </wpg:grpSpPr>
                      <pic:pic xmlns:pic="http://schemas.openxmlformats.org/drawingml/2006/picture">
                        <pic:nvPicPr>
                          <pic:cNvPr id="206" name="Image 206"/>
                          <pic:cNvPicPr/>
                        </pic:nvPicPr>
                        <pic:blipFill>
                          <a:blip r:embed="rId64" cstate="print"/>
                          <a:stretch>
                            <a:fillRect/>
                          </a:stretch>
                        </pic:blipFill>
                        <pic:spPr>
                          <a:xfrm>
                            <a:off x="36194" y="24129"/>
                            <a:ext cx="4620895" cy="425450"/>
                          </a:xfrm>
                          <a:prstGeom prst="rect">
                            <a:avLst/>
                          </a:prstGeom>
                        </pic:spPr>
                      </pic:pic>
                      <pic:pic xmlns:pic="http://schemas.openxmlformats.org/drawingml/2006/picture">
                        <pic:nvPicPr>
                          <pic:cNvPr id="207" name="Image 207"/>
                          <pic:cNvPicPr/>
                        </pic:nvPicPr>
                        <pic:blipFill>
                          <a:blip r:embed="rId65" cstate="print"/>
                          <a:stretch>
                            <a:fillRect/>
                          </a:stretch>
                        </pic:blipFill>
                        <pic:spPr>
                          <a:xfrm>
                            <a:off x="0" y="0"/>
                            <a:ext cx="4617720" cy="422275"/>
                          </a:xfrm>
                          <a:prstGeom prst="rect">
                            <a:avLst/>
                          </a:prstGeom>
                        </pic:spPr>
                      </pic:pic>
                    </wpg:wgp>
                  </a:graphicData>
                </a:graphic>
              </wp:anchor>
            </w:drawing>
          </mc:Choice>
          <mc:Fallback>
            <w:pict>
              <v:group id="_x0000_s1026" o:spid="_x0000_s1026" o:spt="203" style="position:absolute;left:0pt;margin-left:116.3pt;margin-top:18.65pt;height:35.4pt;width:366.7pt;mso-position-horizontal-relative:page;mso-wrap-distance-bottom:0pt;mso-wrap-distance-top:0pt;z-index:-251603968;mso-width-relative:page;mso-height-relative:page;" coordsize="4657090,449580" o:gfxdata="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">
                <o:lock v:ext="edit" aspectratio="f"/>
                <v:shape id="Image 206" o:spid="_x0000_s1026" o:spt="75" type="#_x0000_t75" style="position:absolute;left:36194;top:24129;height:425450;width:4620895;" filled="f" o:preferrelative="t" stroked="f" coordsize="21600,21600" o:gfxdata="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ePj2W5AAAA3AAA&#10;AA8AAAAAAAAAAQAgAAAAIgAAAGRycy9kb3ducmV2LnhtbFBLAQIUABQAAAAIAIdO4kAzLwWeOwAA&#10;ADkAAAAQAAAAAAAAAAEAIAAAAAgBAABkcnMvc2hhcGV4bWwueG1sUEsFBgAAAAAGAAYAWwEAALID&#10;AAAAAA==&#10;">
                  <v:fill on="f" focussize="0,0"/>
                  <v:stroke on="f"/>
                  <v:imagedata r:id="rId64" o:title=""/>
                  <o:lock v:ext="edit" aspectratio="f"/>
                </v:shape>
                <v:shape id="Image 207" o:spid="_x0000_s1026" o:spt="75" type="#_x0000_t75" style="position:absolute;left:0;top:0;height:422275;width:4617720;" filled="f" o:preferrelative="t" stroked="f" coordsize="21600,21600" o:gfxdata="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IF6WvQAA&#10;ANwAAAAPAAAAAAAAAAEAIAAAACIAAABkcnMvZG93bnJldi54bWxQSwECFAAUAAAACACHTuJAMy8F&#10;njsAAAA5AAAAEAAAAAAAAAABACAAAAAMAQAAZHJzL3NoYXBleG1sLnhtbFBLBQYAAAAABgAGAFsB&#10;AAC2AwAAAAA=&#10;">
                  <v:fill on="f" focussize="0,0"/>
                  <v:stroke on="f"/>
                  <v:imagedata r:id="rId65" o:title=""/>
                  <o:lock v:ext="edit" aspectratio="f"/>
                </v:shape>
                <w10:wrap type="topAndBottom"/>
              </v:group>
            </w:pict>
          </mc:Fallback>
        </mc:AlternateContent>
      </w:r>
    </w:p>
    <w:p w14:paraId="684139B9">
      <w:pPr>
        <w:pStyle w:val="2"/>
        <w:ind w:left="1339" w:right="738"/>
        <w:jc w:val="center"/>
        <w:rPr>
          <w:u w:val="thick"/>
        </w:rPr>
      </w:pPr>
    </w:p>
    <w:p w14:paraId="22F72972">
      <w:pPr>
        <w:pStyle w:val="2"/>
        <w:ind w:left="1339" w:right="738"/>
        <w:jc w:val="both"/>
        <w:rPr>
          <w:rFonts w:hint="default"/>
          <w:sz w:val="22"/>
          <w:lang w:val="en-US"/>
        </w:rPr>
      </w:pPr>
      <w:r>
        <w:rPr>
          <w:rFonts w:hint="default"/>
          <w:spacing w:val="-5"/>
          <w:u w:val="thick"/>
          <w:lang w:val="en-US"/>
        </w:rPr>
        <w:drawing>
          <wp:inline distT="0" distB="0" distL="114300" distR="114300">
            <wp:extent cx="6038850" cy="8172450"/>
            <wp:effectExtent l="0" t="0" r="0" b="0"/>
            <wp:docPr id="1202" name="Picture 1202" descr="Captu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Picture 1202" descr="Capture37"/>
                    <pic:cNvPicPr>
                      <a:picLocks noChangeAspect="1"/>
                    </pic:cNvPicPr>
                  </pic:nvPicPr>
                  <pic:blipFill>
                    <a:blip r:embed="rId66"/>
                    <a:stretch>
                      <a:fillRect/>
                    </a:stretch>
                  </pic:blipFill>
                  <pic:spPr>
                    <a:xfrm>
                      <a:off x="0" y="0"/>
                      <a:ext cx="6038850" cy="8172450"/>
                    </a:xfrm>
                    <a:prstGeom prst="rect">
                      <a:avLst/>
                    </a:prstGeom>
                  </pic:spPr>
                </pic:pic>
              </a:graphicData>
            </a:graphic>
          </wp:inline>
        </w:drawing>
      </w:r>
      <w:r>
        <w:rPr>
          <w:rFonts w:ascii="Times New Roman"/>
          <w:sz w:val="24"/>
        </w:rPr>
        <mc:AlternateContent>
          <mc:Choice Requires="wps">
            <w:drawing>
              <wp:anchor distT="0" distB="0" distL="0" distR="0" simplePos="0" relativeHeight="251685888" behindDoc="1" locked="0" layoutInCell="1" allowOverlap="1">
                <wp:simplePos x="0" y="0"/>
                <wp:positionH relativeFrom="page">
                  <wp:posOffset>7397750</wp:posOffset>
                </wp:positionH>
                <wp:positionV relativeFrom="paragraph">
                  <wp:posOffset>-10795</wp:posOffset>
                </wp:positionV>
                <wp:extent cx="114300" cy="76200"/>
                <wp:effectExtent l="6350" t="6350" r="12700" b="12700"/>
                <wp:wrapNone/>
                <wp:docPr id="230" name="Textbox 230"/>
                <wp:cNvGraphicFramePr/>
                <a:graphic xmlns:a="http://schemas.openxmlformats.org/drawingml/2006/main">
                  <a:graphicData uri="http://schemas.microsoft.com/office/word/2010/wordprocessingShape">
                    <wps:wsp>
                      <wps:cNvSpPr txBox="1"/>
                      <wps:spPr>
                        <a:xfrm flipH="1" flipV="1">
                          <a:off x="0" y="0"/>
                          <a:ext cx="114300" cy="76200"/>
                        </a:xfrm>
                        <a:prstGeom prst="rect">
                          <a:avLst/>
                        </a:prstGeom>
                        <a:ln w="12191">
                          <a:solidFill>
                            <a:srgbClr val="2D528F"/>
                          </a:solidFill>
                          <a:prstDash val="solid"/>
                        </a:ln>
                      </wps:spPr>
                      <wps:txbx>
                        <w:txbxContent>
                          <w:p w14:paraId="19ED3A34">
                            <w:pPr>
                              <w:spacing w:before="241"/>
                              <w:ind w:left="0" w:right="0" w:firstLine="0"/>
                              <w:jc w:val="center"/>
                              <w:rPr>
                                <w:rFonts w:ascii="Times New Roman"/>
                                <w:sz w:val="24"/>
                              </w:rPr>
                            </w:pPr>
                            <w:r>
                              <w:rPr>
                                <w:rFonts w:ascii="Times New Roman"/>
                                <w:color w:val="FFFFFF"/>
                                <w:spacing w:val="-4"/>
                                <w:sz w:val="24"/>
                              </w:rPr>
                              <w:t>User</w:t>
                            </w:r>
                          </w:p>
                        </w:txbxContent>
                      </wps:txbx>
                      <wps:bodyPr wrap="square" lIns="0" tIns="0" rIns="0" bIns="0" rtlCol="0">
                        <a:noAutofit/>
                      </wps:bodyPr>
                    </wps:wsp>
                  </a:graphicData>
                </a:graphic>
              </wp:anchor>
            </w:drawing>
          </mc:Choice>
          <mc:Fallback>
            <w:pict>
              <v:shape id="Textbox 230" o:spid="_x0000_s1026" o:spt="202" type="#_x0000_t202" style="position:absolute;left:0pt;flip:x y;margin-left:582.5pt;margin-top:-0.85pt;height:6pt;width:9pt;mso-position-horizontal-relative:page;z-index:-251630592;mso-width-relative:page;mso-height-relative:page;" filled="f" stroked="t" coordsize="21600,21600" o:gfxdata="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wF0gdgAAAALAQAADwAAAAAAAAABACAAAAAiAAAAZHJzL2Rvd25yZXYueG1sUEsBAhQAFAAAAAgA&#10;h07iQEA3cnfsAQAA7gMAAA4AAAAAAAAAAQAgAAAAJwEAAGRycy9lMm9Eb2MueG1sUEsFBgAAAAAG&#10;AAYAWQEAAIUFAAAAAA==&#10;">
                <v:fill on="f" focussize="0,0"/>
                <v:stroke weight="0.95992125984252pt" color="#2D528F" joinstyle="round"/>
                <v:imagedata o:title=""/>
                <o:lock v:ext="edit" aspectratio="f"/>
                <v:textbox inset="0mm,0mm,0mm,0mm">
                  <w:txbxContent>
                    <w:p w14:paraId="19ED3A34">
                      <w:pPr>
                        <w:spacing w:before="241"/>
                        <w:ind w:left="0" w:right="0" w:firstLine="0"/>
                        <w:jc w:val="center"/>
                        <w:rPr>
                          <w:rFonts w:ascii="Times New Roman"/>
                          <w:sz w:val="24"/>
                        </w:rPr>
                      </w:pPr>
                      <w:r>
                        <w:rPr>
                          <w:rFonts w:ascii="Times New Roman"/>
                          <w:color w:val="FFFFFF"/>
                          <w:spacing w:val="-4"/>
                          <w:sz w:val="24"/>
                        </w:rPr>
                        <w:t>User</w:t>
                      </w:r>
                    </w:p>
                  </w:txbxContent>
                </v:textbox>
              </v:shape>
            </w:pict>
          </mc:Fallback>
        </mc:AlternateContent>
      </w:r>
      <w:r>
        <w:rPr>
          <w:sz w:val="22"/>
        </w:rPr>
        <mc:AlternateContent>
          <mc:Choice Requires="wpg">
            <w:drawing>
              <wp:anchor distT="0" distB="0" distL="0" distR="0" simplePos="0" relativeHeight="251684864" behindDoc="1" locked="0" layoutInCell="1" allowOverlap="1">
                <wp:simplePos x="0" y="0"/>
                <wp:positionH relativeFrom="page">
                  <wp:posOffset>0</wp:posOffset>
                </wp:positionH>
                <wp:positionV relativeFrom="page">
                  <wp:posOffset>208915</wp:posOffset>
                </wp:positionV>
                <wp:extent cx="7260590" cy="10086340"/>
                <wp:effectExtent l="0" t="0" r="0" b="0"/>
                <wp:wrapNone/>
                <wp:docPr id="210" name="Group 21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11" name="Graphic 21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11705085">
                              <w:pPr>
                                <w:jc w:val="center"/>
                                <w:rPr>
                                  <w:rFonts w:hint="default"/>
                                  <w:lang w:val="en-US"/>
                                </w:rPr>
                              </w:pPr>
                              <w:r>
                                <w:rPr>
                                  <w:rFonts w:hint="default"/>
                                  <w:lang w:val="en-US"/>
                                </w:rPr>
                                <w:t xml:space="preserve">           27</w:t>
                              </w:r>
                            </w:p>
                          </w:txbxContent>
                        </wps:txbx>
                        <wps:bodyPr wrap="square" lIns="0" tIns="0" rIns="0" bIns="0" rtlCol="0">
                          <a:noAutofit/>
                        </wps:bodyPr>
                      </wps:wsp>
                      <wps:wsp>
                        <wps:cNvPr id="212" name="Graphic 212"/>
                        <wps:cNvSpPr/>
                        <wps:spPr>
                          <a:xfrm>
                            <a:off x="3814445" y="6971283"/>
                            <a:ext cx="1617345" cy="716280"/>
                          </a:xfrm>
                          <a:custGeom>
                            <a:avLst/>
                            <a:gdLst/>
                            <a:ahLst/>
                            <a:cxnLst/>
                            <a:rect l="l" t="t" r="r" b="b"/>
                            <a:pathLst>
                              <a:path w="1617345" h="716280">
                                <a:moveTo>
                                  <a:pt x="808354" y="0"/>
                                </a:moveTo>
                                <a:lnTo>
                                  <a:pt x="742314" y="1270"/>
                                </a:lnTo>
                                <a:lnTo>
                                  <a:pt x="677544" y="4445"/>
                                </a:lnTo>
                                <a:lnTo>
                                  <a:pt x="614044" y="10795"/>
                                </a:lnTo>
                                <a:lnTo>
                                  <a:pt x="553084" y="18414"/>
                                </a:lnTo>
                                <a:lnTo>
                                  <a:pt x="494029" y="27939"/>
                                </a:lnTo>
                                <a:lnTo>
                                  <a:pt x="436879" y="40004"/>
                                </a:lnTo>
                                <a:lnTo>
                                  <a:pt x="382904" y="53975"/>
                                </a:lnTo>
                                <a:lnTo>
                                  <a:pt x="330834" y="69214"/>
                                </a:lnTo>
                                <a:lnTo>
                                  <a:pt x="282575" y="86360"/>
                                </a:lnTo>
                                <a:lnTo>
                                  <a:pt x="236854" y="104775"/>
                                </a:lnTo>
                                <a:lnTo>
                                  <a:pt x="194944" y="125095"/>
                                </a:lnTo>
                                <a:lnTo>
                                  <a:pt x="156209" y="146685"/>
                                </a:lnTo>
                                <a:lnTo>
                                  <a:pt x="121284" y="169544"/>
                                </a:lnTo>
                                <a:lnTo>
                                  <a:pt x="90169" y="193675"/>
                                </a:lnTo>
                                <a:lnTo>
                                  <a:pt x="41275" y="245110"/>
                                </a:lnTo>
                                <a:lnTo>
                                  <a:pt x="10794" y="300355"/>
                                </a:lnTo>
                                <a:lnTo>
                                  <a:pt x="0" y="358140"/>
                                </a:lnTo>
                                <a:lnTo>
                                  <a:pt x="2539" y="387350"/>
                                </a:lnTo>
                                <a:lnTo>
                                  <a:pt x="23494" y="444500"/>
                                </a:lnTo>
                                <a:lnTo>
                                  <a:pt x="63500" y="497840"/>
                                </a:lnTo>
                                <a:lnTo>
                                  <a:pt x="121284" y="546735"/>
                                </a:lnTo>
                                <a:lnTo>
                                  <a:pt x="156209" y="569594"/>
                                </a:lnTo>
                                <a:lnTo>
                                  <a:pt x="194944" y="591185"/>
                                </a:lnTo>
                                <a:lnTo>
                                  <a:pt x="236854" y="611505"/>
                                </a:lnTo>
                                <a:lnTo>
                                  <a:pt x="282575" y="629919"/>
                                </a:lnTo>
                                <a:lnTo>
                                  <a:pt x="330834" y="647065"/>
                                </a:lnTo>
                                <a:lnTo>
                                  <a:pt x="382904" y="662940"/>
                                </a:lnTo>
                                <a:lnTo>
                                  <a:pt x="436879" y="676275"/>
                                </a:lnTo>
                                <a:lnTo>
                                  <a:pt x="494029" y="688340"/>
                                </a:lnTo>
                                <a:lnTo>
                                  <a:pt x="553084" y="697865"/>
                                </a:lnTo>
                                <a:lnTo>
                                  <a:pt x="614044" y="706119"/>
                                </a:lnTo>
                                <a:lnTo>
                                  <a:pt x="677544" y="711835"/>
                                </a:lnTo>
                                <a:lnTo>
                                  <a:pt x="742314" y="715010"/>
                                </a:lnTo>
                                <a:lnTo>
                                  <a:pt x="808354" y="716280"/>
                                </a:lnTo>
                                <a:lnTo>
                                  <a:pt x="875029" y="715010"/>
                                </a:lnTo>
                                <a:lnTo>
                                  <a:pt x="939800" y="711835"/>
                                </a:lnTo>
                                <a:lnTo>
                                  <a:pt x="1002664" y="706119"/>
                                </a:lnTo>
                                <a:lnTo>
                                  <a:pt x="1064259" y="697865"/>
                                </a:lnTo>
                                <a:lnTo>
                                  <a:pt x="1123314" y="688340"/>
                                </a:lnTo>
                                <a:lnTo>
                                  <a:pt x="1180464" y="676275"/>
                                </a:lnTo>
                                <a:lnTo>
                                  <a:pt x="1234439" y="662940"/>
                                </a:lnTo>
                                <a:lnTo>
                                  <a:pt x="1285875" y="647065"/>
                                </a:lnTo>
                                <a:lnTo>
                                  <a:pt x="1334769" y="629919"/>
                                </a:lnTo>
                                <a:lnTo>
                                  <a:pt x="1380489" y="611505"/>
                                </a:lnTo>
                                <a:lnTo>
                                  <a:pt x="1422400" y="591185"/>
                                </a:lnTo>
                                <a:lnTo>
                                  <a:pt x="1461134" y="569594"/>
                                </a:lnTo>
                                <a:lnTo>
                                  <a:pt x="1496059" y="546735"/>
                                </a:lnTo>
                                <a:lnTo>
                                  <a:pt x="1526539" y="522605"/>
                                </a:lnTo>
                                <a:lnTo>
                                  <a:pt x="1576069" y="471169"/>
                                </a:lnTo>
                                <a:lnTo>
                                  <a:pt x="1606550" y="416560"/>
                                </a:lnTo>
                                <a:lnTo>
                                  <a:pt x="1617344" y="358140"/>
                                </a:lnTo>
                                <a:lnTo>
                                  <a:pt x="1614169" y="328930"/>
                                </a:lnTo>
                                <a:lnTo>
                                  <a:pt x="1593850" y="272415"/>
                                </a:lnTo>
                                <a:lnTo>
                                  <a:pt x="1553844" y="219075"/>
                                </a:lnTo>
                                <a:lnTo>
                                  <a:pt x="1496059" y="169544"/>
                                </a:lnTo>
                                <a:lnTo>
                                  <a:pt x="1461134" y="146685"/>
                                </a:lnTo>
                                <a:lnTo>
                                  <a:pt x="1422400" y="125095"/>
                                </a:lnTo>
                                <a:lnTo>
                                  <a:pt x="1380489" y="104775"/>
                                </a:lnTo>
                                <a:lnTo>
                                  <a:pt x="1334769" y="86360"/>
                                </a:lnTo>
                                <a:lnTo>
                                  <a:pt x="1285875" y="69214"/>
                                </a:lnTo>
                                <a:lnTo>
                                  <a:pt x="1234439" y="53975"/>
                                </a:lnTo>
                                <a:lnTo>
                                  <a:pt x="1180464" y="40004"/>
                                </a:lnTo>
                                <a:lnTo>
                                  <a:pt x="1123314" y="27939"/>
                                </a:lnTo>
                                <a:lnTo>
                                  <a:pt x="1064259" y="18414"/>
                                </a:lnTo>
                                <a:lnTo>
                                  <a:pt x="1002664" y="10795"/>
                                </a:lnTo>
                                <a:lnTo>
                                  <a:pt x="939800" y="4445"/>
                                </a:lnTo>
                                <a:lnTo>
                                  <a:pt x="875029" y="1270"/>
                                </a:lnTo>
                                <a:lnTo>
                                  <a:pt x="808354" y="0"/>
                                </a:lnTo>
                                <a:close/>
                              </a:path>
                            </a:pathLst>
                          </a:custGeom>
                          <a:solidFill>
                            <a:srgbClr val="4470C4"/>
                          </a:solidFill>
                        </wps:spPr>
                        <wps:bodyPr wrap="square" lIns="0" tIns="0" rIns="0" bIns="0" rtlCol="0">
                          <a:noAutofit/>
                        </wps:bodyPr>
                      </wps:wsp>
                      <wps:wsp>
                        <wps:cNvPr id="213" name="Graphic 213"/>
                        <wps:cNvSpPr/>
                        <wps:spPr>
                          <a:xfrm>
                            <a:off x="3814445" y="6971283"/>
                            <a:ext cx="1617345" cy="716280"/>
                          </a:xfrm>
                          <a:custGeom>
                            <a:avLst/>
                            <a:gdLst/>
                            <a:ahLst/>
                            <a:cxnLst/>
                            <a:rect l="l" t="t" r="r" b="b"/>
                            <a:pathLst>
                              <a:path w="1617345" h="716280">
                                <a:moveTo>
                                  <a:pt x="0" y="358140"/>
                                </a:moveTo>
                                <a:lnTo>
                                  <a:pt x="10794" y="300355"/>
                                </a:lnTo>
                                <a:lnTo>
                                  <a:pt x="41275" y="245110"/>
                                </a:lnTo>
                                <a:lnTo>
                                  <a:pt x="90169" y="193675"/>
                                </a:lnTo>
                                <a:lnTo>
                                  <a:pt x="121284" y="169544"/>
                                </a:lnTo>
                                <a:lnTo>
                                  <a:pt x="156209" y="146685"/>
                                </a:lnTo>
                                <a:lnTo>
                                  <a:pt x="194944" y="125095"/>
                                </a:lnTo>
                                <a:lnTo>
                                  <a:pt x="236854" y="104775"/>
                                </a:lnTo>
                                <a:lnTo>
                                  <a:pt x="282575" y="86360"/>
                                </a:lnTo>
                                <a:lnTo>
                                  <a:pt x="330834" y="69214"/>
                                </a:lnTo>
                                <a:lnTo>
                                  <a:pt x="382904" y="53975"/>
                                </a:lnTo>
                                <a:lnTo>
                                  <a:pt x="436879" y="40004"/>
                                </a:lnTo>
                                <a:lnTo>
                                  <a:pt x="494029" y="27939"/>
                                </a:lnTo>
                                <a:lnTo>
                                  <a:pt x="553084" y="18414"/>
                                </a:lnTo>
                                <a:lnTo>
                                  <a:pt x="614044" y="10795"/>
                                </a:lnTo>
                                <a:lnTo>
                                  <a:pt x="677544" y="4445"/>
                                </a:lnTo>
                                <a:lnTo>
                                  <a:pt x="742314" y="1270"/>
                                </a:lnTo>
                                <a:lnTo>
                                  <a:pt x="808354" y="0"/>
                                </a:lnTo>
                                <a:lnTo>
                                  <a:pt x="875029" y="1270"/>
                                </a:lnTo>
                                <a:lnTo>
                                  <a:pt x="939800" y="4445"/>
                                </a:lnTo>
                                <a:lnTo>
                                  <a:pt x="1002664" y="10795"/>
                                </a:lnTo>
                                <a:lnTo>
                                  <a:pt x="1064259" y="18414"/>
                                </a:lnTo>
                                <a:lnTo>
                                  <a:pt x="1123314" y="27939"/>
                                </a:lnTo>
                                <a:lnTo>
                                  <a:pt x="1180464" y="40004"/>
                                </a:lnTo>
                                <a:lnTo>
                                  <a:pt x="1234439" y="53975"/>
                                </a:lnTo>
                                <a:lnTo>
                                  <a:pt x="1285875" y="69214"/>
                                </a:lnTo>
                                <a:lnTo>
                                  <a:pt x="1334769" y="86360"/>
                                </a:lnTo>
                                <a:lnTo>
                                  <a:pt x="1380489" y="104775"/>
                                </a:lnTo>
                                <a:lnTo>
                                  <a:pt x="1422400" y="125095"/>
                                </a:lnTo>
                                <a:lnTo>
                                  <a:pt x="1461134" y="146685"/>
                                </a:lnTo>
                                <a:lnTo>
                                  <a:pt x="1496059" y="169544"/>
                                </a:lnTo>
                                <a:lnTo>
                                  <a:pt x="1526539" y="193675"/>
                                </a:lnTo>
                                <a:lnTo>
                                  <a:pt x="1576069" y="245110"/>
                                </a:lnTo>
                                <a:lnTo>
                                  <a:pt x="1606550" y="300355"/>
                                </a:lnTo>
                                <a:lnTo>
                                  <a:pt x="1617344" y="358140"/>
                                </a:lnTo>
                                <a:lnTo>
                                  <a:pt x="1614169" y="387350"/>
                                </a:lnTo>
                                <a:lnTo>
                                  <a:pt x="1593850" y="444500"/>
                                </a:lnTo>
                                <a:lnTo>
                                  <a:pt x="1553844" y="497840"/>
                                </a:lnTo>
                                <a:lnTo>
                                  <a:pt x="1496059" y="546735"/>
                                </a:lnTo>
                                <a:lnTo>
                                  <a:pt x="1461134" y="569594"/>
                                </a:lnTo>
                                <a:lnTo>
                                  <a:pt x="1422400" y="591185"/>
                                </a:lnTo>
                                <a:lnTo>
                                  <a:pt x="1380489" y="611505"/>
                                </a:lnTo>
                                <a:lnTo>
                                  <a:pt x="1334769" y="629919"/>
                                </a:lnTo>
                                <a:lnTo>
                                  <a:pt x="1285875" y="647065"/>
                                </a:lnTo>
                                <a:lnTo>
                                  <a:pt x="1234439" y="662940"/>
                                </a:lnTo>
                                <a:lnTo>
                                  <a:pt x="1180464" y="676275"/>
                                </a:lnTo>
                                <a:lnTo>
                                  <a:pt x="1123314" y="688340"/>
                                </a:lnTo>
                                <a:lnTo>
                                  <a:pt x="1064259" y="697865"/>
                                </a:lnTo>
                                <a:lnTo>
                                  <a:pt x="1002664" y="706119"/>
                                </a:lnTo>
                                <a:lnTo>
                                  <a:pt x="939800" y="711835"/>
                                </a:lnTo>
                                <a:lnTo>
                                  <a:pt x="875029" y="715010"/>
                                </a:lnTo>
                                <a:lnTo>
                                  <a:pt x="808354" y="716280"/>
                                </a:lnTo>
                                <a:lnTo>
                                  <a:pt x="742314" y="715010"/>
                                </a:lnTo>
                                <a:lnTo>
                                  <a:pt x="677544" y="711835"/>
                                </a:lnTo>
                                <a:lnTo>
                                  <a:pt x="614044" y="706119"/>
                                </a:lnTo>
                                <a:lnTo>
                                  <a:pt x="553084" y="697865"/>
                                </a:lnTo>
                                <a:lnTo>
                                  <a:pt x="494029" y="688340"/>
                                </a:lnTo>
                                <a:lnTo>
                                  <a:pt x="436879" y="676275"/>
                                </a:lnTo>
                                <a:lnTo>
                                  <a:pt x="382904" y="662940"/>
                                </a:lnTo>
                                <a:lnTo>
                                  <a:pt x="330834" y="647065"/>
                                </a:lnTo>
                                <a:lnTo>
                                  <a:pt x="282575" y="629919"/>
                                </a:lnTo>
                                <a:lnTo>
                                  <a:pt x="236854" y="611505"/>
                                </a:lnTo>
                                <a:lnTo>
                                  <a:pt x="194944" y="591185"/>
                                </a:lnTo>
                                <a:lnTo>
                                  <a:pt x="156209" y="569594"/>
                                </a:lnTo>
                                <a:lnTo>
                                  <a:pt x="121284" y="546735"/>
                                </a:lnTo>
                                <a:lnTo>
                                  <a:pt x="90169" y="522605"/>
                                </a:lnTo>
                                <a:lnTo>
                                  <a:pt x="41275" y="471169"/>
                                </a:lnTo>
                                <a:lnTo>
                                  <a:pt x="10794" y="416560"/>
                                </a:lnTo>
                                <a:lnTo>
                                  <a:pt x="0" y="358140"/>
                                </a:lnTo>
                                <a:close/>
                              </a:path>
                            </a:pathLst>
                          </a:custGeom>
                          <a:ln w="12192">
                            <a:solidFill>
                              <a:srgbClr val="2D528F"/>
                            </a:solidFill>
                            <a:prstDash val="solid"/>
                          </a:ln>
                        </wps:spPr>
                        <wps:bodyPr wrap="square" lIns="0" tIns="0" rIns="0" bIns="0" rtlCol="0">
                          <a:noAutofit/>
                        </wps:bodyPr>
                      </wps:wsp>
                      <wps:wsp>
                        <wps:cNvPr id="214" name="Graphic 214"/>
                        <wps:cNvSpPr/>
                        <wps:spPr>
                          <a:xfrm>
                            <a:off x="3683000" y="1397888"/>
                            <a:ext cx="1548130" cy="733425"/>
                          </a:xfrm>
                          <a:custGeom>
                            <a:avLst/>
                            <a:gdLst/>
                            <a:ahLst/>
                            <a:cxnLst/>
                            <a:rect l="l" t="t" r="r" b="b"/>
                            <a:pathLst>
                              <a:path w="1548130" h="733425">
                                <a:moveTo>
                                  <a:pt x="774064" y="0"/>
                                </a:moveTo>
                                <a:lnTo>
                                  <a:pt x="710564" y="1270"/>
                                </a:lnTo>
                                <a:lnTo>
                                  <a:pt x="648335" y="5079"/>
                                </a:lnTo>
                                <a:lnTo>
                                  <a:pt x="588010" y="10795"/>
                                </a:lnTo>
                                <a:lnTo>
                                  <a:pt x="529589" y="19050"/>
                                </a:lnTo>
                                <a:lnTo>
                                  <a:pt x="472439" y="29210"/>
                                </a:lnTo>
                                <a:lnTo>
                                  <a:pt x="418464" y="41275"/>
                                </a:lnTo>
                                <a:lnTo>
                                  <a:pt x="366395" y="55245"/>
                                </a:lnTo>
                                <a:lnTo>
                                  <a:pt x="316864" y="71120"/>
                                </a:lnTo>
                                <a:lnTo>
                                  <a:pt x="270510" y="88265"/>
                                </a:lnTo>
                                <a:lnTo>
                                  <a:pt x="226695" y="107315"/>
                                </a:lnTo>
                                <a:lnTo>
                                  <a:pt x="186054" y="128270"/>
                                </a:lnTo>
                                <a:lnTo>
                                  <a:pt x="149225" y="150495"/>
                                </a:lnTo>
                                <a:lnTo>
                                  <a:pt x="115570" y="173354"/>
                                </a:lnTo>
                                <a:lnTo>
                                  <a:pt x="86360" y="198120"/>
                                </a:lnTo>
                                <a:lnTo>
                                  <a:pt x="39370" y="250825"/>
                                </a:lnTo>
                                <a:lnTo>
                                  <a:pt x="10160" y="307340"/>
                                </a:lnTo>
                                <a:lnTo>
                                  <a:pt x="0" y="367029"/>
                                </a:lnTo>
                                <a:lnTo>
                                  <a:pt x="2539" y="396875"/>
                                </a:lnTo>
                                <a:lnTo>
                                  <a:pt x="22225" y="454660"/>
                                </a:lnTo>
                                <a:lnTo>
                                  <a:pt x="60960" y="509270"/>
                                </a:lnTo>
                                <a:lnTo>
                                  <a:pt x="115570" y="560070"/>
                                </a:lnTo>
                                <a:lnTo>
                                  <a:pt x="149225" y="582929"/>
                                </a:lnTo>
                                <a:lnTo>
                                  <a:pt x="186054" y="605154"/>
                                </a:lnTo>
                                <a:lnTo>
                                  <a:pt x="226695" y="626110"/>
                                </a:lnTo>
                                <a:lnTo>
                                  <a:pt x="270510" y="645160"/>
                                </a:lnTo>
                                <a:lnTo>
                                  <a:pt x="316864" y="662304"/>
                                </a:lnTo>
                                <a:lnTo>
                                  <a:pt x="366395" y="678179"/>
                                </a:lnTo>
                                <a:lnTo>
                                  <a:pt x="418464" y="692150"/>
                                </a:lnTo>
                                <a:lnTo>
                                  <a:pt x="472439" y="704215"/>
                                </a:lnTo>
                                <a:lnTo>
                                  <a:pt x="529589" y="714375"/>
                                </a:lnTo>
                                <a:lnTo>
                                  <a:pt x="588010" y="722629"/>
                                </a:lnTo>
                                <a:lnTo>
                                  <a:pt x="648335" y="728345"/>
                                </a:lnTo>
                                <a:lnTo>
                                  <a:pt x="710564" y="732154"/>
                                </a:lnTo>
                                <a:lnTo>
                                  <a:pt x="774064" y="733425"/>
                                </a:lnTo>
                                <a:lnTo>
                                  <a:pt x="837564" y="732154"/>
                                </a:lnTo>
                                <a:lnTo>
                                  <a:pt x="899795" y="728345"/>
                                </a:lnTo>
                                <a:lnTo>
                                  <a:pt x="960120" y="722629"/>
                                </a:lnTo>
                                <a:lnTo>
                                  <a:pt x="1018539" y="714375"/>
                                </a:lnTo>
                                <a:lnTo>
                                  <a:pt x="1075689" y="704215"/>
                                </a:lnTo>
                                <a:lnTo>
                                  <a:pt x="1129664" y="692150"/>
                                </a:lnTo>
                                <a:lnTo>
                                  <a:pt x="1181735" y="678179"/>
                                </a:lnTo>
                                <a:lnTo>
                                  <a:pt x="1231264" y="662304"/>
                                </a:lnTo>
                                <a:lnTo>
                                  <a:pt x="1277620" y="645160"/>
                                </a:lnTo>
                                <a:lnTo>
                                  <a:pt x="1321435" y="626110"/>
                                </a:lnTo>
                                <a:lnTo>
                                  <a:pt x="1362075" y="605154"/>
                                </a:lnTo>
                                <a:lnTo>
                                  <a:pt x="1398904" y="582929"/>
                                </a:lnTo>
                                <a:lnTo>
                                  <a:pt x="1432560" y="560070"/>
                                </a:lnTo>
                                <a:lnTo>
                                  <a:pt x="1461770" y="535304"/>
                                </a:lnTo>
                                <a:lnTo>
                                  <a:pt x="1508760" y="482600"/>
                                </a:lnTo>
                                <a:lnTo>
                                  <a:pt x="1537970" y="426085"/>
                                </a:lnTo>
                                <a:lnTo>
                                  <a:pt x="1548129" y="367029"/>
                                </a:lnTo>
                                <a:lnTo>
                                  <a:pt x="1545589" y="336550"/>
                                </a:lnTo>
                                <a:lnTo>
                                  <a:pt x="1525904" y="278765"/>
                                </a:lnTo>
                                <a:lnTo>
                                  <a:pt x="1487170" y="224154"/>
                                </a:lnTo>
                                <a:lnTo>
                                  <a:pt x="1432560" y="173354"/>
                                </a:lnTo>
                                <a:lnTo>
                                  <a:pt x="1398904" y="150495"/>
                                </a:lnTo>
                                <a:lnTo>
                                  <a:pt x="1362075" y="128270"/>
                                </a:lnTo>
                                <a:lnTo>
                                  <a:pt x="1321435" y="107315"/>
                                </a:lnTo>
                                <a:lnTo>
                                  <a:pt x="1277620" y="88265"/>
                                </a:lnTo>
                                <a:lnTo>
                                  <a:pt x="1231264" y="71120"/>
                                </a:lnTo>
                                <a:lnTo>
                                  <a:pt x="1181735" y="55245"/>
                                </a:lnTo>
                                <a:lnTo>
                                  <a:pt x="1129664" y="41275"/>
                                </a:lnTo>
                                <a:lnTo>
                                  <a:pt x="1075689" y="29210"/>
                                </a:lnTo>
                                <a:lnTo>
                                  <a:pt x="1018539" y="19050"/>
                                </a:lnTo>
                                <a:lnTo>
                                  <a:pt x="960120" y="10795"/>
                                </a:lnTo>
                                <a:lnTo>
                                  <a:pt x="899795" y="5079"/>
                                </a:lnTo>
                                <a:lnTo>
                                  <a:pt x="837564" y="1270"/>
                                </a:lnTo>
                                <a:lnTo>
                                  <a:pt x="774064" y="0"/>
                                </a:lnTo>
                                <a:close/>
                              </a:path>
                            </a:pathLst>
                          </a:custGeom>
                          <a:solidFill>
                            <a:srgbClr val="4470C4"/>
                          </a:solidFill>
                        </wps:spPr>
                        <wps:bodyPr wrap="square" lIns="0" tIns="0" rIns="0" bIns="0" rtlCol="0">
                          <a:noAutofit/>
                        </wps:bodyPr>
                      </wps:wsp>
                      <wps:wsp>
                        <wps:cNvPr id="215" name="Graphic 215"/>
                        <wps:cNvSpPr/>
                        <wps:spPr>
                          <a:xfrm>
                            <a:off x="3683000" y="1397888"/>
                            <a:ext cx="1548130" cy="733425"/>
                          </a:xfrm>
                          <a:custGeom>
                            <a:avLst/>
                            <a:gdLst/>
                            <a:ahLst/>
                            <a:cxnLst/>
                            <a:rect l="l" t="t" r="r" b="b"/>
                            <a:pathLst>
                              <a:path w="1548130" h="733425">
                                <a:moveTo>
                                  <a:pt x="0" y="367029"/>
                                </a:moveTo>
                                <a:lnTo>
                                  <a:pt x="10160" y="307340"/>
                                </a:lnTo>
                                <a:lnTo>
                                  <a:pt x="39370" y="250825"/>
                                </a:lnTo>
                                <a:lnTo>
                                  <a:pt x="86360" y="198120"/>
                                </a:lnTo>
                                <a:lnTo>
                                  <a:pt x="115570" y="173354"/>
                                </a:lnTo>
                                <a:lnTo>
                                  <a:pt x="149225" y="150495"/>
                                </a:lnTo>
                                <a:lnTo>
                                  <a:pt x="186054" y="128270"/>
                                </a:lnTo>
                                <a:lnTo>
                                  <a:pt x="226695" y="107315"/>
                                </a:lnTo>
                                <a:lnTo>
                                  <a:pt x="270510" y="88265"/>
                                </a:lnTo>
                                <a:lnTo>
                                  <a:pt x="316864" y="71120"/>
                                </a:lnTo>
                                <a:lnTo>
                                  <a:pt x="366395" y="55245"/>
                                </a:lnTo>
                                <a:lnTo>
                                  <a:pt x="418464" y="41275"/>
                                </a:lnTo>
                                <a:lnTo>
                                  <a:pt x="472439" y="29210"/>
                                </a:lnTo>
                                <a:lnTo>
                                  <a:pt x="529589" y="19050"/>
                                </a:lnTo>
                                <a:lnTo>
                                  <a:pt x="588010" y="10795"/>
                                </a:lnTo>
                                <a:lnTo>
                                  <a:pt x="648335" y="5079"/>
                                </a:lnTo>
                                <a:lnTo>
                                  <a:pt x="710564" y="1270"/>
                                </a:lnTo>
                                <a:lnTo>
                                  <a:pt x="774064" y="0"/>
                                </a:lnTo>
                                <a:lnTo>
                                  <a:pt x="837564" y="1270"/>
                                </a:lnTo>
                                <a:lnTo>
                                  <a:pt x="899795" y="5079"/>
                                </a:lnTo>
                                <a:lnTo>
                                  <a:pt x="960120" y="10795"/>
                                </a:lnTo>
                                <a:lnTo>
                                  <a:pt x="1018539" y="19050"/>
                                </a:lnTo>
                                <a:lnTo>
                                  <a:pt x="1075689" y="29210"/>
                                </a:lnTo>
                                <a:lnTo>
                                  <a:pt x="1129664" y="41275"/>
                                </a:lnTo>
                                <a:lnTo>
                                  <a:pt x="1181735" y="55245"/>
                                </a:lnTo>
                                <a:lnTo>
                                  <a:pt x="1231264" y="71120"/>
                                </a:lnTo>
                                <a:lnTo>
                                  <a:pt x="1277620" y="88265"/>
                                </a:lnTo>
                                <a:lnTo>
                                  <a:pt x="1321435" y="107315"/>
                                </a:lnTo>
                                <a:lnTo>
                                  <a:pt x="1362075" y="128270"/>
                                </a:lnTo>
                                <a:lnTo>
                                  <a:pt x="1398904" y="150495"/>
                                </a:lnTo>
                                <a:lnTo>
                                  <a:pt x="1432560" y="173354"/>
                                </a:lnTo>
                                <a:lnTo>
                                  <a:pt x="1461770" y="198120"/>
                                </a:lnTo>
                                <a:lnTo>
                                  <a:pt x="1508760" y="250825"/>
                                </a:lnTo>
                                <a:lnTo>
                                  <a:pt x="1537970" y="307340"/>
                                </a:lnTo>
                                <a:lnTo>
                                  <a:pt x="1548129" y="367029"/>
                                </a:lnTo>
                                <a:lnTo>
                                  <a:pt x="1545589" y="396875"/>
                                </a:lnTo>
                                <a:lnTo>
                                  <a:pt x="1525904" y="454660"/>
                                </a:lnTo>
                                <a:lnTo>
                                  <a:pt x="1487170" y="509270"/>
                                </a:lnTo>
                                <a:lnTo>
                                  <a:pt x="1432560" y="560070"/>
                                </a:lnTo>
                                <a:lnTo>
                                  <a:pt x="1398904" y="582929"/>
                                </a:lnTo>
                                <a:lnTo>
                                  <a:pt x="1362075" y="605154"/>
                                </a:lnTo>
                                <a:lnTo>
                                  <a:pt x="1321435" y="626110"/>
                                </a:lnTo>
                                <a:lnTo>
                                  <a:pt x="1277620" y="645160"/>
                                </a:lnTo>
                                <a:lnTo>
                                  <a:pt x="1231264" y="662304"/>
                                </a:lnTo>
                                <a:lnTo>
                                  <a:pt x="1181735" y="678179"/>
                                </a:lnTo>
                                <a:lnTo>
                                  <a:pt x="1129664" y="692150"/>
                                </a:lnTo>
                                <a:lnTo>
                                  <a:pt x="1075689" y="704215"/>
                                </a:lnTo>
                                <a:lnTo>
                                  <a:pt x="1018539" y="714375"/>
                                </a:lnTo>
                                <a:lnTo>
                                  <a:pt x="960120" y="722629"/>
                                </a:lnTo>
                                <a:lnTo>
                                  <a:pt x="899795" y="728345"/>
                                </a:lnTo>
                                <a:lnTo>
                                  <a:pt x="837564" y="732154"/>
                                </a:lnTo>
                                <a:lnTo>
                                  <a:pt x="774064" y="733425"/>
                                </a:lnTo>
                                <a:lnTo>
                                  <a:pt x="710564" y="732154"/>
                                </a:lnTo>
                                <a:lnTo>
                                  <a:pt x="648335" y="728345"/>
                                </a:lnTo>
                                <a:lnTo>
                                  <a:pt x="588010" y="722629"/>
                                </a:lnTo>
                                <a:lnTo>
                                  <a:pt x="529589" y="714375"/>
                                </a:lnTo>
                                <a:lnTo>
                                  <a:pt x="472439" y="704215"/>
                                </a:lnTo>
                                <a:lnTo>
                                  <a:pt x="418464" y="692150"/>
                                </a:lnTo>
                                <a:lnTo>
                                  <a:pt x="366395" y="678179"/>
                                </a:lnTo>
                                <a:lnTo>
                                  <a:pt x="316864" y="662304"/>
                                </a:lnTo>
                                <a:lnTo>
                                  <a:pt x="270510" y="645160"/>
                                </a:lnTo>
                                <a:lnTo>
                                  <a:pt x="226695" y="626110"/>
                                </a:lnTo>
                                <a:lnTo>
                                  <a:pt x="186054" y="605154"/>
                                </a:lnTo>
                                <a:lnTo>
                                  <a:pt x="149225" y="582929"/>
                                </a:lnTo>
                                <a:lnTo>
                                  <a:pt x="115570" y="560070"/>
                                </a:lnTo>
                                <a:lnTo>
                                  <a:pt x="86360" y="535304"/>
                                </a:lnTo>
                                <a:lnTo>
                                  <a:pt x="39370" y="482600"/>
                                </a:lnTo>
                                <a:lnTo>
                                  <a:pt x="10160" y="426085"/>
                                </a:lnTo>
                                <a:lnTo>
                                  <a:pt x="0" y="367029"/>
                                </a:lnTo>
                                <a:close/>
                              </a:path>
                            </a:pathLst>
                          </a:custGeom>
                          <a:ln w="12192">
                            <a:solidFill>
                              <a:srgbClr val="2D528F"/>
                            </a:solidFill>
                            <a:prstDash val="solid"/>
                          </a:ln>
                        </wps:spPr>
                        <wps:bodyPr wrap="square" lIns="0" tIns="0" rIns="0" bIns="0" rtlCol="0">
                          <a:noAutofit/>
                        </wps:bodyPr>
                      </wps:wsp>
                      <wps:wsp>
                        <wps:cNvPr id="216" name="Graphic 216"/>
                        <wps:cNvSpPr/>
                        <wps:spPr>
                          <a:xfrm>
                            <a:off x="1616710" y="1545844"/>
                            <a:ext cx="3648710" cy="1638300"/>
                          </a:xfrm>
                          <a:custGeom>
                            <a:avLst/>
                            <a:gdLst/>
                            <a:ahLst/>
                            <a:cxnLst/>
                            <a:rect l="l" t="t" r="r" b="b"/>
                            <a:pathLst>
                              <a:path w="3648710" h="1638300">
                                <a:moveTo>
                                  <a:pt x="1247140" y="0"/>
                                </a:moveTo>
                                <a:lnTo>
                                  <a:pt x="0" y="0"/>
                                </a:lnTo>
                                <a:lnTo>
                                  <a:pt x="0" y="492125"/>
                                </a:lnTo>
                                <a:lnTo>
                                  <a:pt x="1247140" y="492125"/>
                                </a:lnTo>
                                <a:lnTo>
                                  <a:pt x="1247140" y="248920"/>
                                </a:lnTo>
                                <a:lnTo>
                                  <a:pt x="2054225" y="248920"/>
                                </a:lnTo>
                                <a:lnTo>
                                  <a:pt x="2066925" y="242570"/>
                                </a:lnTo>
                                <a:lnTo>
                                  <a:pt x="2054225" y="236220"/>
                                </a:lnTo>
                                <a:lnTo>
                                  <a:pt x="1247140" y="236220"/>
                                </a:lnTo>
                                <a:lnTo>
                                  <a:pt x="1247140" y="0"/>
                                </a:lnTo>
                                <a:close/>
                              </a:path>
                              <a:path w="3648710" h="1638300">
                                <a:moveTo>
                                  <a:pt x="2054225" y="248920"/>
                                </a:moveTo>
                                <a:lnTo>
                                  <a:pt x="1990725" y="248920"/>
                                </a:lnTo>
                                <a:lnTo>
                                  <a:pt x="1990725" y="280670"/>
                                </a:lnTo>
                                <a:lnTo>
                                  <a:pt x="2054225" y="248920"/>
                                </a:lnTo>
                                <a:close/>
                              </a:path>
                              <a:path w="3648710" h="1638300">
                                <a:moveTo>
                                  <a:pt x="1990725" y="204470"/>
                                </a:moveTo>
                                <a:lnTo>
                                  <a:pt x="1990725" y="236220"/>
                                </a:lnTo>
                                <a:lnTo>
                                  <a:pt x="2054225" y="236220"/>
                                </a:lnTo>
                                <a:lnTo>
                                  <a:pt x="1990725" y="204470"/>
                                </a:lnTo>
                                <a:close/>
                              </a:path>
                              <a:path w="3648710" h="1638300">
                                <a:moveTo>
                                  <a:pt x="2871469" y="920750"/>
                                </a:moveTo>
                                <a:lnTo>
                                  <a:pt x="2807969" y="922020"/>
                                </a:lnTo>
                                <a:lnTo>
                                  <a:pt x="2745104" y="925195"/>
                                </a:lnTo>
                                <a:lnTo>
                                  <a:pt x="2684779" y="930910"/>
                                </a:lnTo>
                                <a:lnTo>
                                  <a:pt x="2625725" y="939165"/>
                                </a:lnTo>
                                <a:lnTo>
                                  <a:pt x="2569210" y="948690"/>
                                </a:lnTo>
                                <a:lnTo>
                                  <a:pt x="2514600" y="960755"/>
                                </a:lnTo>
                                <a:lnTo>
                                  <a:pt x="2461894" y="974090"/>
                                </a:lnTo>
                                <a:lnTo>
                                  <a:pt x="2412365" y="989965"/>
                                </a:lnTo>
                                <a:lnTo>
                                  <a:pt x="2365375" y="1007110"/>
                                </a:lnTo>
                                <a:lnTo>
                                  <a:pt x="2322194" y="1025525"/>
                                </a:lnTo>
                                <a:lnTo>
                                  <a:pt x="2281554" y="1045845"/>
                                </a:lnTo>
                                <a:lnTo>
                                  <a:pt x="2244090" y="1067435"/>
                                </a:lnTo>
                                <a:lnTo>
                                  <a:pt x="2210435" y="1090295"/>
                                </a:lnTo>
                                <a:lnTo>
                                  <a:pt x="2155190" y="1139825"/>
                                </a:lnTo>
                                <a:lnTo>
                                  <a:pt x="2117090" y="1193165"/>
                                </a:lnTo>
                                <a:lnTo>
                                  <a:pt x="2096769" y="1250315"/>
                                </a:lnTo>
                                <a:lnTo>
                                  <a:pt x="2094229" y="1279525"/>
                                </a:lnTo>
                                <a:lnTo>
                                  <a:pt x="2096769" y="1308735"/>
                                </a:lnTo>
                                <a:lnTo>
                                  <a:pt x="2117090" y="1365885"/>
                                </a:lnTo>
                                <a:lnTo>
                                  <a:pt x="2155190" y="1419225"/>
                                </a:lnTo>
                                <a:lnTo>
                                  <a:pt x="2210435" y="1468755"/>
                                </a:lnTo>
                                <a:lnTo>
                                  <a:pt x="2244090" y="1491615"/>
                                </a:lnTo>
                                <a:lnTo>
                                  <a:pt x="2281554" y="1513205"/>
                                </a:lnTo>
                                <a:lnTo>
                                  <a:pt x="2322194" y="1533525"/>
                                </a:lnTo>
                                <a:lnTo>
                                  <a:pt x="2365375" y="1551940"/>
                                </a:lnTo>
                                <a:lnTo>
                                  <a:pt x="2412365" y="1569085"/>
                                </a:lnTo>
                                <a:lnTo>
                                  <a:pt x="2461894" y="1584325"/>
                                </a:lnTo>
                                <a:lnTo>
                                  <a:pt x="2514600" y="1598295"/>
                                </a:lnTo>
                                <a:lnTo>
                                  <a:pt x="2569210" y="1610360"/>
                                </a:lnTo>
                                <a:lnTo>
                                  <a:pt x="2625725" y="1619885"/>
                                </a:lnTo>
                                <a:lnTo>
                                  <a:pt x="2684779" y="1628140"/>
                                </a:lnTo>
                                <a:lnTo>
                                  <a:pt x="2745104" y="1633855"/>
                                </a:lnTo>
                                <a:lnTo>
                                  <a:pt x="2807969" y="1637030"/>
                                </a:lnTo>
                                <a:lnTo>
                                  <a:pt x="2871469" y="1638300"/>
                                </a:lnTo>
                                <a:lnTo>
                                  <a:pt x="2934969" y="1637030"/>
                                </a:lnTo>
                                <a:lnTo>
                                  <a:pt x="2997835" y="1633855"/>
                                </a:lnTo>
                                <a:lnTo>
                                  <a:pt x="3058160" y="1628140"/>
                                </a:lnTo>
                                <a:lnTo>
                                  <a:pt x="3117215" y="1619885"/>
                                </a:lnTo>
                                <a:lnTo>
                                  <a:pt x="3173729" y="1610360"/>
                                </a:lnTo>
                                <a:lnTo>
                                  <a:pt x="3228975" y="1598295"/>
                                </a:lnTo>
                                <a:lnTo>
                                  <a:pt x="3281044" y="1584325"/>
                                </a:lnTo>
                                <a:lnTo>
                                  <a:pt x="3330575" y="1569085"/>
                                </a:lnTo>
                                <a:lnTo>
                                  <a:pt x="3377565" y="1551940"/>
                                </a:lnTo>
                                <a:lnTo>
                                  <a:pt x="3421379" y="1533525"/>
                                </a:lnTo>
                                <a:lnTo>
                                  <a:pt x="3461385" y="1513205"/>
                                </a:lnTo>
                                <a:lnTo>
                                  <a:pt x="3498850" y="1491615"/>
                                </a:lnTo>
                                <a:lnTo>
                                  <a:pt x="3532504" y="1468755"/>
                                </a:lnTo>
                                <a:lnTo>
                                  <a:pt x="3587750" y="1419225"/>
                                </a:lnTo>
                                <a:lnTo>
                                  <a:pt x="3625850" y="1365885"/>
                                </a:lnTo>
                                <a:lnTo>
                                  <a:pt x="3646169" y="1308735"/>
                                </a:lnTo>
                                <a:lnTo>
                                  <a:pt x="3648710" y="1279525"/>
                                </a:lnTo>
                                <a:lnTo>
                                  <a:pt x="3646169" y="1250315"/>
                                </a:lnTo>
                                <a:lnTo>
                                  <a:pt x="3625850" y="1193165"/>
                                </a:lnTo>
                                <a:lnTo>
                                  <a:pt x="3587750" y="1139825"/>
                                </a:lnTo>
                                <a:lnTo>
                                  <a:pt x="3532504" y="1090295"/>
                                </a:lnTo>
                                <a:lnTo>
                                  <a:pt x="3498850" y="1067435"/>
                                </a:lnTo>
                                <a:lnTo>
                                  <a:pt x="3461385" y="1045845"/>
                                </a:lnTo>
                                <a:lnTo>
                                  <a:pt x="3420744" y="1025525"/>
                                </a:lnTo>
                                <a:lnTo>
                                  <a:pt x="3377565" y="1007110"/>
                                </a:lnTo>
                                <a:lnTo>
                                  <a:pt x="3330575" y="989965"/>
                                </a:lnTo>
                                <a:lnTo>
                                  <a:pt x="3281044" y="974090"/>
                                </a:lnTo>
                                <a:lnTo>
                                  <a:pt x="3228975" y="960755"/>
                                </a:lnTo>
                                <a:lnTo>
                                  <a:pt x="3173729" y="948690"/>
                                </a:lnTo>
                                <a:lnTo>
                                  <a:pt x="3117215" y="939165"/>
                                </a:lnTo>
                                <a:lnTo>
                                  <a:pt x="3058160" y="930910"/>
                                </a:lnTo>
                                <a:lnTo>
                                  <a:pt x="2997835" y="925195"/>
                                </a:lnTo>
                                <a:lnTo>
                                  <a:pt x="2934969" y="922020"/>
                                </a:lnTo>
                                <a:lnTo>
                                  <a:pt x="2871469" y="920750"/>
                                </a:lnTo>
                                <a:close/>
                              </a:path>
                            </a:pathLst>
                          </a:custGeom>
                          <a:solidFill>
                            <a:srgbClr val="4470C4"/>
                          </a:solidFill>
                        </wps:spPr>
                        <wps:bodyPr wrap="square" lIns="0" tIns="0" rIns="0" bIns="0" rtlCol="0">
                          <a:noAutofit/>
                        </wps:bodyPr>
                      </wps:wsp>
                      <wps:wsp>
                        <wps:cNvPr id="217" name="Graphic 217"/>
                        <wps:cNvSpPr/>
                        <wps:spPr>
                          <a:xfrm>
                            <a:off x="3710940" y="2465958"/>
                            <a:ext cx="1554480" cy="717550"/>
                          </a:xfrm>
                          <a:custGeom>
                            <a:avLst/>
                            <a:gdLst/>
                            <a:ahLst/>
                            <a:cxnLst/>
                            <a:rect l="l" t="t" r="r" b="b"/>
                            <a:pathLst>
                              <a:path w="1554480" h="717550">
                                <a:moveTo>
                                  <a:pt x="0" y="358775"/>
                                </a:moveTo>
                                <a:lnTo>
                                  <a:pt x="10160" y="300354"/>
                                </a:lnTo>
                                <a:lnTo>
                                  <a:pt x="39370" y="245109"/>
                                </a:lnTo>
                                <a:lnTo>
                                  <a:pt x="86995" y="193675"/>
                                </a:lnTo>
                                <a:lnTo>
                                  <a:pt x="149860" y="146684"/>
                                </a:lnTo>
                                <a:lnTo>
                                  <a:pt x="187325" y="125095"/>
                                </a:lnTo>
                                <a:lnTo>
                                  <a:pt x="227330" y="104775"/>
                                </a:lnTo>
                                <a:lnTo>
                                  <a:pt x="271145" y="86359"/>
                                </a:lnTo>
                                <a:lnTo>
                                  <a:pt x="318135" y="69215"/>
                                </a:lnTo>
                                <a:lnTo>
                                  <a:pt x="367664" y="53340"/>
                                </a:lnTo>
                                <a:lnTo>
                                  <a:pt x="419735" y="40004"/>
                                </a:lnTo>
                                <a:lnTo>
                                  <a:pt x="474980" y="27940"/>
                                </a:lnTo>
                                <a:lnTo>
                                  <a:pt x="531495" y="18415"/>
                                </a:lnTo>
                                <a:lnTo>
                                  <a:pt x="590550" y="10159"/>
                                </a:lnTo>
                                <a:lnTo>
                                  <a:pt x="650875" y="4445"/>
                                </a:lnTo>
                                <a:lnTo>
                                  <a:pt x="713739" y="1270"/>
                                </a:lnTo>
                                <a:lnTo>
                                  <a:pt x="777239" y="0"/>
                                </a:lnTo>
                                <a:lnTo>
                                  <a:pt x="840739" y="1270"/>
                                </a:lnTo>
                                <a:lnTo>
                                  <a:pt x="903605" y="4445"/>
                                </a:lnTo>
                                <a:lnTo>
                                  <a:pt x="963930" y="10159"/>
                                </a:lnTo>
                                <a:lnTo>
                                  <a:pt x="1022985" y="18415"/>
                                </a:lnTo>
                                <a:lnTo>
                                  <a:pt x="1079500" y="27940"/>
                                </a:lnTo>
                                <a:lnTo>
                                  <a:pt x="1134110" y="40004"/>
                                </a:lnTo>
                                <a:lnTo>
                                  <a:pt x="1186814" y="53340"/>
                                </a:lnTo>
                                <a:lnTo>
                                  <a:pt x="1236345" y="69215"/>
                                </a:lnTo>
                                <a:lnTo>
                                  <a:pt x="1283335" y="86359"/>
                                </a:lnTo>
                                <a:lnTo>
                                  <a:pt x="1326514" y="104775"/>
                                </a:lnTo>
                                <a:lnTo>
                                  <a:pt x="1367155" y="125095"/>
                                </a:lnTo>
                                <a:lnTo>
                                  <a:pt x="1404620" y="146684"/>
                                </a:lnTo>
                                <a:lnTo>
                                  <a:pt x="1438275" y="169545"/>
                                </a:lnTo>
                                <a:lnTo>
                                  <a:pt x="1515110" y="245109"/>
                                </a:lnTo>
                                <a:lnTo>
                                  <a:pt x="1544320" y="300354"/>
                                </a:lnTo>
                                <a:lnTo>
                                  <a:pt x="1554480" y="358775"/>
                                </a:lnTo>
                                <a:lnTo>
                                  <a:pt x="1551939" y="387984"/>
                                </a:lnTo>
                                <a:lnTo>
                                  <a:pt x="1531620" y="445134"/>
                                </a:lnTo>
                                <a:lnTo>
                                  <a:pt x="1493520" y="498475"/>
                                </a:lnTo>
                                <a:lnTo>
                                  <a:pt x="1438275" y="548004"/>
                                </a:lnTo>
                                <a:lnTo>
                                  <a:pt x="1404620" y="570865"/>
                                </a:lnTo>
                                <a:lnTo>
                                  <a:pt x="1367155" y="592454"/>
                                </a:lnTo>
                                <a:lnTo>
                                  <a:pt x="1326514" y="612775"/>
                                </a:lnTo>
                                <a:lnTo>
                                  <a:pt x="1283335" y="631190"/>
                                </a:lnTo>
                                <a:lnTo>
                                  <a:pt x="1236345" y="648334"/>
                                </a:lnTo>
                                <a:lnTo>
                                  <a:pt x="1186814" y="663575"/>
                                </a:lnTo>
                                <a:lnTo>
                                  <a:pt x="1134110" y="677545"/>
                                </a:lnTo>
                                <a:lnTo>
                                  <a:pt x="1079500" y="689609"/>
                                </a:lnTo>
                                <a:lnTo>
                                  <a:pt x="1022985" y="699134"/>
                                </a:lnTo>
                                <a:lnTo>
                                  <a:pt x="963930" y="707390"/>
                                </a:lnTo>
                                <a:lnTo>
                                  <a:pt x="903605" y="713104"/>
                                </a:lnTo>
                                <a:lnTo>
                                  <a:pt x="840739" y="716279"/>
                                </a:lnTo>
                                <a:lnTo>
                                  <a:pt x="777239" y="717550"/>
                                </a:lnTo>
                                <a:lnTo>
                                  <a:pt x="713739" y="716279"/>
                                </a:lnTo>
                                <a:lnTo>
                                  <a:pt x="650875" y="713104"/>
                                </a:lnTo>
                                <a:lnTo>
                                  <a:pt x="590550" y="707390"/>
                                </a:lnTo>
                                <a:lnTo>
                                  <a:pt x="531495" y="699134"/>
                                </a:lnTo>
                                <a:lnTo>
                                  <a:pt x="474980" y="689609"/>
                                </a:lnTo>
                                <a:lnTo>
                                  <a:pt x="419735" y="677545"/>
                                </a:lnTo>
                                <a:lnTo>
                                  <a:pt x="367664" y="663575"/>
                                </a:lnTo>
                                <a:lnTo>
                                  <a:pt x="318135" y="648334"/>
                                </a:lnTo>
                                <a:lnTo>
                                  <a:pt x="271145" y="631190"/>
                                </a:lnTo>
                                <a:lnTo>
                                  <a:pt x="227330" y="612775"/>
                                </a:lnTo>
                                <a:lnTo>
                                  <a:pt x="187325" y="592454"/>
                                </a:lnTo>
                                <a:lnTo>
                                  <a:pt x="149860" y="570865"/>
                                </a:lnTo>
                                <a:lnTo>
                                  <a:pt x="116205" y="548004"/>
                                </a:lnTo>
                                <a:lnTo>
                                  <a:pt x="39370" y="472440"/>
                                </a:lnTo>
                                <a:lnTo>
                                  <a:pt x="10160" y="417195"/>
                                </a:lnTo>
                                <a:lnTo>
                                  <a:pt x="0" y="358775"/>
                                </a:lnTo>
                                <a:close/>
                              </a:path>
                            </a:pathLst>
                          </a:custGeom>
                          <a:ln w="12191">
                            <a:solidFill>
                              <a:srgbClr val="2D528F"/>
                            </a:solidFill>
                            <a:prstDash val="solid"/>
                          </a:ln>
                        </wps:spPr>
                        <wps:bodyPr wrap="square" lIns="0" tIns="0" rIns="0" bIns="0" rtlCol="0">
                          <a:noAutofit/>
                        </wps:bodyPr>
                      </wps:wsp>
                      <wps:wsp>
                        <wps:cNvPr id="218" name="Graphic 218"/>
                        <wps:cNvSpPr/>
                        <wps:spPr>
                          <a:xfrm>
                            <a:off x="2534285" y="2813304"/>
                            <a:ext cx="2770505" cy="1565275"/>
                          </a:xfrm>
                          <a:custGeom>
                            <a:avLst/>
                            <a:gdLst/>
                            <a:ahLst/>
                            <a:cxnLst/>
                            <a:rect l="l" t="t" r="r" b="b"/>
                            <a:pathLst>
                              <a:path w="2770505" h="1565275">
                                <a:moveTo>
                                  <a:pt x="1104900" y="0"/>
                                </a:moveTo>
                                <a:lnTo>
                                  <a:pt x="1104900" y="31750"/>
                                </a:lnTo>
                                <a:lnTo>
                                  <a:pt x="0" y="31750"/>
                                </a:lnTo>
                                <a:lnTo>
                                  <a:pt x="0" y="44450"/>
                                </a:lnTo>
                                <a:lnTo>
                                  <a:pt x="1104900" y="44450"/>
                                </a:lnTo>
                                <a:lnTo>
                                  <a:pt x="1104900" y="76200"/>
                                </a:lnTo>
                                <a:lnTo>
                                  <a:pt x="1181100" y="38100"/>
                                </a:lnTo>
                                <a:lnTo>
                                  <a:pt x="1104900" y="0"/>
                                </a:lnTo>
                                <a:close/>
                              </a:path>
                              <a:path w="2770505" h="1565275">
                                <a:moveTo>
                                  <a:pt x="1993264" y="847089"/>
                                </a:moveTo>
                                <a:lnTo>
                                  <a:pt x="1929764" y="848359"/>
                                </a:lnTo>
                                <a:lnTo>
                                  <a:pt x="1867535" y="852170"/>
                                </a:lnTo>
                                <a:lnTo>
                                  <a:pt x="1806575" y="857884"/>
                                </a:lnTo>
                                <a:lnTo>
                                  <a:pt x="1748154" y="865504"/>
                                </a:lnTo>
                                <a:lnTo>
                                  <a:pt x="1691004" y="875664"/>
                                </a:lnTo>
                                <a:lnTo>
                                  <a:pt x="1636394" y="887095"/>
                                </a:lnTo>
                                <a:lnTo>
                                  <a:pt x="1584325" y="901064"/>
                                </a:lnTo>
                                <a:lnTo>
                                  <a:pt x="1534794" y="916304"/>
                                </a:lnTo>
                                <a:lnTo>
                                  <a:pt x="1487804" y="933450"/>
                                </a:lnTo>
                                <a:lnTo>
                                  <a:pt x="1443989" y="952500"/>
                                </a:lnTo>
                                <a:lnTo>
                                  <a:pt x="1403350" y="972820"/>
                                </a:lnTo>
                                <a:lnTo>
                                  <a:pt x="1366519" y="994409"/>
                                </a:lnTo>
                                <a:lnTo>
                                  <a:pt x="1332864" y="1017270"/>
                                </a:lnTo>
                                <a:lnTo>
                                  <a:pt x="1303019" y="1041400"/>
                                </a:lnTo>
                                <a:lnTo>
                                  <a:pt x="1256029" y="1092834"/>
                                </a:lnTo>
                                <a:lnTo>
                                  <a:pt x="1226185" y="1148079"/>
                                </a:lnTo>
                                <a:lnTo>
                                  <a:pt x="1216025" y="1206500"/>
                                </a:lnTo>
                                <a:lnTo>
                                  <a:pt x="1218564" y="1235709"/>
                                </a:lnTo>
                                <a:lnTo>
                                  <a:pt x="1238885" y="1292225"/>
                                </a:lnTo>
                                <a:lnTo>
                                  <a:pt x="1277619" y="1346200"/>
                                </a:lnTo>
                                <a:lnTo>
                                  <a:pt x="1332864" y="1395094"/>
                                </a:lnTo>
                                <a:lnTo>
                                  <a:pt x="1366519" y="1417954"/>
                                </a:lnTo>
                                <a:lnTo>
                                  <a:pt x="1403350" y="1439544"/>
                                </a:lnTo>
                                <a:lnTo>
                                  <a:pt x="1443989" y="1459864"/>
                                </a:lnTo>
                                <a:lnTo>
                                  <a:pt x="1487804" y="1478914"/>
                                </a:lnTo>
                                <a:lnTo>
                                  <a:pt x="1534794" y="1496059"/>
                                </a:lnTo>
                                <a:lnTo>
                                  <a:pt x="1584325" y="1511300"/>
                                </a:lnTo>
                                <a:lnTo>
                                  <a:pt x="1636394" y="1525269"/>
                                </a:lnTo>
                                <a:lnTo>
                                  <a:pt x="1691004" y="1536700"/>
                                </a:lnTo>
                                <a:lnTo>
                                  <a:pt x="1748154" y="1546859"/>
                                </a:lnTo>
                                <a:lnTo>
                                  <a:pt x="1806575" y="1554479"/>
                                </a:lnTo>
                                <a:lnTo>
                                  <a:pt x="1867535" y="1560194"/>
                                </a:lnTo>
                                <a:lnTo>
                                  <a:pt x="1929764" y="1564004"/>
                                </a:lnTo>
                                <a:lnTo>
                                  <a:pt x="1993264" y="1565275"/>
                                </a:lnTo>
                                <a:lnTo>
                                  <a:pt x="2057400" y="1564004"/>
                                </a:lnTo>
                                <a:lnTo>
                                  <a:pt x="2119629" y="1560194"/>
                                </a:lnTo>
                                <a:lnTo>
                                  <a:pt x="2180590" y="1554479"/>
                                </a:lnTo>
                                <a:lnTo>
                                  <a:pt x="2239010" y="1546859"/>
                                </a:lnTo>
                                <a:lnTo>
                                  <a:pt x="2296160" y="1536700"/>
                                </a:lnTo>
                                <a:lnTo>
                                  <a:pt x="2350769" y="1525269"/>
                                </a:lnTo>
                                <a:lnTo>
                                  <a:pt x="2402840" y="1511300"/>
                                </a:lnTo>
                                <a:lnTo>
                                  <a:pt x="2452369" y="1496059"/>
                                </a:lnTo>
                                <a:lnTo>
                                  <a:pt x="2499360" y="1478914"/>
                                </a:lnTo>
                                <a:lnTo>
                                  <a:pt x="2543175" y="1459864"/>
                                </a:lnTo>
                                <a:lnTo>
                                  <a:pt x="2583815" y="1439544"/>
                                </a:lnTo>
                                <a:lnTo>
                                  <a:pt x="2620644" y="1417954"/>
                                </a:lnTo>
                                <a:lnTo>
                                  <a:pt x="2654300" y="1395094"/>
                                </a:lnTo>
                                <a:lnTo>
                                  <a:pt x="2684144" y="1370964"/>
                                </a:lnTo>
                                <a:lnTo>
                                  <a:pt x="2731135" y="1319529"/>
                                </a:lnTo>
                                <a:lnTo>
                                  <a:pt x="2760344" y="1264284"/>
                                </a:lnTo>
                                <a:lnTo>
                                  <a:pt x="2770504" y="1206500"/>
                                </a:lnTo>
                                <a:lnTo>
                                  <a:pt x="2767965" y="1176654"/>
                                </a:lnTo>
                                <a:lnTo>
                                  <a:pt x="2748279" y="1120139"/>
                                </a:lnTo>
                                <a:lnTo>
                                  <a:pt x="2709544" y="1066164"/>
                                </a:lnTo>
                                <a:lnTo>
                                  <a:pt x="2654300" y="1017270"/>
                                </a:lnTo>
                                <a:lnTo>
                                  <a:pt x="2620644" y="994409"/>
                                </a:lnTo>
                                <a:lnTo>
                                  <a:pt x="2583815" y="972820"/>
                                </a:lnTo>
                                <a:lnTo>
                                  <a:pt x="2543175" y="952500"/>
                                </a:lnTo>
                                <a:lnTo>
                                  <a:pt x="2499360" y="933450"/>
                                </a:lnTo>
                                <a:lnTo>
                                  <a:pt x="2452369" y="916304"/>
                                </a:lnTo>
                                <a:lnTo>
                                  <a:pt x="2402840" y="901064"/>
                                </a:lnTo>
                                <a:lnTo>
                                  <a:pt x="2350769" y="887095"/>
                                </a:lnTo>
                                <a:lnTo>
                                  <a:pt x="2296160" y="875664"/>
                                </a:lnTo>
                                <a:lnTo>
                                  <a:pt x="2239010" y="865504"/>
                                </a:lnTo>
                                <a:lnTo>
                                  <a:pt x="2180590" y="857884"/>
                                </a:lnTo>
                                <a:lnTo>
                                  <a:pt x="2119629" y="852170"/>
                                </a:lnTo>
                                <a:lnTo>
                                  <a:pt x="2057400" y="848359"/>
                                </a:lnTo>
                                <a:lnTo>
                                  <a:pt x="1993264" y="847089"/>
                                </a:lnTo>
                                <a:close/>
                              </a:path>
                            </a:pathLst>
                          </a:custGeom>
                          <a:solidFill>
                            <a:srgbClr val="4470C4"/>
                          </a:solidFill>
                        </wps:spPr>
                        <wps:bodyPr wrap="square" lIns="0" tIns="0" rIns="0" bIns="0" rtlCol="0">
                          <a:noAutofit/>
                        </wps:bodyPr>
                      </wps:wsp>
                      <wps:wsp>
                        <wps:cNvPr id="219" name="Graphic 219"/>
                        <wps:cNvSpPr/>
                        <wps:spPr>
                          <a:xfrm>
                            <a:off x="3750309" y="3661028"/>
                            <a:ext cx="1554480" cy="718185"/>
                          </a:xfrm>
                          <a:custGeom>
                            <a:avLst/>
                            <a:gdLst/>
                            <a:ahLst/>
                            <a:cxnLst/>
                            <a:rect l="l" t="t" r="r" b="b"/>
                            <a:pathLst>
                              <a:path w="1554480" h="718185">
                                <a:moveTo>
                                  <a:pt x="0" y="359409"/>
                                </a:moveTo>
                                <a:lnTo>
                                  <a:pt x="10160" y="300989"/>
                                </a:lnTo>
                                <a:lnTo>
                                  <a:pt x="40004" y="245744"/>
                                </a:lnTo>
                                <a:lnTo>
                                  <a:pt x="86994" y="194309"/>
                                </a:lnTo>
                                <a:lnTo>
                                  <a:pt x="116839" y="170179"/>
                                </a:lnTo>
                                <a:lnTo>
                                  <a:pt x="150494" y="147320"/>
                                </a:lnTo>
                                <a:lnTo>
                                  <a:pt x="187325" y="125729"/>
                                </a:lnTo>
                                <a:lnTo>
                                  <a:pt x="227964" y="105409"/>
                                </a:lnTo>
                                <a:lnTo>
                                  <a:pt x="271779" y="86359"/>
                                </a:lnTo>
                                <a:lnTo>
                                  <a:pt x="318769" y="69214"/>
                                </a:lnTo>
                                <a:lnTo>
                                  <a:pt x="368300" y="53975"/>
                                </a:lnTo>
                                <a:lnTo>
                                  <a:pt x="420369" y="40004"/>
                                </a:lnTo>
                                <a:lnTo>
                                  <a:pt x="474979" y="28575"/>
                                </a:lnTo>
                                <a:lnTo>
                                  <a:pt x="532129" y="18414"/>
                                </a:lnTo>
                                <a:lnTo>
                                  <a:pt x="590550" y="10795"/>
                                </a:lnTo>
                                <a:lnTo>
                                  <a:pt x="651510" y="5079"/>
                                </a:lnTo>
                                <a:lnTo>
                                  <a:pt x="713739" y="1270"/>
                                </a:lnTo>
                                <a:lnTo>
                                  <a:pt x="777239" y="0"/>
                                </a:lnTo>
                                <a:lnTo>
                                  <a:pt x="841375" y="1270"/>
                                </a:lnTo>
                                <a:lnTo>
                                  <a:pt x="903604" y="5079"/>
                                </a:lnTo>
                                <a:lnTo>
                                  <a:pt x="964564" y="10795"/>
                                </a:lnTo>
                                <a:lnTo>
                                  <a:pt x="1022985" y="18414"/>
                                </a:lnTo>
                                <a:lnTo>
                                  <a:pt x="1080135" y="28575"/>
                                </a:lnTo>
                                <a:lnTo>
                                  <a:pt x="1134744" y="40004"/>
                                </a:lnTo>
                                <a:lnTo>
                                  <a:pt x="1186814" y="53975"/>
                                </a:lnTo>
                                <a:lnTo>
                                  <a:pt x="1236344" y="69214"/>
                                </a:lnTo>
                                <a:lnTo>
                                  <a:pt x="1283335" y="86359"/>
                                </a:lnTo>
                                <a:lnTo>
                                  <a:pt x="1327150" y="105409"/>
                                </a:lnTo>
                                <a:lnTo>
                                  <a:pt x="1367789" y="125729"/>
                                </a:lnTo>
                                <a:lnTo>
                                  <a:pt x="1404619" y="147320"/>
                                </a:lnTo>
                                <a:lnTo>
                                  <a:pt x="1438275" y="170179"/>
                                </a:lnTo>
                                <a:lnTo>
                                  <a:pt x="1468119" y="194309"/>
                                </a:lnTo>
                                <a:lnTo>
                                  <a:pt x="1515110" y="245744"/>
                                </a:lnTo>
                                <a:lnTo>
                                  <a:pt x="1544319" y="300989"/>
                                </a:lnTo>
                                <a:lnTo>
                                  <a:pt x="1554479" y="359409"/>
                                </a:lnTo>
                                <a:lnTo>
                                  <a:pt x="1551939" y="388619"/>
                                </a:lnTo>
                                <a:lnTo>
                                  <a:pt x="1532254" y="445134"/>
                                </a:lnTo>
                                <a:lnTo>
                                  <a:pt x="1493519" y="499109"/>
                                </a:lnTo>
                                <a:lnTo>
                                  <a:pt x="1438275" y="548004"/>
                                </a:lnTo>
                                <a:lnTo>
                                  <a:pt x="1404619" y="570864"/>
                                </a:lnTo>
                                <a:lnTo>
                                  <a:pt x="1367789" y="592454"/>
                                </a:lnTo>
                                <a:lnTo>
                                  <a:pt x="1327150" y="612775"/>
                                </a:lnTo>
                                <a:lnTo>
                                  <a:pt x="1283335" y="631825"/>
                                </a:lnTo>
                                <a:lnTo>
                                  <a:pt x="1236344" y="648969"/>
                                </a:lnTo>
                                <a:lnTo>
                                  <a:pt x="1186814" y="664209"/>
                                </a:lnTo>
                                <a:lnTo>
                                  <a:pt x="1134744" y="678179"/>
                                </a:lnTo>
                                <a:lnTo>
                                  <a:pt x="1080135" y="689609"/>
                                </a:lnTo>
                                <a:lnTo>
                                  <a:pt x="1022985" y="699769"/>
                                </a:lnTo>
                                <a:lnTo>
                                  <a:pt x="964564" y="707389"/>
                                </a:lnTo>
                                <a:lnTo>
                                  <a:pt x="903604" y="713104"/>
                                </a:lnTo>
                                <a:lnTo>
                                  <a:pt x="841375" y="716914"/>
                                </a:lnTo>
                                <a:lnTo>
                                  <a:pt x="777239" y="718184"/>
                                </a:lnTo>
                                <a:lnTo>
                                  <a:pt x="713739" y="716914"/>
                                </a:lnTo>
                                <a:lnTo>
                                  <a:pt x="651510" y="713104"/>
                                </a:lnTo>
                                <a:lnTo>
                                  <a:pt x="590550" y="707389"/>
                                </a:lnTo>
                                <a:lnTo>
                                  <a:pt x="532129" y="699769"/>
                                </a:lnTo>
                                <a:lnTo>
                                  <a:pt x="474979" y="689609"/>
                                </a:lnTo>
                                <a:lnTo>
                                  <a:pt x="420369" y="678179"/>
                                </a:lnTo>
                                <a:lnTo>
                                  <a:pt x="368300" y="664209"/>
                                </a:lnTo>
                                <a:lnTo>
                                  <a:pt x="318769" y="648969"/>
                                </a:lnTo>
                                <a:lnTo>
                                  <a:pt x="271779" y="631825"/>
                                </a:lnTo>
                                <a:lnTo>
                                  <a:pt x="227964" y="612775"/>
                                </a:lnTo>
                                <a:lnTo>
                                  <a:pt x="187325" y="592454"/>
                                </a:lnTo>
                                <a:lnTo>
                                  <a:pt x="150494" y="570864"/>
                                </a:lnTo>
                                <a:lnTo>
                                  <a:pt x="116839" y="548004"/>
                                </a:lnTo>
                                <a:lnTo>
                                  <a:pt x="86994" y="523875"/>
                                </a:lnTo>
                                <a:lnTo>
                                  <a:pt x="40004" y="472439"/>
                                </a:lnTo>
                                <a:lnTo>
                                  <a:pt x="10160" y="417194"/>
                                </a:lnTo>
                                <a:lnTo>
                                  <a:pt x="0" y="359409"/>
                                </a:lnTo>
                                <a:close/>
                              </a:path>
                            </a:pathLst>
                          </a:custGeom>
                          <a:ln w="12191">
                            <a:solidFill>
                              <a:srgbClr val="2D528F"/>
                            </a:solidFill>
                            <a:prstDash val="solid"/>
                          </a:ln>
                        </wps:spPr>
                        <wps:bodyPr wrap="square" lIns="0" tIns="0" rIns="0" bIns="0" rtlCol="0">
                          <a:noAutofit/>
                        </wps:bodyPr>
                      </wps:wsp>
                      <wps:wsp>
                        <wps:cNvPr id="220" name="Graphic 220"/>
                        <wps:cNvSpPr/>
                        <wps:spPr>
                          <a:xfrm>
                            <a:off x="2524760" y="2086864"/>
                            <a:ext cx="1272540" cy="6312535"/>
                          </a:xfrm>
                          <a:custGeom>
                            <a:avLst/>
                            <a:gdLst/>
                            <a:ahLst/>
                            <a:cxnLst/>
                            <a:rect l="l" t="t" r="r" b="b"/>
                            <a:pathLst>
                              <a:path w="1272540" h="6312535">
                                <a:moveTo>
                                  <a:pt x="74294" y="6275070"/>
                                </a:moveTo>
                                <a:lnTo>
                                  <a:pt x="0" y="6275070"/>
                                </a:lnTo>
                                <a:lnTo>
                                  <a:pt x="37464" y="6312535"/>
                                </a:lnTo>
                                <a:lnTo>
                                  <a:pt x="74294" y="6275070"/>
                                </a:lnTo>
                                <a:close/>
                              </a:path>
                              <a:path w="1272540" h="6312535">
                                <a:moveTo>
                                  <a:pt x="55879" y="0"/>
                                </a:moveTo>
                                <a:lnTo>
                                  <a:pt x="18414" y="0"/>
                                </a:lnTo>
                                <a:lnTo>
                                  <a:pt x="18414" y="6275070"/>
                                </a:lnTo>
                                <a:lnTo>
                                  <a:pt x="55879" y="6275070"/>
                                </a:lnTo>
                                <a:lnTo>
                                  <a:pt x="55879" y="3063875"/>
                                </a:lnTo>
                                <a:lnTo>
                                  <a:pt x="1221739" y="3063875"/>
                                </a:lnTo>
                                <a:lnTo>
                                  <a:pt x="1234439" y="3057525"/>
                                </a:lnTo>
                                <a:lnTo>
                                  <a:pt x="1221739" y="3051175"/>
                                </a:lnTo>
                                <a:lnTo>
                                  <a:pt x="55879" y="3051175"/>
                                </a:lnTo>
                                <a:lnTo>
                                  <a:pt x="55879" y="1948180"/>
                                </a:lnTo>
                                <a:lnTo>
                                  <a:pt x="1221739" y="1948180"/>
                                </a:lnTo>
                                <a:lnTo>
                                  <a:pt x="1234439" y="1941830"/>
                                </a:lnTo>
                                <a:lnTo>
                                  <a:pt x="1221739" y="1935480"/>
                                </a:lnTo>
                                <a:lnTo>
                                  <a:pt x="55879" y="1935480"/>
                                </a:lnTo>
                                <a:lnTo>
                                  <a:pt x="55879" y="0"/>
                                </a:lnTo>
                                <a:close/>
                              </a:path>
                              <a:path w="1272540" h="6312535">
                                <a:moveTo>
                                  <a:pt x="1196339" y="4124325"/>
                                </a:moveTo>
                                <a:lnTo>
                                  <a:pt x="1196339" y="4156075"/>
                                </a:lnTo>
                                <a:lnTo>
                                  <a:pt x="91439" y="4156075"/>
                                </a:lnTo>
                                <a:lnTo>
                                  <a:pt x="91439" y="4168775"/>
                                </a:lnTo>
                                <a:lnTo>
                                  <a:pt x="1196339" y="4168775"/>
                                </a:lnTo>
                                <a:lnTo>
                                  <a:pt x="1196339" y="4200525"/>
                                </a:lnTo>
                                <a:lnTo>
                                  <a:pt x="1272539" y="4162425"/>
                                </a:lnTo>
                                <a:lnTo>
                                  <a:pt x="1196339" y="4124325"/>
                                </a:lnTo>
                                <a:close/>
                              </a:path>
                              <a:path w="1272540" h="6312535">
                                <a:moveTo>
                                  <a:pt x="1221739" y="3063875"/>
                                </a:moveTo>
                                <a:lnTo>
                                  <a:pt x="1158239" y="3063875"/>
                                </a:lnTo>
                                <a:lnTo>
                                  <a:pt x="1158239" y="3095625"/>
                                </a:lnTo>
                                <a:lnTo>
                                  <a:pt x="1221739" y="3063875"/>
                                </a:lnTo>
                                <a:close/>
                              </a:path>
                              <a:path w="1272540" h="6312535">
                                <a:moveTo>
                                  <a:pt x="1158239" y="3019425"/>
                                </a:moveTo>
                                <a:lnTo>
                                  <a:pt x="1158239" y="3051175"/>
                                </a:lnTo>
                                <a:lnTo>
                                  <a:pt x="1221739" y="3051175"/>
                                </a:lnTo>
                                <a:lnTo>
                                  <a:pt x="1158239" y="3019425"/>
                                </a:lnTo>
                                <a:close/>
                              </a:path>
                              <a:path w="1272540" h="6312535">
                                <a:moveTo>
                                  <a:pt x="1221739" y="1948180"/>
                                </a:moveTo>
                                <a:lnTo>
                                  <a:pt x="1158239" y="1948180"/>
                                </a:lnTo>
                                <a:lnTo>
                                  <a:pt x="1158239" y="1979930"/>
                                </a:lnTo>
                                <a:lnTo>
                                  <a:pt x="1221739" y="1948180"/>
                                </a:lnTo>
                                <a:close/>
                              </a:path>
                              <a:path w="1272540" h="6312535">
                                <a:moveTo>
                                  <a:pt x="1158239" y="1903730"/>
                                </a:moveTo>
                                <a:lnTo>
                                  <a:pt x="1158239" y="1935480"/>
                                </a:lnTo>
                                <a:lnTo>
                                  <a:pt x="1221739" y="1935480"/>
                                </a:lnTo>
                                <a:lnTo>
                                  <a:pt x="1158239" y="1903730"/>
                                </a:lnTo>
                                <a:close/>
                              </a:path>
                            </a:pathLst>
                          </a:custGeom>
                          <a:solidFill>
                            <a:srgbClr val="4470C4"/>
                          </a:solidFill>
                        </wps:spPr>
                        <wps:bodyPr wrap="square" lIns="0" tIns="0" rIns="0" bIns="0" rtlCol="0">
                          <a:noAutofit/>
                        </wps:bodyPr>
                      </wps:wsp>
                      <wps:wsp>
                        <wps:cNvPr id="221" name="Graphic 221"/>
                        <wps:cNvSpPr/>
                        <wps:spPr>
                          <a:xfrm>
                            <a:off x="2524760" y="2086864"/>
                            <a:ext cx="74295" cy="6312535"/>
                          </a:xfrm>
                          <a:custGeom>
                            <a:avLst/>
                            <a:gdLst/>
                            <a:ahLst/>
                            <a:cxnLst/>
                            <a:rect l="l" t="t" r="r" b="b"/>
                            <a:pathLst>
                              <a:path w="74295" h="6312535">
                                <a:moveTo>
                                  <a:pt x="0" y="6275070"/>
                                </a:moveTo>
                                <a:lnTo>
                                  <a:pt x="18414" y="6275070"/>
                                </a:lnTo>
                                <a:lnTo>
                                  <a:pt x="18414" y="0"/>
                                </a:lnTo>
                                <a:lnTo>
                                  <a:pt x="55879" y="0"/>
                                </a:lnTo>
                                <a:lnTo>
                                  <a:pt x="55879" y="6275070"/>
                                </a:lnTo>
                                <a:lnTo>
                                  <a:pt x="74294" y="6275070"/>
                                </a:lnTo>
                                <a:lnTo>
                                  <a:pt x="37464" y="6312535"/>
                                </a:lnTo>
                                <a:lnTo>
                                  <a:pt x="0" y="6275070"/>
                                </a:lnTo>
                                <a:close/>
                              </a:path>
                            </a:pathLst>
                          </a:custGeom>
                          <a:ln w="12192">
                            <a:solidFill>
                              <a:srgbClr val="2D528F"/>
                            </a:solidFill>
                            <a:prstDash val="solid"/>
                          </a:ln>
                        </wps:spPr>
                        <wps:bodyPr wrap="square" lIns="0" tIns="0" rIns="0" bIns="0" rtlCol="0">
                          <a:noAutofit/>
                        </wps:bodyPr>
                      </wps:wsp>
                      <wps:wsp>
                        <wps:cNvPr id="222" name="Graphic 222"/>
                        <wps:cNvSpPr/>
                        <wps:spPr>
                          <a:xfrm>
                            <a:off x="2585720" y="7306564"/>
                            <a:ext cx="1193165" cy="1123315"/>
                          </a:xfrm>
                          <a:custGeom>
                            <a:avLst/>
                            <a:gdLst/>
                            <a:ahLst/>
                            <a:cxnLst/>
                            <a:rect l="l" t="t" r="r" b="b"/>
                            <a:pathLst>
                              <a:path w="1193165" h="1123315">
                                <a:moveTo>
                                  <a:pt x="1104900" y="0"/>
                                </a:moveTo>
                                <a:lnTo>
                                  <a:pt x="1104900" y="31750"/>
                                </a:lnTo>
                                <a:lnTo>
                                  <a:pt x="0" y="31750"/>
                                </a:lnTo>
                                <a:lnTo>
                                  <a:pt x="0" y="44450"/>
                                </a:lnTo>
                                <a:lnTo>
                                  <a:pt x="1104900" y="44450"/>
                                </a:lnTo>
                                <a:lnTo>
                                  <a:pt x="1104900" y="76200"/>
                                </a:lnTo>
                                <a:lnTo>
                                  <a:pt x="1181100" y="38100"/>
                                </a:lnTo>
                                <a:lnTo>
                                  <a:pt x="1104900" y="0"/>
                                </a:lnTo>
                                <a:close/>
                              </a:path>
                              <a:path w="1193165" h="1123315">
                                <a:moveTo>
                                  <a:pt x="1116965" y="1047115"/>
                                </a:moveTo>
                                <a:lnTo>
                                  <a:pt x="1116965" y="1078865"/>
                                </a:lnTo>
                                <a:lnTo>
                                  <a:pt x="12065" y="1078865"/>
                                </a:lnTo>
                                <a:lnTo>
                                  <a:pt x="12065" y="1091565"/>
                                </a:lnTo>
                                <a:lnTo>
                                  <a:pt x="1116965" y="1091565"/>
                                </a:lnTo>
                                <a:lnTo>
                                  <a:pt x="1116965" y="1123315"/>
                                </a:lnTo>
                                <a:lnTo>
                                  <a:pt x="1193165" y="1085215"/>
                                </a:lnTo>
                                <a:lnTo>
                                  <a:pt x="1116965" y="1047115"/>
                                </a:lnTo>
                                <a:close/>
                              </a:path>
                            </a:pathLst>
                          </a:custGeom>
                          <a:solidFill>
                            <a:srgbClr val="4470C4"/>
                          </a:solidFill>
                        </wps:spPr>
                        <wps:bodyPr wrap="square" lIns="0" tIns="0" rIns="0" bIns="0" rtlCol="0">
                          <a:noAutofit/>
                        </wps:bodyPr>
                      </wps:wsp>
                      <wps:wsp>
                        <wps:cNvPr id="223" name="Graphic 22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224" name="Graphic 224"/>
                        <wps:cNvSpPr/>
                        <wps:spPr>
                          <a:xfrm>
                            <a:off x="3823334" y="4775072"/>
                            <a:ext cx="1554480" cy="716280"/>
                          </a:xfrm>
                          <a:custGeom>
                            <a:avLst/>
                            <a:gdLst/>
                            <a:ahLst/>
                            <a:cxnLst/>
                            <a:rect l="l" t="t" r="r" b="b"/>
                            <a:pathLst>
                              <a:path w="1554480" h="716280">
                                <a:moveTo>
                                  <a:pt x="777239" y="0"/>
                                </a:moveTo>
                                <a:lnTo>
                                  <a:pt x="713104" y="1270"/>
                                </a:lnTo>
                                <a:lnTo>
                                  <a:pt x="650875" y="5080"/>
                                </a:lnTo>
                                <a:lnTo>
                                  <a:pt x="589914" y="10795"/>
                                </a:lnTo>
                                <a:lnTo>
                                  <a:pt x="531494" y="18414"/>
                                </a:lnTo>
                                <a:lnTo>
                                  <a:pt x="474344" y="28575"/>
                                </a:lnTo>
                                <a:lnTo>
                                  <a:pt x="419735" y="40005"/>
                                </a:lnTo>
                                <a:lnTo>
                                  <a:pt x="367664" y="53975"/>
                                </a:lnTo>
                                <a:lnTo>
                                  <a:pt x="318135" y="69214"/>
                                </a:lnTo>
                                <a:lnTo>
                                  <a:pt x="271144" y="86360"/>
                                </a:lnTo>
                                <a:lnTo>
                                  <a:pt x="227329" y="105410"/>
                                </a:lnTo>
                                <a:lnTo>
                                  <a:pt x="186689" y="125095"/>
                                </a:lnTo>
                                <a:lnTo>
                                  <a:pt x="149860" y="146685"/>
                                </a:lnTo>
                                <a:lnTo>
                                  <a:pt x="116204" y="169545"/>
                                </a:lnTo>
                                <a:lnTo>
                                  <a:pt x="86360" y="193675"/>
                                </a:lnTo>
                                <a:lnTo>
                                  <a:pt x="39369" y="245110"/>
                                </a:lnTo>
                                <a:lnTo>
                                  <a:pt x="10160" y="300355"/>
                                </a:lnTo>
                                <a:lnTo>
                                  <a:pt x="0" y="358139"/>
                                </a:lnTo>
                                <a:lnTo>
                                  <a:pt x="2539" y="387985"/>
                                </a:lnTo>
                                <a:lnTo>
                                  <a:pt x="22225" y="444500"/>
                                </a:lnTo>
                                <a:lnTo>
                                  <a:pt x="60960" y="497839"/>
                                </a:lnTo>
                                <a:lnTo>
                                  <a:pt x="116204" y="546735"/>
                                </a:lnTo>
                                <a:lnTo>
                                  <a:pt x="149860" y="569595"/>
                                </a:lnTo>
                                <a:lnTo>
                                  <a:pt x="186689" y="591185"/>
                                </a:lnTo>
                                <a:lnTo>
                                  <a:pt x="227329" y="611505"/>
                                </a:lnTo>
                                <a:lnTo>
                                  <a:pt x="271144" y="630555"/>
                                </a:lnTo>
                                <a:lnTo>
                                  <a:pt x="318135" y="647064"/>
                                </a:lnTo>
                                <a:lnTo>
                                  <a:pt x="367664" y="662939"/>
                                </a:lnTo>
                                <a:lnTo>
                                  <a:pt x="419735" y="676275"/>
                                </a:lnTo>
                                <a:lnTo>
                                  <a:pt x="474344" y="688339"/>
                                </a:lnTo>
                                <a:lnTo>
                                  <a:pt x="531494" y="698500"/>
                                </a:lnTo>
                                <a:lnTo>
                                  <a:pt x="589914" y="706120"/>
                                </a:lnTo>
                                <a:lnTo>
                                  <a:pt x="650875" y="711835"/>
                                </a:lnTo>
                                <a:lnTo>
                                  <a:pt x="713104" y="715010"/>
                                </a:lnTo>
                                <a:lnTo>
                                  <a:pt x="777239" y="716280"/>
                                </a:lnTo>
                                <a:lnTo>
                                  <a:pt x="840739" y="715010"/>
                                </a:lnTo>
                                <a:lnTo>
                                  <a:pt x="902969" y="711835"/>
                                </a:lnTo>
                                <a:lnTo>
                                  <a:pt x="963929" y="706120"/>
                                </a:lnTo>
                                <a:lnTo>
                                  <a:pt x="1022350" y="698500"/>
                                </a:lnTo>
                                <a:lnTo>
                                  <a:pt x="1079500" y="688339"/>
                                </a:lnTo>
                                <a:lnTo>
                                  <a:pt x="1134110" y="676275"/>
                                </a:lnTo>
                                <a:lnTo>
                                  <a:pt x="1186179" y="662939"/>
                                </a:lnTo>
                                <a:lnTo>
                                  <a:pt x="1235710" y="647064"/>
                                </a:lnTo>
                                <a:lnTo>
                                  <a:pt x="1282700" y="630555"/>
                                </a:lnTo>
                                <a:lnTo>
                                  <a:pt x="1326514" y="611505"/>
                                </a:lnTo>
                                <a:lnTo>
                                  <a:pt x="1367154" y="591185"/>
                                </a:lnTo>
                                <a:lnTo>
                                  <a:pt x="1403985" y="569595"/>
                                </a:lnTo>
                                <a:lnTo>
                                  <a:pt x="1437639" y="546735"/>
                                </a:lnTo>
                                <a:lnTo>
                                  <a:pt x="1467485" y="522605"/>
                                </a:lnTo>
                                <a:lnTo>
                                  <a:pt x="1514475" y="471805"/>
                                </a:lnTo>
                                <a:lnTo>
                                  <a:pt x="1544319" y="416560"/>
                                </a:lnTo>
                                <a:lnTo>
                                  <a:pt x="1554479" y="358139"/>
                                </a:lnTo>
                                <a:lnTo>
                                  <a:pt x="1551939" y="328930"/>
                                </a:lnTo>
                                <a:lnTo>
                                  <a:pt x="1531619" y="272414"/>
                                </a:lnTo>
                                <a:lnTo>
                                  <a:pt x="1492885" y="219075"/>
                                </a:lnTo>
                                <a:lnTo>
                                  <a:pt x="1437639" y="169545"/>
                                </a:lnTo>
                                <a:lnTo>
                                  <a:pt x="1403985" y="146685"/>
                                </a:lnTo>
                                <a:lnTo>
                                  <a:pt x="1367154" y="125095"/>
                                </a:lnTo>
                                <a:lnTo>
                                  <a:pt x="1326514" y="105410"/>
                                </a:lnTo>
                                <a:lnTo>
                                  <a:pt x="1282700" y="86360"/>
                                </a:lnTo>
                                <a:lnTo>
                                  <a:pt x="1235710" y="69214"/>
                                </a:lnTo>
                                <a:lnTo>
                                  <a:pt x="1186179" y="53975"/>
                                </a:lnTo>
                                <a:lnTo>
                                  <a:pt x="1134110" y="40005"/>
                                </a:lnTo>
                                <a:lnTo>
                                  <a:pt x="1079500" y="28575"/>
                                </a:lnTo>
                                <a:lnTo>
                                  <a:pt x="1022350" y="18414"/>
                                </a:lnTo>
                                <a:lnTo>
                                  <a:pt x="963929" y="10795"/>
                                </a:lnTo>
                                <a:lnTo>
                                  <a:pt x="902969" y="5080"/>
                                </a:lnTo>
                                <a:lnTo>
                                  <a:pt x="840739" y="1270"/>
                                </a:lnTo>
                                <a:lnTo>
                                  <a:pt x="777239" y="0"/>
                                </a:lnTo>
                                <a:close/>
                              </a:path>
                            </a:pathLst>
                          </a:custGeom>
                          <a:solidFill>
                            <a:srgbClr val="4470C4"/>
                          </a:solidFill>
                        </wps:spPr>
                        <wps:bodyPr wrap="square" lIns="0" tIns="0" rIns="0" bIns="0" rtlCol="0">
                          <a:noAutofit/>
                        </wps:bodyPr>
                      </wps:wsp>
                      <wps:wsp>
                        <wps:cNvPr id="225" name="Graphic 225"/>
                        <wps:cNvSpPr/>
                        <wps:spPr>
                          <a:xfrm>
                            <a:off x="3823334" y="4775072"/>
                            <a:ext cx="1554480" cy="716280"/>
                          </a:xfrm>
                          <a:custGeom>
                            <a:avLst/>
                            <a:gdLst/>
                            <a:ahLst/>
                            <a:cxnLst/>
                            <a:rect l="l" t="t" r="r" b="b"/>
                            <a:pathLst>
                              <a:path w="1554480" h="716280">
                                <a:moveTo>
                                  <a:pt x="0" y="358139"/>
                                </a:moveTo>
                                <a:lnTo>
                                  <a:pt x="10160" y="300355"/>
                                </a:lnTo>
                                <a:lnTo>
                                  <a:pt x="39369" y="245110"/>
                                </a:lnTo>
                                <a:lnTo>
                                  <a:pt x="86360" y="193675"/>
                                </a:lnTo>
                                <a:lnTo>
                                  <a:pt x="116204" y="169545"/>
                                </a:lnTo>
                                <a:lnTo>
                                  <a:pt x="149860" y="146685"/>
                                </a:lnTo>
                                <a:lnTo>
                                  <a:pt x="186689" y="125095"/>
                                </a:lnTo>
                                <a:lnTo>
                                  <a:pt x="227329" y="105410"/>
                                </a:lnTo>
                                <a:lnTo>
                                  <a:pt x="271144" y="86360"/>
                                </a:lnTo>
                                <a:lnTo>
                                  <a:pt x="318135" y="69214"/>
                                </a:lnTo>
                                <a:lnTo>
                                  <a:pt x="367664" y="53975"/>
                                </a:lnTo>
                                <a:lnTo>
                                  <a:pt x="419735" y="40005"/>
                                </a:lnTo>
                                <a:lnTo>
                                  <a:pt x="474344" y="28575"/>
                                </a:lnTo>
                                <a:lnTo>
                                  <a:pt x="531494" y="18414"/>
                                </a:lnTo>
                                <a:lnTo>
                                  <a:pt x="589914" y="10795"/>
                                </a:lnTo>
                                <a:lnTo>
                                  <a:pt x="650875" y="5080"/>
                                </a:lnTo>
                                <a:lnTo>
                                  <a:pt x="713104" y="1270"/>
                                </a:lnTo>
                                <a:lnTo>
                                  <a:pt x="777239" y="0"/>
                                </a:lnTo>
                                <a:lnTo>
                                  <a:pt x="840739" y="1270"/>
                                </a:lnTo>
                                <a:lnTo>
                                  <a:pt x="902969" y="5080"/>
                                </a:lnTo>
                                <a:lnTo>
                                  <a:pt x="963929" y="10795"/>
                                </a:lnTo>
                                <a:lnTo>
                                  <a:pt x="1022350" y="18414"/>
                                </a:lnTo>
                                <a:lnTo>
                                  <a:pt x="1079500" y="28575"/>
                                </a:lnTo>
                                <a:lnTo>
                                  <a:pt x="1134110" y="40005"/>
                                </a:lnTo>
                                <a:lnTo>
                                  <a:pt x="1186179" y="53975"/>
                                </a:lnTo>
                                <a:lnTo>
                                  <a:pt x="1235710" y="69214"/>
                                </a:lnTo>
                                <a:lnTo>
                                  <a:pt x="1282700" y="86360"/>
                                </a:lnTo>
                                <a:lnTo>
                                  <a:pt x="1326514" y="105410"/>
                                </a:lnTo>
                                <a:lnTo>
                                  <a:pt x="1367154" y="125095"/>
                                </a:lnTo>
                                <a:lnTo>
                                  <a:pt x="1403985" y="146685"/>
                                </a:lnTo>
                                <a:lnTo>
                                  <a:pt x="1437639" y="169545"/>
                                </a:lnTo>
                                <a:lnTo>
                                  <a:pt x="1467485" y="193675"/>
                                </a:lnTo>
                                <a:lnTo>
                                  <a:pt x="1514475" y="245110"/>
                                </a:lnTo>
                                <a:lnTo>
                                  <a:pt x="1544319" y="300355"/>
                                </a:lnTo>
                                <a:lnTo>
                                  <a:pt x="1554479" y="358139"/>
                                </a:lnTo>
                                <a:lnTo>
                                  <a:pt x="1551939" y="387985"/>
                                </a:lnTo>
                                <a:lnTo>
                                  <a:pt x="1531619" y="444500"/>
                                </a:lnTo>
                                <a:lnTo>
                                  <a:pt x="1492885" y="497839"/>
                                </a:lnTo>
                                <a:lnTo>
                                  <a:pt x="1437639" y="546735"/>
                                </a:lnTo>
                                <a:lnTo>
                                  <a:pt x="1403985" y="569595"/>
                                </a:lnTo>
                                <a:lnTo>
                                  <a:pt x="1367154" y="591185"/>
                                </a:lnTo>
                                <a:lnTo>
                                  <a:pt x="1326514" y="611505"/>
                                </a:lnTo>
                                <a:lnTo>
                                  <a:pt x="1282700" y="630555"/>
                                </a:lnTo>
                                <a:lnTo>
                                  <a:pt x="1235710" y="647064"/>
                                </a:lnTo>
                                <a:lnTo>
                                  <a:pt x="1186179" y="662939"/>
                                </a:lnTo>
                                <a:lnTo>
                                  <a:pt x="1134110" y="676275"/>
                                </a:lnTo>
                                <a:lnTo>
                                  <a:pt x="1079500" y="688339"/>
                                </a:lnTo>
                                <a:lnTo>
                                  <a:pt x="1022350" y="698500"/>
                                </a:lnTo>
                                <a:lnTo>
                                  <a:pt x="963929" y="706120"/>
                                </a:lnTo>
                                <a:lnTo>
                                  <a:pt x="902969" y="711835"/>
                                </a:lnTo>
                                <a:lnTo>
                                  <a:pt x="840739" y="715010"/>
                                </a:lnTo>
                                <a:lnTo>
                                  <a:pt x="777239" y="716280"/>
                                </a:lnTo>
                                <a:lnTo>
                                  <a:pt x="713104" y="715010"/>
                                </a:lnTo>
                                <a:lnTo>
                                  <a:pt x="650875" y="711835"/>
                                </a:lnTo>
                                <a:lnTo>
                                  <a:pt x="589914" y="706120"/>
                                </a:lnTo>
                                <a:lnTo>
                                  <a:pt x="531494" y="698500"/>
                                </a:lnTo>
                                <a:lnTo>
                                  <a:pt x="474344" y="688339"/>
                                </a:lnTo>
                                <a:lnTo>
                                  <a:pt x="419735" y="676275"/>
                                </a:lnTo>
                                <a:lnTo>
                                  <a:pt x="367664" y="662939"/>
                                </a:lnTo>
                                <a:lnTo>
                                  <a:pt x="318135" y="647064"/>
                                </a:lnTo>
                                <a:lnTo>
                                  <a:pt x="271144" y="630555"/>
                                </a:lnTo>
                                <a:lnTo>
                                  <a:pt x="227329" y="611505"/>
                                </a:lnTo>
                                <a:lnTo>
                                  <a:pt x="186689" y="591185"/>
                                </a:lnTo>
                                <a:lnTo>
                                  <a:pt x="149860" y="569595"/>
                                </a:lnTo>
                                <a:lnTo>
                                  <a:pt x="116204" y="546735"/>
                                </a:lnTo>
                                <a:lnTo>
                                  <a:pt x="86360" y="522605"/>
                                </a:lnTo>
                                <a:lnTo>
                                  <a:pt x="39369" y="471805"/>
                                </a:lnTo>
                                <a:lnTo>
                                  <a:pt x="10160" y="416560"/>
                                </a:lnTo>
                                <a:lnTo>
                                  <a:pt x="0" y="358139"/>
                                </a:lnTo>
                                <a:close/>
                              </a:path>
                            </a:pathLst>
                          </a:custGeom>
                          <a:ln w="12192">
                            <a:solidFill>
                              <a:srgbClr val="2D528F"/>
                            </a:solidFill>
                            <a:prstDash val="solid"/>
                          </a:ln>
                        </wps:spPr>
                        <wps:bodyPr wrap="square" lIns="0" tIns="0" rIns="0" bIns="0" rtlCol="0">
                          <a:noAutofit/>
                        </wps:bodyPr>
                      </wps:wsp>
                      <wps:wsp>
                        <wps:cNvPr id="226" name="Graphic 226"/>
                        <wps:cNvSpPr/>
                        <wps:spPr>
                          <a:xfrm>
                            <a:off x="3876675" y="5857113"/>
                            <a:ext cx="1554480" cy="716280"/>
                          </a:xfrm>
                          <a:custGeom>
                            <a:avLst/>
                            <a:gdLst/>
                            <a:ahLst/>
                            <a:cxnLst/>
                            <a:rect l="l" t="t" r="r" b="b"/>
                            <a:pathLst>
                              <a:path w="1554480" h="716280">
                                <a:moveTo>
                                  <a:pt x="777239" y="0"/>
                                </a:moveTo>
                                <a:lnTo>
                                  <a:pt x="713104" y="1270"/>
                                </a:lnTo>
                                <a:lnTo>
                                  <a:pt x="650875" y="4445"/>
                                </a:lnTo>
                                <a:lnTo>
                                  <a:pt x="589914" y="10160"/>
                                </a:lnTo>
                                <a:lnTo>
                                  <a:pt x="531495" y="17780"/>
                                </a:lnTo>
                                <a:lnTo>
                                  <a:pt x="474345" y="27940"/>
                                </a:lnTo>
                                <a:lnTo>
                                  <a:pt x="419735" y="40005"/>
                                </a:lnTo>
                                <a:lnTo>
                                  <a:pt x="367664" y="53340"/>
                                </a:lnTo>
                                <a:lnTo>
                                  <a:pt x="318135" y="69215"/>
                                </a:lnTo>
                                <a:lnTo>
                                  <a:pt x="271145" y="85725"/>
                                </a:lnTo>
                                <a:lnTo>
                                  <a:pt x="227329" y="104775"/>
                                </a:lnTo>
                                <a:lnTo>
                                  <a:pt x="186689" y="125095"/>
                                </a:lnTo>
                                <a:lnTo>
                                  <a:pt x="149860" y="146685"/>
                                </a:lnTo>
                                <a:lnTo>
                                  <a:pt x="116204" y="169545"/>
                                </a:lnTo>
                                <a:lnTo>
                                  <a:pt x="86360" y="193675"/>
                                </a:lnTo>
                                <a:lnTo>
                                  <a:pt x="39370" y="244475"/>
                                </a:lnTo>
                                <a:lnTo>
                                  <a:pt x="10160" y="299720"/>
                                </a:lnTo>
                                <a:lnTo>
                                  <a:pt x="0" y="358140"/>
                                </a:lnTo>
                                <a:lnTo>
                                  <a:pt x="2539" y="387350"/>
                                </a:lnTo>
                                <a:lnTo>
                                  <a:pt x="22225" y="443865"/>
                                </a:lnTo>
                                <a:lnTo>
                                  <a:pt x="60960" y="497205"/>
                                </a:lnTo>
                                <a:lnTo>
                                  <a:pt x="116204" y="546735"/>
                                </a:lnTo>
                                <a:lnTo>
                                  <a:pt x="149860" y="569595"/>
                                </a:lnTo>
                                <a:lnTo>
                                  <a:pt x="186689" y="591185"/>
                                </a:lnTo>
                                <a:lnTo>
                                  <a:pt x="227329" y="610870"/>
                                </a:lnTo>
                                <a:lnTo>
                                  <a:pt x="271145" y="629920"/>
                                </a:lnTo>
                                <a:lnTo>
                                  <a:pt x="318135" y="647065"/>
                                </a:lnTo>
                                <a:lnTo>
                                  <a:pt x="367664" y="662305"/>
                                </a:lnTo>
                                <a:lnTo>
                                  <a:pt x="419735" y="676275"/>
                                </a:lnTo>
                                <a:lnTo>
                                  <a:pt x="474345" y="687705"/>
                                </a:lnTo>
                                <a:lnTo>
                                  <a:pt x="531495" y="697865"/>
                                </a:lnTo>
                                <a:lnTo>
                                  <a:pt x="589914" y="705485"/>
                                </a:lnTo>
                                <a:lnTo>
                                  <a:pt x="650875" y="711200"/>
                                </a:lnTo>
                                <a:lnTo>
                                  <a:pt x="713104" y="715010"/>
                                </a:lnTo>
                                <a:lnTo>
                                  <a:pt x="777239" y="716280"/>
                                </a:lnTo>
                                <a:lnTo>
                                  <a:pt x="840739" y="715010"/>
                                </a:lnTo>
                                <a:lnTo>
                                  <a:pt x="902970" y="711200"/>
                                </a:lnTo>
                                <a:lnTo>
                                  <a:pt x="963929" y="705485"/>
                                </a:lnTo>
                                <a:lnTo>
                                  <a:pt x="1022350" y="697865"/>
                                </a:lnTo>
                                <a:lnTo>
                                  <a:pt x="1079500" y="687705"/>
                                </a:lnTo>
                                <a:lnTo>
                                  <a:pt x="1134110" y="676275"/>
                                </a:lnTo>
                                <a:lnTo>
                                  <a:pt x="1186179" y="662305"/>
                                </a:lnTo>
                                <a:lnTo>
                                  <a:pt x="1235710" y="647065"/>
                                </a:lnTo>
                                <a:lnTo>
                                  <a:pt x="1282700" y="629920"/>
                                </a:lnTo>
                                <a:lnTo>
                                  <a:pt x="1326514" y="610870"/>
                                </a:lnTo>
                                <a:lnTo>
                                  <a:pt x="1367154" y="591185"/>
                                </a:lnTo>
                                <a:lnTo>
                                  <a:pt x="1403985" y="569595"/>
                                </a:lnTo>
                                <a:lnTo>
                                  <a:pt x="1437639" y="546735"/>
                                </a:lnTo>
                                <a:lnTo>
                                  <a:pt x="1467485" y="522605"/>
                                </a:lnTo>
                                <a:lnTo>
                                  <a:pt x="1514475" y="471170"/>
                                </a:lnTo>
                                <a:lnTo>
                                  <a:pt x="1544320" y="415925"/>
                                </a:lnTo>
                                <a:lnTo>
                                  <a:pt x="1554479" y="358140"/>
                                </a:lnTo>
                                <a:lnTo>
                                  <a:pt x="1551939" y="328295"/>
                                </a:lnTo>
                                <a:lnTo>
                                  <a:pt x="1531620" y="271780"/>
                                </a:lnTo>
                                <a:lnTo>
                                  <a:pt x="1492885" y="218440"/>
                                </a:lnTo>
                                <a:lnTo>
                                  <a:pt x="1437639" y="169545"/>
                                </a:lnTo>
                                <a:lnTo>
                                  <a:pt x="1403985" y="146685"/>
                                </a:lnTo>
                                <a:lnTo>
                                  <a:pt x="1367154" y="125095"/>
                                </a:lnTo>
                                <a:lnTo>
                                  <a:pt x="1326514" y="104775"/>
                                </a:lnTo>
                                <a:lnTo>
                                  <a:pt x="1282700" y="85725"/>
                                </a:lnTo>
                                <a:lnTo>
                                  <a:pt x="1235710" y="69215"/>
                                </a:lnTo>
                                <a:lnTo>
                                  <a:pt x="1186179" y="53340"/>
                                </a:lnTo>
                                <a:lnTo>
                                  <a:pt x="1134110" y="40005"/>
                                </a:lnTo>
                                <a:lnTo>
                                  <a:pt x="1079500" y="27940"/>
                                </a:lnTo>
                                <a:lnTo>
                                  <a:pt x="1022350" y="17780"/>
                                </a:lnTo>
                                <a:lnTo>
                                  <a:pt x="963929" y="10160"/>
                                </a:lnTo>
                                <a:lnTo>
                                  <a:pt x="902970" y="4445"/>
                                </a:lnTo>
                                <a:lnTo>
                                  <a:pt x="840739" y="1270"/>
                                </a:lnTo>
                                <a:lnTo>
                                  <a:pt x="777239" y="0"/>
                                </a:lnTo>
                                <a:close/>
                              </a:path>
                            </a:pathLst>
                          </a:custGeom>
                          <a:solidFill>
                            <a:srgbClr val="4470C4"/>
                          </a:solidFill>
                        </wps:spPr>
                        <wps:bodyPr wrap="square" lIns="0" tIns="0" rIns="0" bIns="0" rtlCol="0">
                          <a:noAutofit/>
                        </wps:bodyPr>
                      </wps:wsp>
                      <wps:wsp>
                        <wps:cNvPr id="227" name="Graphic 227"/>
                        <wps:cNvSpPr/>
                        <wps:spPr>
                          <a:xfrm>
                            <a:off x="3876675" y="5857113"/>
                            <a:ext cx="1554480" cy="716280"/>
                          </a:xfrm>
                          <a:custGeom>
                            <a:avLst/>
                            <a:gdLst/>
                            <a:ahLst/>
                            <a:cxnLst/>
                            <a:rect l="l" t="t" r="r" b="b"/>
                            <a:pathLst>
                              <a:path w="1554480" h="716280">
                                <a:moveTo>
                                  <a:pt x="0" y="358140"/>
                                </a:moveTo>
                                <a:lnTo>
                                  <a:pt x="10160" y="299720"/>
                                </a:lnTo>
                                <a:lnTo>
                                  <a:pt x="39370" y="244475"/>
                                </a:lnTo>
                                <a:lnTo>
                                  <a:pt x="86360" y="193675"/>
                                </a:lnTo>
                                <a:lnTo>
                                  <a:pt x="116204" y="169545"/>
                                </a:lnTo>
                                <a:lnTo>
                                  <a:pt x="149860" y="146685"/>
                                </a:lnTo>
                                <a:lnTo>
                                  <a:pt x="186689" y="125095"/>
                                </a:lnTo>
                                <a:lnTo>
                                  <a:pt x="227329" y="104775"/>
                                </a:lnTo>
                                <a:lnTo>
                                  <a:pt x="271145" y="85725"/>
                                </a:lnTo>
                                <a:lnTo>
                                  <a:pt x="318135" y="69215"/>
                                </a:lnTo>
                                <a:lnTo>
                                  <a:pt x="367664" y="53340"/>
                                </a:lnTo>
                                <a:lnTo>
                                  <a:pt x="419735" y="40005"/>
                                </a:lnTo>
                                <a:lnTo>
                                  <a:pt x="474345" y="27940"/>
                                </a:lnTo>
                                <a:lnTo>
                                  <a:pt x="531495" y="17780"/>
                                </a:lnTo>
                                <a:lnTo>
                                  <a:pt x="589914" y="10160"/>
                                </a:lnTo>
                                <a:lnTo>
                                  <a:pt x="650875" y="4445"/>
                                </a:lnTo>
                                <a:lnTo>
                                  <a:pt x="713104" y="1270"/>
                                </a:lnTo>
                                <a:lnTo>
                                  <a:pt x="777239" y="0"/>
                                </a:lnTo>
                                <a:lnTo>
                                  <a:pt x="840739" y="1270"/>
                                </a:lnTo>
                                <a:lnTo>
                                  <a:pt x="902970" y="4445"/>
                                </a:lnTo>
                                <a:lnTo>
                                  <a:pt x="963929" y="10160"/>
                                </a:lnTo>
                                <a:lnTo>
                                  <a:pt x="1022350" y="17780"/>
                                </a:lnTo>
                                <a:lnTo>
                                  <a:pt x="1079500" y="27940"/>
                                </a:lnTo>
                                <a:lnTo>
                                  <a:pt x="1134110" y="40005"/>
                                </a:lnTo>
                                <a:lnTo>
                                  <a:pt x="1186179" y="53340"/>
                                </a:lnTo>
                                <a:lnTo>
                                  <a:pt x="1235710" y="69215"/>
                                </a:lnTo>
                                <a:lnTo>
                                  <a:pt x="1282700" y="85725"/>
                                </a:lnTo>
                                <a:lnTo>
                                  <a:pt x="1326514" y="104775"/>
                                </a:lnTo>
                                <a:lnTo>
                                  <a:pt x="1367154" y="125095"/>
                                </a:lnTo>
                                <a:lnTo>
                                  <a:pt x="1403985" y="146685"/>
                                </a:lnTo>
                                <a:lnTo>
                                  <a:pt x="1437639" y="169545"/>
                                </a:lnTo>
                                <a:lnTo>
                                  <a:pt x="1467485" y="193675"/>
                                </a:lnTo>
                                <a:lnTo>
                                  <a:pt x="1514475" y="244475"/>
                                </a:lnTo>
                                <a:lnTo>
                                  <a:pt x="1544320" y="299720"/>
                                </a:lnTo>
                                <a:lnTo>
                                  <a:pt x="1554479" y="358140"/>
                                </a:lnTo>
                                <a:lnTo>
                                  <a:pt x="1551939" y="387350"/>
                                </a:lnTo>
                                <a:lnTo>
                                  <a:pt x="1531620" y="443865"/>
                                </a:lnTo>
                                <a:lnTo>
                                  <a:pt x="1492885" y="497205"/>
                                </a:lnTo>
                                <a:lnTo>
                                  <a:pt x="1437639" y="546735"/>
                                </a:lnTo>
                                <a:lnTo>
                                  <a:pt x="1403985" y="569595"/>
                                </a:lnTo>
                                <a:lnTo>
                                  <a:pt x="1367154" y="591185"/>
                                </a:lnTo>
                                <a:lnTo>
                                  <a:pt x="1326514" y="610870"/>
                                </a:lnTo>
                                <a:lnTo>
                                  <a:pt x="1282700" y="629920"/>
                                </a:lnTo>
                                <a:lnTo>
                                  <a:pt x="1235710" y="647065"/>
                                </a:lnTo>
                                <a:lnTo>
                                  <a:pt x="1186179" y="662305"/>
                                </a:lnTo>
                                <a:lnTo>
                                  <a:pt x="1134110" y="676275"/>
                                </a:lnTo>
                                <a:lnTo>
                                  <a:pt x="1079500" y="687705"/>
                                </a:lnTo>
                                <a:lnTo>
                                  <a:pt x="1022350" y="697865"/>
                                </a:lnTo>
                                <a:lnTo>
                                  <a:pt x="963929" y="705485"/>
                                </a:lnTo>
                                <a:lnTo>
                                  <a:pt x="902970" y="711200"/>
                                </a:lnTo>
                                <a:lnTo>
                                  <a:pt x="840739" y="715010"/>
                                </a:lnTo>
                                <a:lnTo>
                                  <a:pt x="777239" y="716280"/>
                                </a:lnTo>
                                <a:lnTo>
                                  <a:pt x="713104" y="715010"/>
                                </a:lnTo>
                                <a:lnTo>
                                  <a:pt x="650875" y="711200"/>
                                </a:lnTo>
                                <a:lnTo>
                                  <a:pt x="589914" y="705485"/>
                                </a:lnTo>
                                <a:lnTo>
                                  <a:pt x="531495" y="697865"/>
                                </a:lnTo>
                                <a:lnTo>
                                  <a:pt x="474345" y="687705"/>
                                </a:lnTo>
                                <a:lnTo>
                                  <a:pt x="419735" y="676275"/>
                                </a:lnTo>
                                <a:lnTo>
                                  <a:pt x="367664" y="662305"/>
                                </a:lnTo>
                                <a:lnTo>
                                  <a:pt x="318135" y="647065"/>
                                </a:lnTo>
                                <a:lnTo>
                                  <a:pt x="271145" y="629920"/>
                                </a:lnTo>
                                <a:lnTo>
                                  <a:pt x="227329" y="610870"/>
                                </a:lnTo>
                                <a:lnTo>
                                  <a:pt x="186689" y="591185"/>
                                </a:lnTo>
                                <a:lnTo>
                                  <a:pt x="149860" y="569595"/>
                                </a:lnTo>
                                <a:lnTo>
                                  <a:pt x="116204" y="546735"/>
                                </a:lnTo>
                                <a:lnTo>
                                  <a:pt x="86360" y="522605"/>
                                </a:lnTo>
                                <a:lnTo>
                                  <a:pt x="39370" y="471170"/>
                                </a:lnTo>
                                <a:lnTo>
                                  <a:pt x="10160" y="415925"/>
                                </a:lnTo>
                                <a:lnTo>
                                  <a:pt x="0" y="358140"/>
                                </a:lnTo>
                                <a:close/>
                              </a:path>
                            </a:pathLst>
                          </a:custGeom>
                          <a:ln w="12192">
                            <a:solidFill>
                              <a:srgbClr val="2D528F"/>
                            </a:solidFill>
                            <a:prstDash val="solid"/>
                          </a:ln>
                        </wps:spPr>
                        <wps:bodyPr wrap="square" lIns="0" tIns="0" rIns="0" bIns="0" rtlCol="0">
                          <a:noAutofit/>
                        </wps:bodyPr>
                      </wps:wsp>
                      <wps:wsp>
                        <wps:cNvPr id="228" name="Graphic 228"/>
                        <wps:cNvSpPr/>
                        <wps:spPr>
                          <a:xfrm>
                            <a:off x="3837304" y="8010525"/>
                            <a:ext cx="1554480" cy="718185"/>
                          </a:xfrm>
                          <a:custGeom>
                            <a:avLst/>
                            <a:gdLst/>
                            <a:ahLst/>
                            <a:cxnLst/>
                            <a:rect l="l" t="t" r="r" b="b"/>
                            <a:pathLst>
                              <a:path w="1554480" h="718185">
                                <a:moveTo>
                                  <a:pt x="777240" y="0"/>
                                </a:moveTo>
                                <a:lnTo>
                                  <a:pt x="713740" y="1269"/>
                                </a:lnTo>
                                <a:lnTo>
                                  <a:pt x="651510" y="5079"/>
                                </a:lnTo>
                                <a:lnTo>
                                  <a:pt x="590550" y="10794"/>
                                </a:lnTo>
                                <a:lnTo>
                                  <a:pt x="531495" y="18414"/>
                                </a:lnTo>
                                <a:lnTo>
                                  <a:pt x="474980" y="28574"/>
                                </a:lnTo>
                                <a:lnTo>
                                  <a:pt x="420370" y="40004"/>
                                </a:lnTo>
                                <a:lnTo>
                                  <a:pt x="367665" y="53974"/>
                                </a:lnTo>
                                <a:lnTo>
                                  <a:pt x="318135" y="69214"/>
                                </a:lnTo>
                                <a:lnTo>
                                  <a:pt x="271780" y="86359"/>
                                </a:lnTo>
                                <a:lnTo>
                                  <a:pt x="227965" y="105409"/>
                                </a:lnTo>
                                <a:lnTo>
                                  <a:pt x="187325" y="125094"/>
                                </a:lnTo>
                                <a:lnTo>
                                  <a:pt x="149860" y="147319"/>
                                </a:lnTo>
                                <a:lnTo>
                                  <a:pt x="116840" y="170179"/>
                                </a:lnTo>
                                <a:lnTo>
                                  <a:pt x="86995" y="194309"/>
                                </a:lnTo>
                                <a:lnTo>
                                  <a:pt x="40005" y="245744"/>
                                </a:lnTo>
                                <a:lnTo>
                                  <a:pt x="10160" y="300989"/>
                                </a:lnTo>
                                <a:lnTo>
                                  <a:pt x="0" y="358774"/>
                                </a:lnTo>
                                <a:lnTo>
                                  <a:pt x="2540" y="388619"/>
                                </a:lnTo>
                                <a:lnTo>
                                  <a:pt x="22860" y="445134"/>
                                </a:lnTo>
                                <a:lnTo>
                                  <a:pt x="60960" y="498474"/>
                                </a:lnTo>
                                <a:lnTo>
                                  <a:pt x="116840" y="548004"/>
                                </a:lnTo>
                                <a:lnTo>
                                  <a:pt x="149860" y="570864"/>
                                </a:lnTo>
                                <a:lnTo>
                                  <a:pt x="187325" y="592454"/>
                                </a:lnTo>
                                <a:lnTo>
                                  <a:pt x="227965" y="612774"/>
                                </a:lnTo>
                                <a:lnTo>
                                  <a:pt x="271780" y="631824"/>
                                </a:lnTo>
                                <a:lnTo>
                                  <a:pt x="318135" y="648969"/>
                                </a:lnTo>
                                <a:lnTo>
                                  <a:pt x="367665" y="664209"/>
                                </a:lnTo>
                                <a:lnTo>
                                  <a:pt x="420370" y="677544"/>
                                </a:lnTo>
                                <a:lnTo>
                                  <a:pt x="474980" y="689609"/>
                                </a:lnTo>
                                <a:lnTo>
                                  <a:pt x="531495" y="699769"/>
                                </a:lnTo>
                                <a:lnTo>
                                  <a:pt x="590550" y="707389"/>
                                </a:lnTo>
                                <a:lnTo>
                                  <a:pt x="651510" y="713104"/>
                                </a:lnTo>
                                <a:lnTo>
                                  <a:pt x="713740" y="716914"/>
                                </a:lnTo>
                                <a:lnTo>
                                  <a:pt x="777240" y="718184"/>
                                </a:lnTo>
                                <a:lnTo>
                                  <a:pt x="841375" y="716914"/>
                                </a:lnTo>
                                <a:lnTo>
                                  <a:pt x="903605" y="713104"/>
                                </a:lnTo>
                                <a:lnTo>
                                  <a:pt x="963930" y="707389"/>
                                </a:lnTo>
                                <a:lnTo>
                                  <a:pt x="1022985" y="699769"/>
                                </a:lnTo>
                                <a:lnTo>
                                  <a:pt x="1080135" y="689609"/>
                                </a:lnTo>
                                <a:lnTo>
                                  <a:pt x="1134745" y="677544"/>
                                </a:lnTo>
                                <a:lnTo>
                                  <a:pt x="1186815" y="664209"/>
                                </a:lnTo>
                                <a:lnTo>
                                  <a:pt x="1236345" y="648969"/>
                                </a:lnTo>
                                <a:lnTo>
                                  <a:pt x="1283335" y="631824"/>
                                </a:lnTo>
                                <a:lnTo>
                                  <a:pt x="1327150" y="612774"/>
                                </a:lnTo>
                                <a:lnTo>
                                  <a:pt x="1367790" y="592454"/>
                                </a:lnTo>
                                <a:lnTo>
                                  <a:pt x="1404620" y="570864"/>
                                </a:lnTo>
                                <a:lnTo>
                                  <a:pt x="1438275" y="548004"/>
                                </a:lnTo>
                                <a:lnTo>
                                  <a:pt x="1468120" y="523874"/>
                                </a:lnTo>
                                <a:lnTo>
                                  <a:pt x="1515110" y="472439"/>
                                </a:lnTo>
                                <a:lnTo>
                                  <a:pt x="1544320" y="417194"/>
                                </a:lnTo>
                                <a:lnTo>
                                  <a:pt x="1554480" y="358774"/>
                                </a:lnTo>
                                <a:lnTo>
                                  <a:pt x="1551940" y="329564"/>
                                </a:lnTo>
                                <a:lnTo>
                                  <a:pt x="1532255" y="273049"/>
                                </a:lnTo>
                                <a:lnTo>
                                  <a:pt x="1493520" y="219074"/>
                                </a:lnTo>
                                <a:lnTo>
                                  <a:pt x="1438275" y="170179"/>
                                </a:lnTo>
                                <a:lnTo>
                                  <a:pt x="1404620" y="147319"/>
                                </a:lnTo>
                                <a:lnTo>
                                  <a:pt x="1367790" y="125094"/>
                                </a:lnTo>
                                <a:lnTo>
                                  <a:pt x="1327150" y="105409"/>
                                </a:lnTo>
                                <a:lnTo>
                                  <a:pt x="1283335" y="86359"/>
                                </a:lnTo>
                                <a:lnTo>
                                  <a:pt x="1236345" y="69214"/>
                                </a:lnTo>
                                <a:lnTo>
                                  <a:pt x="1186815" y="53974"/>
                                </a:lnTo>
                                <a:lnTo>
                                  <a:pt x="1134745" y="40004"/>
                                </a:lnTo>
                                <a:lnTo>
                                  <a:pt x="1080135" y="28574"/>
                                </a:lnTo>
                                <a:lnTo>
                                  <a:pt x="1022985" y="18414"/>
                                </a:lnTo>
                                <a:lnTo>
                                  <a:pt x="963930" y="10794"/>
                                </a:lnTo>
                                <a:lnTo>
                                  <a:pt x="903605" y="5079"/>
                                </a:lnTo>
                                <a:lnTo>
                                  <a:pt x="841375" y="1269"/>
                                </a:lnTo>
                                <a:lnTo>
                                  <a:pt x="777240" y="0"/>
                                </a:lnTo>
                                <a:close/>
                              </a:path>
                            </a:pathLst>
                          </a:custGeom>
                          <a:solidFill>
                            <a:srgbClr val="4470C4"/>
                          </a:solidFill>
                        </wps:spPr>
                        <wps:bodyPr wrap="square" lIns="0" tIns="0" rIns="0" bIns="0" rtlCol="0">
                          <a:noAutofit/>
                        </wps:bodyPr>
                      </wps:wsp>
                      <wps:wsp>
                        <wps:cNvPr id="229" name="Graphic 229"/>
                        <wps:cNvSpPr/>
                        <wps:spPr>
                          <a:xfrm>
                            <a:off x="3837304" y="8010525"/>
                            <a:ext cx="1554480" cy="718185"/>
                          </a:xfrm>
                          <a:custGeom>
                            <a:avLst/>
                            <a:gdLst/>
                            <a:ahLst/>
                            <a:cxnLst/>
                            <a:rect l="l" t="t" r="r" b="b"/>
                            <a:pathLst>
                              <a:path w="1554480" h="718185">
                                <a:moveTo>
                                  <a:pt x="0" y="358774"/>
                                </a:moveTo>
                                <a:lnTo>
                                  <a:pt x="10160" y="300989"/>
                                </a:lnTo>
                                <a:lnTo>
                                  <a:pt x="40005" y="245744"/>
                                </a:lnTo>
                                <a:lnTo>
                                  <a:pt x="86995" y="194309"/>
                                </a:lnTo>
                                <a:lnTo>
                                  <a:pt x="116840" y="170179"/>
                                </a:lnTo>
                                <a:lnTo>
                                  <a:pt x="149860" y="147319"/>
                                </a:lnTo>
                                <a:lnTo>
                                  <a:pt x="187325" y="125094"/>
                                </a:lnTo>
                                <a:lnTo>
                                  <a:pt x="227965" y="105409"/>
                                </a:lnTo>
                                <a:lnTo>
                                  <a:pt x="271780" y="86359"/>
                                </a:lnTo>
                                <a:lnTo>
                                  <a:pt x="318135" y="69214"/>
                                </a:lnTo>
                                <a:lnTo>
                                  <a:pt x="367665" y="53974"/>
                                </a:lnTo>
                                <a:lnTo>
                                  <a:pt x="420370" y="40004"/>
                                </a:lnTo>
                                <a:lnTo>
                                  <a:pt x="474980" y="28574"/>
                                </a:lnTo>
                                <a:lnTo>
                                  <a:pt x="531495" y="18414"/>
                                </a:lnTo>
                                <a:lnTo>
                                  <a:pt x="590550" y="10794"/>
                                </a:lnTo>
                                <a:lnTo>
                                  <a:pt x="651510" y="5079"/>
                                </a:lnTo>
                                <a:lnTo>
                                  <a:pt x="713740" y="1269"/>
                                </a:lnTo>
                                <a:lnTo>
                                  <a:pt x="777240" y="0"/>
                                </a:lnTo>
                                <a:lnTo>
                                  <a:pt x="841375" y="1269"/>
                                </a:lnTo>
                                <a:lnTo>
                                  <a:pt x="903605" y="5079"/>
                                </a:lnTo>
                                <a:lnTo>
                                  <a:pt x="963930" y="10794"/>
                                </a:lnTo>
                                <a:lnTo>
                                  <a:pt x="1022985" y="18414"/>
                                </a:lnTo>
                                <a:lnTo>
                                  <a:pt x="1080135" y="28574"/>
                                </a:lnTo>
                                <a:lnTo>
                                  <a:pt x="1134745" y="40004"/>
                                </a:lnTo>
                                <a:lnTo>
                                  <a:pt x="1186815" y="53974"/>
                                </a:lnTo>
                                <a:lnTo>
                                  <a:pt x="1236345" y="69214"/>
                                </a:lnTo>
                                <a:lnTo>
                                  <a:pt x="1283335" y="86359"/>
                                </a:lnTo>
                                <a:lnTo>
                                  <a:pt x="1327150" y="105409"/>
                                </a:lnTo>
                                <a:lnTo>
                                  <a:pt x="1367790" y="125094"/>
                                </a:lnTo>
                                <a:lnTo>
                                  <a:pt x="1404620" y="147319"/>
                                </a:lnTo>
                                <a:lnTo>
                                  <a:pt x="1438275" y="170179"/>
                                </a:lnTo>
                                <a:lnTo>
                                  <a:pt x="1468120" y="194309"/>
                                </a:lnTo>
                                <a:lnTo>
                                  <a:pt x="1515110" y="245744"/>
                                </a:lnTo>
                                <a:lnTo>
                                  <a:pt x="1544320" y="300989"/>
                                </a:lnTo>
                                <a:lnTo>
                                  <a:pt x="1554480" y="358774"/>
                                </a:lnTo>
                                <a:lnTo>
                                  <a:pt x="1551940" y="388619"/>
                                </a:lnTo>
                                <a:lnTo>
                                  <a:pt x="1532255" y="445134"/>
                                </a:lnTo>
                                <a:lnTo>
                                  <a:pt x="1493520" y="498474"/>
                                </a:lnTo>
                                <a:lnTo>
                                  <a:pt x="1438275" y="548004"/>
                                </a:lnTo>
                                <a:lnTo>
                                  <a:pt x="1404620" y="570864"/>
                                </a:lnTo>
                                <a:lnTo>
                                  <a:pt x="1367790" y="592454"/>
                                </a:lnTo>
                                <a:lnTo>
                                  <a:pt x="1327150" y="612774"/>
                                </a:lnTo>
                                <a:lnTo>
                                  <a:pt x="1283335" y="631824"/>
                                </a:lnTo>
                                <a:lnTo>
                                  <a:pt x="1236345" y="648969"/>
                                </a:lnTo>
                                <a:lnTo>
                                  <a:pt x="1186815" y="664209"/>
                                </a:lnTo>
                                <a:lnTo>
                                  <a:pt x="1134745" y="677544"/>
                                </a:lnTo>
                                <a:lnTo>
                                  <a:pt x="1080135" y="689609"/>
                                </a:lnTo>
                                <a:lnTo>
                                  <a:pt x="1022985" y="699769"/>
                                </a:lnTo>
                                <a:lnTo>
                                  <a:pt x="963930" y="707389"/>
                                </a:lnTo>
                                <a:lnTo>
                                  <a:pt x="903605" y="713104"/>
                                </a:lnTo>
                                <a:lnTo>
                                  <a:pt x="841375" y="716914"/>
                                </a:lnTo>
                                <a:lnTo>
                                  <a:pt x="777240" y="718184"/>
                                </a:lnTo>
                                <a:lnTo>
                                  <a:pt x="713740" y="716914"/>
                                </a:lnTo>
                                <a:lnTo>
                                  <a:pt x="651510" y="713104"/>
                                </a:lnTo>
                                <a:lnTo>
                                  <a:pt x="590550" y="707389"/>
                                </a:lnTo>
                                <a:lnTo>
                                  <a:pt x="531495" y="699769"/>
                                </a:lnTo>
                                <a:lnTo>
                                  <a:pt x="474980" y="689609"/>
                                </a:lnTo>
                                <a:lnTo>
                                  <a:pt x="420370" y="677544"/>
                                </a:lnTo>
                                <a:lnTo>
                                  <a:pt x="367665" y="664209"/>
                                </a:lnTo>
                                <a:lnTo>
                                  <a:pt x="318135" y="648969"/>
                                </a:lnTo>
                                <a:lnTo>
                                  <a:pt x="271780" y="631824"/>
                                </a:lnTo>
                                <a:lnTo>
                                  <a:pt x="227965" y="612774"/>
                                </a:lnTo>
                                <a:lnTo>
                                  <a:pt x="187325" y="592454"/>
                                </a:lnTo>
                                <a:lnTo>
                                  <a:pt x="149860" y="570864"/>
                                </a:lnTo>
                                <a:lnTo>
                                  <a:pt x="116840" y="548004"/>
                                </a:lnTo>
                                <a:lnTo>
                                  <a:pt x="86995" y="523874"/>
                                </a:lnTo>
                                <a:lnTo>
                                  <a:pt x="40005" y="472439"/>
                                </a:lnTo>
                                <a:lnTo>
                                  <a:pt x="10160" y="417194"/>
                                </a:lnTo>
                                <a:lnTo>
                                  <a:pt x="0" y="358774"/>
                                </a:lnTo>
                                <a:close/>
                              </a:path>
                            </a:pathLst>
                          </a:custGeom>
                          <a:ln w="12192">
                            <a:solidFill>
                              <a:srgbClr val="2D528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pt;margin-top:16.45pt;height:794.2pt;width:571.7pt;mso-position-horizontal-relative:page;mso-position-vertical-relative:page;z-index:-251631616;mso-width-relative:page;mso-height-relative:page;" coordsize="7260590,10086340" o:gfxdata="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">
                <o:lock v:ext="edit" aspectratio="f"/>
                <v:shape id="Graphic 211" o:spid="_x0000_s1026" o:spt="100" style="position:absolute;left:0;top:66675;height:170815;width:812800;" fillcolor="#F9C090" filled="t" stroked="f" coordsize="812800,170815" o:gfxdata="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8CPTugAAANwA&#10;AAAPAAAAAAAAAAEAIAAAACIAAABkcnMvZG93bnJldi54bWxQSwECFAAUAAAACACHTuJAMy8FnjsA&#10;AAA5AAAAEAAAAAAAAAABACAAAAAJAQAAZHJzL3NoYXBleG1sLnhtbFBLBQYAAAAABgAGAFsBAACz&#10;AwAAAAA=&#10;" path="m812800,0l0,0,0,170815,812800,170815,812800,0xe">
                  <v:path textboxrect="0,0,812800,170815"/>
                  <v:fill on="t" focussize="0,0"/>
                  <v:stroke on="f"/>
                  <v:imagedata o:title=""/>
                  <o:lock v:ext="edit" aspectratio="f"/>
                  <v:textbox inset="0mm,0mm,0mm,0mm">
                    <w:txbxContent>
                      <w:p w14:paraId="11705085">
                        <w:pPr>
                          <w:jc w:val="center"/>
                          <w:rPr>
                            <w:rFonts w:hint="default"/>
                            <w:lang w:val="en-US"/>
                          </w:rPr>
                        </w:pPr>
                        <w:r>
                          <w:rPr>
                            <w:rFonts w:hint="default"/>
                            <w:lang w:val="en-US"/>
                          </w:rPr>
                          <w:t xml:space="preserve">           27</w:t>
                        </w:r>
                      </w:p>
                    </w:txbxContent>
                  </v:textbox>
                </v:shape>
                <v:shape id="Graphic 212" o:spid="_x0000_s1026" o:spt="100" style="position:absolute;left:3814445;top:6971283;height:716280;width:1617345;" fillcolor="#4470C4" filled="t" stroked="f" coordsize="1617345,716280" o:gfxdata="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8RWy&#10;wAAAANwAAAAPAAAAAAAAAAEAIAAAACIAAABkcnMvZG93bnJldi54bWxQSwECFAAUAAAACACHTuJA&#10;My8FnjsAAAA5AAAAEAAAAAAAAAABACAAAAAPAQAAZHJzL3NoYXBleG1sLnhtbFBLBQYAAAAABgAG&#10;AFsBAAC5AwAAAAA=&#10;" path="m808354,0l742314,1270,677544,4445,614044,10795,553084,18414,494029,27939,436879,40004,382904,53975,330834,69214,282575,86360,236854,104775,194944,125095,156209,146685,121284,169544,90169,193675,41275,245110,10794,300355,0,358140,2539,387350,23494,444500,63500,497840,121284,546735,156209,569594,194944,591185,236854,611505,282575,629919,330834,647065,382904,662940,436879,676275,494029,688340,553084,697865,614044,706119,677544,711835,742314,715010,808354,716280,875029,715010,939800,711835,1002664,706119,1064259,697865,1123314,688340,1180464,676275,1234439,662940,1285875,647065,1334769,629919,1380489,611505,1422400,591185,1461134,569594,1496059,546735,1526539,522605,1576069,471169,1606550,416560,1617344,358140,1614169,328930,1593850,272415,1553844,219075,1496059,169544,1461134,146685,1422400,125095,1380489,104775,1334769,86360,1285875,69214,1234439,53975,1180464,40004,1123314,27939,1064259,18414,1002664,10795,939800,4445,875029,1270,808354,0xe">
                  <v:fill on="t" focussize="0,0"/>
                  <v:stroke on="f"/>
                  <v:imagedata o:title=""/>
                  <o:lock v:ext="edit" aspectratio="f"/>
                  <v:textbox inset="0mm,0mm,0mm,0mm"/>
                </v:shape>
                <v:shape id="Graphic 213" o:spid="_x0000_s1026" o:spt="100" style="position:absolute;left:3814445;top:6971283;height:716280;width:1617345;" filled="f" stroked="t" coordsize="1617345,716280" o:gfxdata="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ejvtb4A&#10;AADcAAAADwAAAAAAAAABACAAAAAiAAAAZHJzL2Rvd25yZXYueG1sUEsBAhQAFAAAAAgAh07iQDMv&#10;BZ47AAAAOQAAABAAAAAAAAAAAQAgAAAADQEAAGRycy9zaGFwZXhtbC54bWxQSwUGAAAAAAYABgBb&#10;AQAAtwMAAAAA&#10;" path="m0,358140l10794,300355,41275,245110,90169,193675,121284,169544,156209,146685,194944,125095,236854,104775,282575,86360,330834,69214,382904,53975,436879,40004,494029,27939,553084,18414,614044,10795,677544,4445,742314,1270,808354,0,875029,1270,939800,4445,1002664,10795,1064259,18414,1123314,27939,1180464,40004,1234439,53975,1285875,69214,1334769,86360,1380489,104775,1422400,125095,1461134,146685,1496059,169544,1526539,193675,1576069,245110,1606550,300355,1617344,358140,1614169,387350,1593850,444500,1553844,497840,1496059,546735,1461134,569594,1422400,591185,1380489,611505,1334769,629919,1285875,647065,1234439,662940,1180464,676275,1123314,688340,1064259,697865,1002664,706119,939800,711835,875029,715010,808354,716280,742314,715010,677544,711835,614044,706119,553084,697865,494029,688340,436879,676275,382904,662940,330834,647065,282575,629919,236854,611505,194944,591185,156209,569594,121284,546735,90169,522605,41275,471169,10794,416560,0,358140xe">
                  <v:fill on="f" focussize="0,0"/>
                  <v:stroke weight="0.96pt" color="#2D528F" joinstyle="round"/>
                  <v:imagedata o:title=""/>
                  <o:lock v:ext="edit" aspectratio="f"/>
                  <v:textbox inset="0mm,0mm,0mm,0mm"/>
                </v:shape>
                <v:shape id="Graphic 214" o:spid="_x0000_s1026" o:spt="100" style="position:absolute;left:3683000;top:1397888;height:733425;width:1548130;" fillcolor="#4470C4" filled="t" stroked="f" coordsize="1548130,733425" o:gfxdata="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0KNuvQAA&#10;ANwAAAAPAAAAAAAAAAEAIAAAACIAAABkcnMvZG93bnJldi54bWxQSwECFAAUAAAACACHTuJAMy8F&#10;njsAAAA5AAAAEAAAAAAAAAABACAAAAAMAQAAZHJzL3NoYXBleG1sLnhtbFBLBQYAAAAABgAGAFsB&#10;AAC2AwAAAAA=&#10;" path="m774064,0l710564,1270,648335,5079,588010,10795,529589,19050,472439,29210,418464,41275,366395,55245,316864,71120,270510,88265,226695,107315,186054,128270,149225,150495,115570,173354,86360,198120,39370,250825,10160,307340,0,367029,2539,396875,22225,454660,60960,509270,115570,560070,149225,582929,186054,605154,226695,626110,270510,645160,316864,662304,366395,678179,418464,692150,472439,704215,529589,714375,588010,722629,648335,728345,710564,732154,774064,733425,837564,732154,899795,728345,960120,722629,1018539,714375,1075689,704215,1129664,692150,1181735,678179,1231264,662304,1277620,645160,1321435,626110,1362075,605154,1398904,582929,1432560,560070,1461770,535304,1508760,482600,1537970,426085,1548129,367029,1545589,336550,1525904,278765,1487170,224154,1432560,173354,1398904,150495,1362075,128270,1321435,107315,1277620,88265,1231264,71120,1181735,55245,1129664,41275,1075689,29210,1018539,19050,960120,10795,899795,5079,837564,1270,774064,0xe">
                  <v:fill on="t" focussize="0,0"/>
                  <v:stroke on="f"/>
                  <v:imagedata o:title=""/>
                  <o:lock v:ext="edit" aspectratio="f"/>
                  <v:textbox inset="0mm,0mm,0mm,0mm"/>
                </v:shape>
                <v:shape id="Graphic 215" o:spid="_x0000_s1026" o:spt="100" style="position:absolute;left:3683000;top:1397888;height:733425;width:1548130;" filled="f" stroked="t" coordsize="1548130,733425" o:gfxdata="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x2n+8AAAA&#10;3AAAAA8AAAAAAAAAAQAgAAAAIgAAAGRycy9kb3ducmV2LnhtbFBLAQIUABQAAAAIAIdO4kAzLwWe&#10;OwAAADkAAAAQAAAAAAAAAAEAIAAAAAsBAABkcnMvc2hhcGV4bWwueG1sUEsFBgAAAAAGAAYAWwEA&#10;ALUDAAAAAA==&#10;" path="m0,367029l10160,307340,39370,250825,86360,198120,115570,173354,149225,150495,186054,128270,226695,107315,270510,88265,316864,71120,366395,55245,418464,41275,472439,29210,529589,19050,588010,10795,648335,5079,710564,1270,774064,0,837564,1270,899795,5079,960120,10795,1018539,19050,1075689,29210,1129664,41275,1181735,55245,1231264,71120,1277620,88265,1321435,107315,1362075,128270,1398904,150495,1432560,173354,1461770,198120,1508760,250825,1537970,307340,1548129,367029,1545589,396875,1525904,454660,1487170,509270,1432560,560070,1398904,582929,1362075,605154,1321435,626110,1277620,645160,1231264,662304,1181735,678179,1129664,692150,1075689,704215,1018539,714375,960120,722629,899795,728345,837564,732154,774064,733425,710564,732154,648335,728345,588010,722629,529589,714375,472439,704215,418464,692150,366395,678179,316864,662304,270510,645160,226695,626110,186054,605154,149225,582929,115570,560070,86360,535304,39370,482600,10160,426085,0,367029xe">
                  <v:fill on="f" focussize="0,0"/>
                  <v:stroke weight="0.96pt" color="#2D528F" joinstyle="round"/>
                  <v:imagedata o:title=""/>
                  <o:lock v:ext="edit" aspectratio="f"/>
                  <v:textbox inset="0mm,0mm,0mm,0mm"/>
                </v:shape>
                <v:shape id="Graphic 216" o:spid="_x0000_s1026" o:spt="100" style="position:absolute;left:1616710;top:1545844;height:1638300;width:3648710;" fillcolor="#4470C4" filled="t" stroked="f" coordsize="3648710,1638300" o:gfxdata="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OlXrvQAA&#10;ANwAAAAPAAAAAAAAAAEAIAAAACIAAABkcnMvZG93bnJldi54bWxQSwECFAAUAAAACACHTuJAMy8F&#10;njsAAAA5AAAAEAAAAAAAAAABACAAAAAMAQAAZHJzL3NoYXBleG1sLnhtbFBLBQYAAAAABgAGAFsB&#10;AAC2AwAAAAA=&#10;" path="m1247140,0l0,0,0,492125,1247140,492125,1247140,248920,2054225,248920,2066925,242570,2054225,236220,1247140,236220,1247140,0xem2054225,248920l1990725,248920,1990725,280670,2054225,248920xem1990725,204470l1990725,236220,2054225,236220,1990725,204470xem2871469,920750l2807969,922020,2745104,925195,2684779,930910,2625725,939165,2569210,948690,2514600,960755,2461894,974090,2412365,989965,2365375,1007110,2322194,1025525,2281554,1045845,2244090,1067435,2210435,1090295,2155190,1139825,2117090,1193165,2096769,1250315,2094229,1279525,2096769,1308735,2117090,1365885,2155190,1419225,2210435,1468755,2244090,1491615,2281554,1513205,2322194,1533525,2365375,1551940,2412365,1569085,2461894,1584325,2514600,1598295,2569210,1610360,2625725,1619885,2684779,1628140,2745104,1633855,2807969,1637030,2871469,1638300,2934969,1637030,2997835,1633855,3058160,1628140,3117215,1619885,3173729,1610360,3228975,1598295,3281044,1584325,3330575,1569085,3377565,1551940,3421379,1533525,3461385,1513205,3498850,1491615,3532504,1468755,3587750,1419225,3625850,1365885,3646169,1308735,3648710,1279525,3646169,1250315,3625850,1193165,3587750,1139825,3532504,1090295,3498850,1067435,3461385,1045845,3420744,1025525,3377565,1007110,3330575,989965,3281044,974090,3228975,960755,3173729,948690,3117215,939165,3058160,930910,2997835,925195,2934969,922020,2871469,920750xe">
                  <v:fill on="t" focussize="0,0"/>
                  <v:stroke on="f"/>
                  <v:imagedata o:title=""/>
                  <o:lock v:ext="edit" aspectratio="f"/>
                  <v:textbox inset="0mm,0mm,0mm,0mm"/>
                </v:shape>
                <v:shape id="Graphic 217" o:spid="_x0000_s1026" o:spt="100" style="position:absolute;left:3710940;top:2465958;height:717550;width:1554480;" filled="f" stroked="t" coordsize="1554480,717550" o:gfxdata="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ggGO/&#10;AAAA3AAAAA8AAAAAAAAAAQAgAAAAIgAAAGRycy9kb3ducmV2LnhtbFBLAQIUABQAAAAIAIdO4kAz&#10;LwWeOwAAADkAAAAQAAAAAAAAAAEAIAAAAA4BAABkcnMvc2hhcGV4bWwueG1sUEsFBgAAAAAGAAYA&#10;WwEAALgDAAAAAA==&#10;" path="m0,358775l10160,300354,39370,245109,86995,193675,149860,146684,187325,125095,227330,104775,271145,86359,318135,69215,367664,53340,419735,40004,474980,27940,531495,18415,590550,10159,650875,4445,713739,1270,777239,0,840739,1270,903605,4445,963930,10159,1022985,18415,1079500,27940,1134110,40004,1186814,53340,1236345,69215,1283335,86359,1326514,104775,1367155,125095,1404620,146684,1438275,169545,1515110,245109,1544320,300354,1554480,358775,1551939,387984,1531620,445134,1493520,498475,1438275,548004,1404620,570865,1367155,592454,1326514,612775,1283335,631190,1236345,648334,1186814,663575,1134110,677545,1079500,689609,1022985,699134,963930,707390,903605,713104,840739,716279,777239,717550,713739,716279,650875,713104,590550,707390,531495,699134,474980,689609,419735,677545,367664,663575,318135,648334,271145,631190,227330,612775,187325,592454,149860,570865,116205,548004,39370,472440,10160,417195,0,358775xe">
                  <v:fill on="f" focussize="0,0"/>
                  <v:stroke weight="0.95992125984252pt" color="#2D528F" joinstyle="round"/>
                  <v:imagedata o:title=""/>
                  <o:lock v:ext="edit" aspectratio="f"/>
                  <v:textbox inset="0mm,0mm,0mm,0mm"/>
                </v:shape>
                <v:shape id="Graphic 218" o:spid="_x0000_s1026" o:spt="100" style="position:absolute;left:2534285;top:2813304;height:1565275;width:2770505;" fillcolor="#4470C4" filled="t" stroked="f" coordsize="2770505,1565275" o:gfxdata="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AM4kvQAA&#10;ANwAAAAPAAAAAAAAAAEAIAAAACIAAABkcnMvZG93bnJldi54bWxQSwECFAAUAAAACACHTuJAMy8F&#10;njsAAAA5AAAAEAAAAAAAAAABACAAAAAMAQAAZHJzL3NoYXBleG1sLnhtbFBLBQYAAAAABgAGAFsB&#10;AAC2AwAAAAA=&#10;" path="m1104900,0l1104900,31750,0,31750,0,44450,1104900,44450,1104900,76200,1181100,38100,1104900,0xem1993264,847089l1929764,848359,1867535,852170,1806575,857884,1748154,865504,1691004,875664,1636394,887095,1584325,901064,1534794,916304,1487804,933450,1443989,952500,1403350,972820,1366519,994409,1332864,1017270,1303019,1041400,1256029,1092834,1226185,1148079,1216025,1206500,1218564,1235709,1238885,1292225,1277619,1346200,1332864,1395094,1366519,1417954,1403350,1439544,1443989,1459864,1487804,1478914,1534794,1496059,1584325,1511300,1636394,1525269,1691004,1536700,1748154,1546859,1806575,1554479,1867535,1560194,1929764,1564004,1993264,1565275,2057400,1564004,2119629,1560194,2180590,1554479,2239010,1546859,2296160,1536700,2350769,1525269,2402840,1511300,2452369,1496059,2499360,1478914,2543175,1459864,2583815,1439544,2620644,1417954,2654300,1395094,2684144,1370964,2731135,1319529,2760344,1264284,2770504,1206500,2767965,1176654,2748279,1120139,2709544,1066164,2654300,1017270,2620644,994409,2583815,972820,2543175,952500,2499360,933450,2452369,916304,2402840,901064,2350769,887095,2296160,875664,2239010,865504,2180590,857884,2119629,852170,2057400,848359,1993264,847089xe">
                  <v:fill on="t" focussize="0,0"/>
                  <v:stroke on="f"/>
                  <v:imagedata o:title=""/>
                  <o:lock v:ext="edit" aspectratio="f"/>
                  <v:textbox inset="0mm,0mm,0mm,0mm"/>
                </v:shape>
                <v:shape id="Graphic 219" o:spid="_x0000_s1026" o:spt="100" style="position:absolute;left:3750309;top:3661028;height:718185;width:1554480;" filled="f" stroked="t" coordsize="1554480,718185" o:gfxdata="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iWp&#10;ysEAAADcAAAADwAAAAAAAAABACAAAAAiAAAAZHJzL2Rvd25yZXYueG1sUEsBAhQAFAAAAAgAh07i&#10;QDMvBZ47AAAAOQAAABAAAAAAAAAAAQAgAAAAEAEAAGRycy9zaGFwZXhtbC54bWxQSwUGAAAAAAYA&#10;BgBbAQAAugMAAAAA&#10;" path="m0,359409l10160,300989,40004,245744,86994,194309,116839,170179,150494,147320,187325,125729,227964,105409,271779,86359,318769,69214,368300,53975,420369,40004,474979,28575,532129,18414,590550,10795,651510,5079,713739,1270,777239,0,841375,1270,903604,5079,964564,10795,1022985,18414,1080135,28575,1134744,40004,1186814,53975,1236344,69214,1283335,86359,1327150,105409,1367789,125729,1404619,147320,1438275,170179,1468119,194309,1515110,245744,1544319,300989,1554479,359409,1551939,388619,1532254,445134,1493519,499109,1438275,548004,1404619,570864,1367789,592454,1327150,612775,1283335,631825,1236344,648969,1186814,664209,1134744,678179,1080135,689609,1022985,699769,964564,707389,903604,713104,841375,716914,777239,718184,713739,716914,651510,713104,590550,707389,532129,699769,474979,689609,420369,678179,368300,664209,318769,648969,271779,631825,227964,612775,187325,592454,150494,570864,116839,548004,86994,523875,40004,472439,10160,417194,0,359409xe">
                  <v:fill on="f" focussize="0,0"/>
                  <v:stroke weight="0.95992125984252pt" color="#2D528F" joinstyle="round"/>
                  <v:imagedata o:title=""/>
                  <o:lock v:ext="edit" aspectratio="f"/>
                  <v:textbox inset="0mm,0mm,0mm,0mm"/>
                </v:shape>
                <v:shape id="Graphic 220" o:spid="_x0000_s1026" o:spt="100" style="position:absolute;left:2524760;top:2086864;height:6312535;width:1272540;" fillcolor="#4470C4" filled="t" stroked="f" coordsize="1272540,6312535" o:gfxdata="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ZPEttwAAANwAAAAP&#10;AAAAAAAAAAEAIAAAACIAAABkcnMvZG93bnJldi54bWxQSwECFAAUAAAACACHTuJAMy8FnjsAAAA5&#10;AAAAEAAAAAAAAAABACAAAAAGAQAAZHJzL3NoYXBleG1sLnhtbFBLBQYAAAAABgAGAFsBAACwAwAA&#10;AAA=&#10;" path="m74294,6275070l0,6275070,37464,6312535,74294,6275070xem55879,0l18414,0,18414,6275070,55879,6275070,55879,3063875,1221739,3063875,1234439,3057525,1221739,3051175,55879,3051175,55879,1948180,1221739,1948180,1234439,1941830,1221739,1935480,55879,1935480,55879,0xem1196339,4124325l1196339,4156075,91439,4156075,91439,4168775,1196339,4168775,1196339,4200525,1272539,4162425,1196339,4124325xem1221739,3063875l1158239,3063875,1158239,3095625,1221739,3063875xem1158239,3019425l1158239,3051175,1221739,3051175,1158239,3019425xem1221739,1948180l1158239,1948180,1158239,1979930,1221739,1948180xem1158239,1903730l1158239,1935480,1221739,1935480,1158239,1903730xe">
                  <v:fill on="t" focussize="0,0"/>
                  <v:stroke on="f"/>
                  <v:imagedata o:title=""/>
                  <o:lock v:ext="edit" aspectratio="f"/>
                  <v:textbox inset="0mm,0mm,0mm,0mm"/>
                </v:shape>
                <v:shape id="Graphic 221" o:spid="_x0000_s1026" o:spt="100" style="position:absolute;left:2524760;top:2086864;height:6312535;width:74295;" filled="f" stroked="t" coordsize="74295,6312535" o:gfxdata="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i46a/&#10;AAAA3AAAAA8AAAAAAAAAAQAgAAAAIgAAAGRycy9kb3ducmV2LnhtbFBLAQIUABQAAAAIAIdO4kAz&#10;LwWeOwAAADkAAAAQAAAAAAAAAAEAIAAAAA4BAABkcnMvc2hhcGV4bWwueG1sUEsFBgAAAAAGAAYA&#10;WwEAALgDAAAAAA==&#10;" path="m0,6275070l18414,6275070,18414,0,55879,0,55879,6275070,74294,6275070,37464,6312535,0,6275070xe">
                  <v:fill on="f" focussize="0,0"/>
                  <v:stroke weight="0.96pt" color="#2D528F" joinstyle="round"/>
                  <v:imagedata o:title=""/>
                  <o:lock v:ext="edit" aspectratio="f"/>
                  <v:textbox inset="0mm,0mm,0mm,0mm"/>
                </v:shape>
                <v:shape id="Graphic 222" o:spid="_x0000_s1026" o:spt="100" style="position:absolute;left:2585720;top:7306564;height:1123315;width:1193165;" fillcolor="#4470C4" filled="t" stroked="f" coordsize="1193165,1123315" o:gfxdata="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iIKivQAA&#10;ANwAAAAPAAAAAAAAAAEAIAAAACIAAABkcnMvZG93bnJldi54bWxQSwECFAAUAAAACACHTuJAMy8F&#10;njsAAAA5AAAAEAAAAAAAAAABACAAAAAMAQAAZHJzL3NoYXBleG1sLnhtbFBLBQYAAAAABgAGAFsB&#10;AAC2AwAAAAA=&#10;" path="m1104900,0l1104900,31750,0,31750,0,44450,1104900,44450,1104900,76200,1181100,38100,1104900,0xem1116965,1047115l1116965,1078865,12065,1078865,12065,1091565,1116965,1091565,1116965,1123315,1193165,1085215,1116965,1047115xe">
                  <v:fill on="t" focussize="0,0"/>
                  <v:stroke on="f"/>
                  <v:imagedata o:title=""/>
                  <o:lock v:ext="edit" aspectratio="f"/>
                  <v:textbox inset="0mm,0mm,0mm,0mm"/>
                </v:shape>
                <v:shape id="Graphic 223" o:spid="_x0000_s1026" o:spt="100" style="position:absolute;left:304800;top:0;height:10086340;width:6955790;" fillcolor="#000000" filled="t" stroked="f" coordsize="6955790,10086340" o:gfxdata="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M2R68AAAA&#10;3A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shape id="Graphic 224" o:spid="_x0000_s1026" o:spt="100" style="position:absolute;left:3823334;top:4775072;height:716280;width:1554480;" fillcolor="#4470C4" filled="t" stroked="f" coordsize="1554480,716280" o:gfxdata="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KMk74A&#10;AADcAAAADwAAAAAAAAABACAAAAAiAAAAZHJzL2Rvd25yZXYueG1sUEsBAhQAFAAAAAgAh07iQDMv&#10;BZ47AAAAOQAAABAAAAAAAAAAAQAgAAAADQEAAGRycy9zaGFwZXhtbC54bWxQSwUGAAAAAAYABgBb&#10;AQAAtwMAAAAA&#10;" path="m777239,0l713104,1270,650875,5080,589914,10795,531494,18414,474344,28575,419735,40005,367664,53975,318135,69214,271144,86360,227329,105410,186689,125095,149860,146685,116204,169545,86360,193675,39369,245110,10160,300355,0,358139,2539,387985,22225,444500,60960,497839,116204,546735,149860,569595,186689,591185,227329,611505,271144,630555,318135,647064,367664,662939,419735,676275,474344,688339,531494,698500,589914,706120,650875,711835,713104,715010,777239,716280,840739,715010,902969,711835,963929,706120,1022350,698500,1079500,688339,1134110,676275,1186179,662939,1235710,647064,1282700,630555,1326514,611505,1367154,591185,1403985,569595,1437639,546735,1467485,522605,1514475,471805,1544319,416560,1554479,358139,1551939,328930,1531619,272414,1492885,219075,1437639,169545,1403985,146685,1367154,125095,1326514,105410,1282700,86360,1235710,69214,1186179,53975,1134110,40005,1079500,28575,1022350,18414,963929,10795,902969,5080,840739,1270,777239,0xe">
                  <v:fill on="t" focussize="0,0"/>
                  <v:stroke on="f"/>
                  <v:imagedata o:title=""/>
                  <o:lock v:ext="edit" aspectratio="f"/>
                  <v:textbox inset="0mm,0mm,0mm,0mm"/>
                </v:shape>
                <v:shape id="Graphic 225" o:spid="_x0000_s1026" o:spt="100" style="position:absolute;left:3823334;top:4775072;height:716280;width:1554480;" filled="f" stroked="t" coordsize="1554480,716280" o:gfxdata="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xIHb4A&#10;AADcAAAADwAAAAAAAAABACAAAAAiAAAAZHJzL2Rvd25yZXYueG1sUEsBAhQAFAAAAAgAh07iQDMv&#10;BZ47AAAAOQAAABAAAAAAAAAAAQAgAAAADQEAAGRycy9zaGFwZXhtbC54bWxQSwUGAAAAAAYABgBb&#10;AQAAtwMAAAAA&#10;" path="m0,358139l10160,300355,39369,245110,86360,193675,116204,169545,149860,146685,186689,125095,227329,105410,271144,86360,318135,69214,367664,53975,419735,40005,474344,28575,531494,18414,589914,10795,650875,5080,713104,1270,777239,0,840739,1270,902969,5080,963929,10795,1022350,18414,1079500,28575,1134110,40005,1186179,53975,1235710,69214,1282700,86360,1326514,105410,1367154,125095,1403985,146685,1437639,169545,1467485,193675,1514475,245110,1544319,300355,1554479,358139,1551939,387985,1531619,444500,1492885,497839,1437639,546735,1403985,569595,1367154,591185,1326514,611505,1282700,630555,1235710,647064,1186179,662939,1134110,676275,1079500,688339,1022350,698500,963929,706120,902969,711835,840739,715010,777239,716280,713104,715010,650875,711835,589914,706120,531494,698500,474344,688339,419735,676275,367664,662939,318135,647064,271144,630555,227329,611505,186689,591185,149860,569595,116204,546735,86360,522605,39369,471805,10160,416560,0,358139xe">
                  <v:fill on="f" focussize="0,0"/>
                  <v:stroke weight="0.96pt" color="#2D528F" joinstyle="round"/>
                  <v:imagedata o:title=""/>
                  <o:lock v:ext="edit" aspectratio="f"/>
                  <v:textbox inset="0mm,0mm,0mm,0mm"/>
                </v:shape>
                <v:shape id="Graphic 226" o:spid="_x0000_s1026" o:spt="100" style="position:absolute;left:3876675;top:5857113;height:716280;width:1554480;" fillcolor="#4470C4" filled="t" stroked="f" coordsize="1554480,716280" o:gfxdata="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vLd/vQAA&#10;ANwAAAAPAAAAAAAAAAEAIAAAACIAAABkcnMvZG93bnJldi54bWxQSwECFAAUAAAACACHTuJAMy8F&#10;njsAAAA5AAAAEAAAAAAAAAABACAAAAAMAQAAZHJzL3NoYXBleG1sLnhtbFBLBQYAAAAABgAGAFsB&#10;AAC2AwAAAAA=&#10;" path="m777239,0l713104,1270,650875,4445,589914,10160,531495,17780,474345,27940,419735,40005,367664,53340,318135,69215,271145,85725,227329,104775,186689,125095,149860,146685,116204,169545,86360,193675,39370,244475,10160,299720,0,358140,2539,387350,22225,443865,60960,497205,116204,546735,149860,569595,186689,591185,227329,610870,271145,629920,318135,647065,367664,662305,419735,676275,474345,687705,531495,697865,589914,705485,650875,711200,713104,715010,777239,716280,840739,715010,902970,711200,963929,705485,1022350,697865,1079500,687705,1134110,676275,1186179,662305,1235710,647065,1282700,629920,1326514,610870,1367154,591185,1403985,569595,1437639,546735,1467485,522605,1514475,471170,1544320,415925,1554479,358140,1551939,328295,1531620,271780,1492885,218440,1437639,169545,1403985,146685,1367154,125095,1326514,104775,1282700,85725,1235710,69215,1186179,53340,1134110,40005,1079500,27940,1022350,17780,963929,10160,902970,4445,840739,1270,777239,0xe">
                  <v:fill on="t" focussize="0,0"/>
                  <v:stroke on="f"/>
                  <v:imagedata o:title=""/>
                  <o:lock v:ext="edit" aspectratio="f"/>
                  <v:textbox inset="0mm,0mm,0mm,0mm"/>
                </v:shape>
                <v:shape id="Graphic 227" o:spid="_x0000_s1026" o:spt="100" style="position:absolute;left:3876675;top:5857113;height:716280;width:1554480;" filled="f" stroked="t" coordsize="1554480,716280" o:gfxdata="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Jz8b4A&#10;AADcAAAADwAAAAAAAAABACAAAAAiAAAAZHJzL2Rvd25yZXYueG1sUEsBAhQAFAAAAAgAh07iQDMv&#10;BZ47AAAAOQAAABAAAAAAAAAAAQAgAAAADQEAAGRycy9zaGFwZXhtbC54bWxQSwUGAAAAAAYABgBb&#10;AQAAtwMAAAAA&#10;" path="m0,358140l10160,299720,39370,244475,86360,193675,116204,169545,149860,146685,186689,125095,227329,104775,271145,85725,318135,69215,367664,53340,419735,40005,474345,27940,531495,17780,589914,10160,650875,4445,713104,1270,777239,0,840739,1270,902970,4445,963929,10160,1022350,17780,1079500,27940,1134110,40005,1186179,53340,1235710,69215,1282700,85725,1326514,104775,1367154,125095,1403985,146685,1437639,169545,1467485,193675,1514475,244475,1544320,299720,1554479,358140,1551939,387350,1531620,443865,1492885,497205,1437639,546735,1403985,569595,1367154,591185,1326514,610870,1282700,629920,1235710,647065,1186179,662305,1134110,676275,1079500,687705,1022350,697865,963929,705485,902970,711200,840739,715010,777239,716280,713104,715010,650875,711200,589914,705485,531495,697865,474345,687705,419735,676275,367664,662305,318135,647065,271145,629920,227329,610870,186689,591185,149860,569595,116204,546735,86360,522605,39370,471170,10160,415925,0,358140xe">
                  <v:fill on="f" focussize="0,0"/>
                  <v:stroke weight="0.96pt" color="#2D528F" joinstyle="round"/>
                  <v:imagedata o:title=""/>
                  <o:lock v:ext="edit" aspectratio="f"/>
                  <v:textbox inset="0mm,0mm,0mm,0mm"/>
                </v:shape>
                <v:shape id="Graphic 228" o:spid="_x0000_s1026" o:spt="100" style="position:absolute;left:3837304;top:8010525;height:718185;width:1554480;" fillcolor="#4470C4" filled="t" stroked="f" coordsize="1554480,718185" o:gfxdata="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af67sAAADc&#10;AAAADwAAAAAAAAABACAAAAAiAAAAZHJzL2Rvd25yZXYueG1sUEsBAhQAFAAAAAgAh07iQDMvBZ47&#10;AAAAOQAAABAAAAAAAAAAAQAgAAAACgEAAGRycy9zaGFwZXhtbC54bWxQSwUGAAAAAAYABgBbAQAA&#10;tAMAAAAA&#10;" path="m777240,0l713740,1269,651510,5079,590550,10794,531495,18414,474980,28574,420370,40004,367665,53974,318135,69214,271780,86359,227965,105409,187325,125094,149860,147319,116840,170179,86995,194309,40005,245744,10160,300989,0,358774,2540,388619,22860,445134,60960,498474,116840,548004,149860,570864,187325,592454,227965,612774,271780,631824,318135,648969,367665,664209,420370,677544,474980,689609,531495,699769,590550,707389,651510,713104,713740,716914,777240,718184,841375,716914,903605,713104,963930,707389,1022985,699769,1080135,689609,1134745,677544,1186815,664209,1236345,648969,1283335,631824,1327150,612774,1367790,592454,1404620,570864,1438275,548004,1468120,523874,1515110,472439,1544320,417194,1554480,358774,1551940,329564,1532255,273049,1493520,219074,1438275,170179,1404620,147319,1367790,125094,1327150,105409,1283335,86359,1236345,69214,1186815,53974,1134745,40004,1080135,28574,1022985,18414,963930,10794,903605,5079,841375,1269,777240,0xe">
                  <v:fill on="t" focussize="0,0"/>
                  <v:stroke on="f"/>
                  <v:imagedata o:title=""/>
                  <o:lock v:ext="edit" aspectratio="f"/>
                  <v:textbox inset="0mm,0mm,0mm,0mm"/>
                </v:shape>
                <v:shape id="Graphic 229" o:spid="_x0000_s1026" o:spt="100" style="position:absolute;left:3837304;top:8010525;height:718185;width:1554480;" filled="f" stroked="t" coordsize="1554480,718185" o:gfxdata="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rbtO/&#10;AAAA3AAAAA8AAAAAAAAAAQAgAAAAIgAAAGRycy9kb3ducmV2LnhtbFBLAQIUABQAAAAIAIdO4kAz&#10;LwWeOwAAADkAAAAQAAAAAAAAAAEAIAAAAA4BAABkcnMvc2hhcGV4bWwueG1sUEsFBgAAAAAGAAYA&#10;WwEAALgDAAAAAA==&#10;" path="m0,358774l10160,300989,40005,245744,86995,194309,116840,170179,149860,147319,187325,125094,227965,105409,271780,86359,318135,69214,367665,53974,420370,40004,474980,28574,531495,18414,590550,10794,651510,5079,713740,1269,777240,0,841375,1269,903605,5079,963930,10794,1022985,18414,1080135,28574,1134745,40004,1186815,53974,1236345,69214,1283335,86359,1327150,105409,1367790,125094,1404620,147319,1438275,170179,1468120,194309,1515110,245744,1544320,300989,1554480,358774,1551940,388619,1532255,445134,1493520,498474,1438275,548004,1404620,570864,1367790,592454,1327150,612774,1283335,631824,1236345,648969,1186815,664209,1134745,677544,1080135,689609,1022985,699769,963930,707389,903605,713104,841375,716914,777240,718184,713740,716914,651510,713104,590550,707389,531495,699769,474980,689609,420370,677544,367665,664209,318135,648969,271780,631824,227965,612774,187325,592454,149860,570864,116840,548004,86995,523874,40005,472439,10160,417194,0,358774xe">
                  <v:fill on="f" focussize="0,0"/>
                  <v:stroke weight="0.96pt" color="#2D528F" joinstyle="round"/>
                  <v:imagedata o:title=""/>
                  <o:lock v:ext="edit" aspectratio="f"/>
                  <v:textbox inset="0mm,0mm,0mm,0mm"/>
                </v:shape>
              </v:group>
            </w:pict>
          </mc:Fallback>
        </mc:AlternateContent>
      </w:r>
      <w:r>
        <w:rPr>
          <w:sz w:val="22"/>
          <w:lang w:val="en-US"/>
        </w:rPr>
        <w:t>Premiu</w:t>
      </w:r>
      <w:r>
        <w:rPr>
          <w:rFonts w:hint="default"/>
          <w:sz w:val="22"/>
          <w:lang w:val="en-US"/>
        </w:rPr>
        <w:t>um store</w:t>
      </w:r>
    </w:p>
    <w:p w14:paraId="540295B7">
      <w:pPr>
        <w:pStyle w:val="2"/>
        <w:ind w:left="1339" w:right="738"/>
        <w:jc w:val="both"/>
        <w:rPr>
          <w:rFonts w:hint="default"/>
          <w:sz w:val="22"/>
          <w:lang w:val="en-US"/>
        </w:rPr>
      </w:pPr>
    </w:p>
    <w:p w14:paraId="42B44C27">
      <w:pPr>
        <w:pStyle w:val="2"/>
        <w:ind w:left="0" w:leftChars="0" w:right="738" w:firstLine="0" w:firstLineChars="0"/>
        <w:jc w:val="both"/>
        <w:rPr>
          <w:rFonts w:hint="default"/>
          <w:sz w:val="22"/>
          <w:lang w:val="en-US"/>
        </w:rPr>
      </w:pPr>
      <w:r>
        <w:rPr>
          <w:rFonts w:ascii="Times New Roman"/>
          <w:sz w:val="24"/>
        </w:rPr>
        <mc:AlternateContent>
          <mc:Choice Requires="wps">
            <w:drawing>
              <wp:anchor distT="0" distB="0" distL="0" distR="0" simplePos="0" relativeHeight="251684864" behindDoc="1" locked="0" layoutInCell="1" allowOverlap="1">
                <wp:simplePos x="0" y="0"/>
                <wp:positionH relativeFrom="page">
                  <wp:posOffset>7331710</wp:posOffset>
                </wp:positionH>
                <wp:positionV relativeFrom="paragraph">
                  <wp:posOffset>46990</wp:posOffset>
                </wp:positionV>
                <wp:extent cx="104775" cy="76200"/>
                <wp:effectExtent l="6350" t="6350" r="22225" b="12700"/>
                <wp:wrapNone/>
                <wp:docPr id="209" name="Textbox 209"/>
                <wp:cNvGraphicFramePr/>
                <a:graphic xmlns:a="http://schemas.openxmlformats.org/drawingml/2006/main">
                  <a:graphicData uri="http://schemas.microsoft.com/office/word/2010/wordprocessingShape">
                    <wps:wsp>
                      <wps:cNvSpPr txBox="1"/>
                      <wps:spPr>
                        <a:xfrm flipH="1" flipV="1">
                          <a:off x="0" y="0"/>
                          <a:ext cx="104775" cy="76200"/>
                        </a:xfrm>
                        <a:prstGeom prst="rect">
                          <a:avLst/>
                        </a:prstGeom>
                        <a:ln w="12191">
                          <a:solidFill>
                            <a:srgbClr val="2D528F"/>
                          </a:solidFill>
                          <a:prstDash val="solid"/>
                        </a:ln>
                      </wps:spPr>
                      <wps:txbx>
                        <w:txbxContent>
                          <w:p w14:paraId="3B74D074">
                            <w:pPr>
                              <w:spacing w:before="243"/>
                              <w:ind w:left="0" w:right="0" w:firstLine="0"/>
                              <w:jc w:val="both"/>
                              <w:rPr>
                                <w:rFonts w:ascii="Times New Roman"/>
                                <w:sz w:val="24"/>
                              </w:rPr>
                            </w:pPr>
                            <w:r>
                              <w:rPr>
                                <w:rFonts w:ascii="Times New Roman"/>
                                <w:color w:val="FFFFFF"/>
                                <w:spacing w:val="-4"/>
                                <w:sz w:val="24"/>
                              </w:rPr>
                              <w:t>User</w:t>
                            </w:r>
                          </w:p>
                        </w:txbxContent>
                      </wps:txbx>
                      <wps:bodyPr wrap="square" lIns="0" tIns="0" rIns="0" bIns="0" rtlCol="0">
                        <a:noAutofit/>
                      </wps:bodyPr>
                    </wps:wsp>
                  </a:graphicData>
                </a:graphic>
              </wp:anchor>
            </w:drawing>
          </mc:Choice>
          <mc:Fallback>
            <w:pict>
              <v:shape id="Textbox 209" o:spid="_x0000_s1026" o:spt="202" type="#_x0000_t202" style="position:absolute;left:0pt;flip:x y;margin-left:577.3pt;margin-top:3.7pt;height:6pt;width:8.25pt;mso-position-horizontal-relative:page;z-index:-251631616;mso-width-relative:page;mso-height-relative:page;" filled="f" stroked="t" coordsize="21600,21600" o:gfxdata="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M/UJzYAAAACgEAAA8AAAAAAAAAAQAgAAAAIgAAAGRycy9kb3ducmV2LnhtbFBLAQIUABQAAAAI&#10;AIdO4kDY0Ska7QEAAO4DAAAOAAAAAAAAAAEAIAAAACcBAABkcnMvZTJvRG9jLnhtbFBLBQYAAAAA&#10;BgAGAFkBAACGBQAAAAA=&#10;">
                <v:fill on="f" focussize="0,0"/>
                <v:stroke weight="0.95992125984252pt" color="#2D528F" joinstyle="round"/>
                <v:imagedata o:title=""/>
                <o:lock v:ext="edit" aspectratio="f"/>
                <v:textbox inset="0mm,0mm,0mm,0mm">
                  <w:txbxContent>
                    <w:p w14:paraId="3B74D074">
                      <w:pPr>
                        <w:spacing w:before="243"/>
                        <w:ind w:left="0" w:right="0" w:firstLine="0"/>
                        <w:jc w:val="both"/>
                        <w:rPr>
                          <w:rFonts w:ascii="Times New Roman"/>
                          <w:sz w:val="24"/>
                        </w:rPr>
                      </w:pPr>
                      <w:r>
                        <w:rPr>
                          <w:rFonts w:ascii="Times New Roman"/>
                          <w:color w:val="FFFFFF"/>
                          <w:spacing w:val="-4"/>
                          <w:sz w:val="24"/>
                        </w:rPr>
                        <w:t>User</w:t>
                      </w:r>
                    </w:p>
                  </w:txbxContent>
                </v:textbox>
              </v:shape>
            </w:pict>
          </mc:Fallback>
        </mc:AlternateContent>
      </w:r>
    </w:p>
    <w:p w14:paraId="06971FAF">
      <w:pPr>
        <w:pStyle w:val="2"/>
        <w:ind w:left="1339" w:right="738"/>
        <w:jc w:val="both"/>
        <w:rPr>
          <w:rFonts w:hint="default"/>
          <w:sz w:val="22"/>
          <w:lang w:val="en-US"/>
        </w:rPr>
      </w:pPr>
    </w:p>
    <w:p w14:paraId="165D49FC">
      <w:pPr>
        <w:pStyle w:val="2"/>
        <w:ind w:left="1339" w:right="738"/>
        <w:jc w:val="both"/>
        <w:rPr>
          <w:rFonts w:hint="default"/>
          <w:sz w:val="22"/>
          <w:lang w:val="en-US"/>
        </w:rPr>
      </w:pPr>
      <w:r>
        <w:rPr>
          <w:rFonts w:hint="default"/>
          <w:sz w:val="22"/>
          <w:lang w:val="en-US"/>
        </w:rPr>
        <w:drawing>
          <wp:inline distT="0" distB="0" distL="114300" distR="114300">
            <wp:extent cx="5106035" cy="8367395"/>
            <wp:effectExtent l="0" t="0" r="18415" b="15240"/>
            <wp:docPr id="1203" name="Picture 1203" descr="Captur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Picture 1203" descr="Capture38"/>
                    <pic:cNvPicPr>
                      <a:picLocks noChangeAspect="1"/>
                    </pic:cNvPicPr>
                  </pic:nvPicPr>
                  <pic:blipFill>
                    <a:blip r:embed="rId67"/>
                    <a:srcRect l="-13070" t="-5452" r="6918" b="-3404"/>
                    <a:stretch>
                      <a:fillRect/>
                    </a:stretch>
                  </pic:blipFill>
                  <pic:spPr>
                    <a:xfrm>
                      <a:off x="0" y="0"/>
                      <a:ext cx="5106035" cy="8367395"/>
                    </a:xfrm>
                    <a:prstGeom prst="rect">
                      <a:avLst/>
                    </a:prstGeom>
                  </pic:spPr>
                </pic:pic>
              </a:graphicData>
            </a:graphic>
          </wp:inline>
        </w:drawing>
      </w:r>
    </w:p>
    <w:p w14:paraId="416056AA">
      <w:pPr>
        <w:spacing w:before="0"/>
        <w:ind w:left="6834" w:right="0" w:firstLine="0"/>
        <w:jc w:val="left"/>
        <w:rPr>
          <w:rFonts w:ascii="Times New Roman"/>
          <w:sz w:val="24"/>
        </w:rPr>
      </w:pPr>
      <w:r>
        <w:rPr>
          <w:rFonts w:ascii="Times New Roman"/>
          <w:color w:val="FFFFFF"/>
          <w:sz w:val="24"/>
        </w:rPr>
        <w:t>Buy</w:t>
      </w:r>
      <w:r>
        <w:rPr>
          <w:rFonts w:ascii="Times New Roman"/>
          <w:color w:val="FFFFFF"/>
          <w:spacing w:val="-5"/>
          <w:sz w:val="24"/>
        </w:rPr>
        <w:t xml:space="preserve"> </w:t>
      </w:r>
      <w:r>
        <w:rPr>
          <w:rFonts w:ascii="Times New Roman"/>
          <w:color w:val="FFFFFF"/>
          <w:spacing w:val="-2"/>
          <w:sz w:val="24"/>
        </w:rPr>
        <w:t>Items</w:t>
      </w:r>
    </w:p>
    <w:p w14:paraId="3B5A9E25">
      <w:pPr>
        <w:spacing w:before="0"/>
        <w:ind w:left="6723" w:right="0" w:firstLine="0"/>
        <w:jc w:val="left"/>
        <w:rPr>
          <w:rFonts w:ascii="Times New Roman"/>
          <w:sz w:val="24"/>
        </w:rPr>
      </w:pPr>
      <w:r>
        <w:rPr>
          <w:rFonts w:ascii="Times New Roman"/>
          <w:color w:val="FFFFFF"/>
          <w:sz w:val="24"/>
        </w:rPr>
        <w:t>order</w:t>
      </w:r>
      <w:r>
        <w:rPr>
          <w:rFonts w:ascii="Times New Roman"/>
          <w:color w:val="FFFFFF"/>
          <w:spacing w:val="-8"/>
          <w:sz w:val="24"/>
        </w:rPr>
        <w:t xml:space="preserve"> </w:t>
      </w:r>
      <w:r>
        <w:rPr>
          <w:rFonts w:ascii="Times New Roman"/>
          <w:color w:val="FFFFFF"/>
          <w:spacing w:val="-4"/>
          <w:sz w:val="24"/>
        </w:rPr>
        <w:t>Make</w:t>
      </w:r>
    </w:p>
    <w:p w14:paraId="02B778D9">
      <w:pPr>
        <w:spacing w:before="0" w:line="247" w:lineRule="auto"/>
        <w:ind w:right="3363" w:firstLine="1320" w:firstLineChars="600"/>
        <w:jc w:val="left"/>
        <w:rPr>
          <w:rFonts w:hint="default"/>
          <w:sz w:val="22"/>
          <w:lang w:val="en-US"/>
        </w:rPr>
      </w:pPr>
      <w:r>
        <w:rPr>
          <w:sz w:val="22"/>
        </w:rPr>
        <mc:AlternateContent>
          <mc:Choice Requires="wpg">
            <w:drawing>
              <wp:anchor distT="0" distB="0" distL="0" distR="0" simplePos="0" relativeHeight="251685888" behindDoc="1" locked="0" layoutInCell="1" allowOverlap="1">
                <wp:simplePos x="0" y="0"/>
                <wp:positionH relativeFrom="page">
                  <wp:posOffset>-38100</wp:posOffset>
                </wp:positionH>
                <wp:positionV relativeFrom="page">
                  <wp:posOffset>332740</wp:posOffset>
                </wp:positionV>
                <wp:extent cx="7260590" cy="10086340"/>
                <wp:effectExtent l="0" t="0" r="0" b="0"/>
                <wp:wrapNone/>
                <wp:docPr id="231" name="Group 23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32" name="Graphic 232"/>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4344C569">
                              <w:pPr>
                                <w:jc w:val="center"/>
                                <w:rPr>
                                  <w:rFonts w:hint="default"/>
                                  <w:lang w:val="en-US"/>
                                </w:rPr>
                              </w:pPr>
                              <w:r>
                                <w:rPr>
                                  <w:rFonts w:hint="default"/>
                                  <w:lang w:val="en-US"/>
                                </w:rPr>
                                <w:t xml:space="preserve">           28</w:t>
                              </w:r>
                            </w:p>
                          </w:txbxContent>
                        </wps:txbx>
                        <wps:bodyPr wrap="square" lIns="0" tIns="0" rIns="0" bIns="0" rtlCol="0">
                          <a:noAutofit/>
                        </wps:bodyPr>
                      </wps:wsp>
                      <wps:wsp>
                        <wps:cNvPr id="233" name="Graphic 233"/>
                        <wps:cNvSpPr/>
                        <wps:spPr>
                          <a:xfrm>
                            <a:off x="3683000" y="1583944"/>
                            <a:ext cx="1548130" cy="733425"/>
                          </a:xfrm>
                          <a:custGeom>
                            <a:avLst/>
                            <a:gdLst/>
                            <a:ahLst/>
                            <a:cxnLst/>
                            <a:rect l="l" t="t" r="r" b="b"/>
                            <a:pathLst>
                              <a:path w="1548130" h="733425">
                                <a:moveTo>
                                  <a:pt x="774064" y="0"/>
                                </a:moveTo>
                                <a:lnTo>
                                  <a:pt x="710564" y="1270"/>
                                </a:lnTo>
                                <a:lnTo>
                                  <a:pt x="648335" y="5080"/>
                                </a:lnTo>
                                <a:lnTo>
                                  <a:pt x="588010" y="10795"/>
                                </a:lnTo>
                                <a:lnTo>
                                  <a:pt x="529589" y="19050"/>
                                </a:lnTo>
                                <a:lnTo>
                                  <a:pt x="472439" y="29210"/>
                                </a:lnTo>
                                <a:lnTo>
                                  <a:pt x="418464" y="41275"/>
                                </a:lnTo>
                                <a:lnTo>
                                  <a:pt x="366395" y="55245"/>
                                </a:lnTo>
                                <a:lnTo>
                                  <a:pt x="316864" y="71120"/>
                                </a:lnTo>
                                <a:lnTo>
                                  <a:pt x="270510" y="88265"/>
                                </a:lnTo>
                                <a:lnTo>
                                  <a:pt x="226695" y="107315"/>
                                </a:lnTo>
                                <a:lnTo>
                                  <a:pt x="186054" y="128270"/>
                                </a:lnTo>
                                <a:lnTo>
                                  <a:pt x="149225" y="150495"/>
                                </a:lnTo>
                                <a:lnTo>
                                  <a:pt x="115570" y="173355"/>
                                </a:lnTo>
                                <a:lnTo>
                                  <a:pt x="86360" y="198120"/>
                                </a:lnTo>
                                <a:lnTo>
                                  <a:pt x="39370" y="250825"/>
                                </a:lnTo>
                                <a:lnTo>
                                  <a:pt x="10160" y="307340"/>
                                </a:lnTo>
                                <a:lnTo>
                                  <a:pt x="0" y="367030"/>
                                </a:lnTo>
                                <a:lnTo>
                                  <a:pt x="2539" y="396875"/>
                                </a:lnTo>
                                <a:lnTo>
                                  <a:pt x="22225" y="454660"/>
                                </a:lnTo>
                                <a:lnTo>
                                  <a:pt x="60960" y="509270"/>
                                </a:lnTo>
                                <a:lnTo>
                                  <a:pt x="115570" y="560070"/>
                                </a:lnTo>
                                <a:lnTo>
                                  <a:pt x="149225" y="582930"/>
                                </a:lnTo>
                                <a:lnTo>
                                  <a:pt x="186054" y="605155"/>
                                </a:lnTo>
                                <a:lnTo>
                                  <a:pt x="226695" y="626110"/>
                                </a:lnTo>
                                <a:lnTo>
                                  <a:pt x="270510" y="645160"/>
                                </a:lnTo>
                                <a:lnTo>
                                  <a:pt x="316864" y="662305"/>
                                </a:lnTo>
                                <a:lnTo>
                                  <a:pt x="366395" y="678180"/>
                                </a:lnTo>
                                <a:lnTo>
                                  <a:pt x="418464" y="692150"/>
                                </a:lnTo>
                                <a:lnTo>
                                  <a:pt x="472439" y="704215"/>
                                </a:lnTo>
                                <a:lnTo>
                                  <a:pt x="529589" y="714375"/>
                                </a:lnTo>
                                <a:lnTo>
                                  <a:pt x="588010" y="722630"/>
                                </a:lnTo>
                                <a:lnTo>
                                  <a:pt x="648335" y="728345"/>
                                </a:lnTo>
                                <a:lnTo>
                                  <a:pt x="710564" y="732155"/>
                                </a:lnTo>
                                <a:lnTo>
                                  <a:pt x="774064" y="733425"/>
                                </a:lnTo>
                                <a:lnTo>
                                  <a:pt x="837564" y="732155"/>
                                </a:lnTo>
                                <a:lnTo>
                                  <a:pt x="899795" y="728345"/>
                                </a:lnTo>
                                <a:lnTo>
                                  <a:pt x="960120" y="722630"/>
                                </a:lnTo>
                                <a:lnTo>
                                  <a:pt x="1018539" y="714375"/>
                                </a:lnTo>
                                <a:lnTo>
                                  <a:pt x="1075689" y="704215"/>
                                </a:lnTo>
                                <a:lnTo>
                                  <a:pt x="1129664" y="692150"/>
                                </a:lnTo>
                                <a:lnTo>
                                  <a:pt x="1181735" y="678180"/>
                                </a:lnTo>
                                <a:lnTo>
                                  <a:pt x="1231264" y="662305"/>
                                </a:lnTo>
                                <a:lnTo>
                                  <a:pt x="1277620" y="645160"/>
                                </a:lnTo>
                                <a:lnTo>
                                  <a:pt x="1321435" y="626110"/>
                                </a:lnTo>
                                <a:lnTo>
                                  <a:pt x="1362075" y="605155"/>
                                </a:lnTo>
                                <a:lnTo>
                                  <a:pt x="1398904" y="582930"/>
                                </a:lnTo>
                                <a:lnTo>
                                  <a:pt x="1432560" y="560070"/>
                                </a:lnTo>
                                <a:lnTo>
                                  <a:pt x="1461770" y="535305"/>
                                </a:lnTo>
                                <a:lnTo>
                                  <a:pt x="1508760" y="482600"/>
                                </a:lnTo>
                                <a:lnTo>
                                  <a:pt x="1537970" y="426085"/>
                                </a:lnTo>
                                <a:lnTo>
                                  <a:pt x="1548129" y="367030"/>
                                </a:lnTo>
                                <a:lnTo>
                                  <a:pt x="1545589" y="336550"/>
                                </a:lnTo>
                                <a:lnTo>
                                  <a:pt x="1525904" y="278765"/>
                                </a:lnTo>
                                <a:lnTo>
                                  <a:pt x="1487170" y="224155"/>
                                </a:lnTo>
                                <a:lnTo>
                                  <a:pt x="1432560" y="173355"/>
                                </a:lnTo>
                                <a:lnTo>
                                  <a:pt x="1398904" y="150495"/>
                                </a:lnTo>
                                <a:lnTo>
                                  <a:pt x="1362075" y="128270"/>
                                </a:lnTo>
                                <a:lnTo>
                                  <a:pt x="1321435" y="107315"/>
                                </a:lnTo>
                                <a:lnTo>
                                  <a:pt x="1277620" y="88265"/>
                                </a:lnTo>
                                <a:lnTo>
                                  <a:pt x="1231264" y="71120"/>
                                </a:lnTo>
                                <a:lnTo>
                                  <a:pt x="1181735" y="55245"/>
                                </a:lnTo>
                                <a:lnTo>
                                  <a:pt x="1129664" y="41275"/>
                                </a:lnTo>
                                <a:lnTo>
                                  <a:pt x="1075689" y="29210"/>
                                </a:lnTo>
                                <a:lnTo>
                                  <a:pt x="1018539" y="19050"/>
                                </a:lnTo>
                                <a:lnTo>
                                  <a:pt x="960120" y="10795"/>
                                </a:lnTo>
                                <a:lnTo>
                                  <a:pt x="899795" y="5080"/>
                                </a:lnTo>
                                <a:lnTo>
                                  <a:pt x="837564" y="1270"/>
                                </a:lnTo>
                                <a:lnTo>
                                  <a:pt x="774064" y="0"/>
                                </a:lnTo>
                                <a:close/>
                              </a:path>
                            </a:pathLst>
                          </a:custGeom>
                          <a:solidFill>
                            <a:srgbClr val="4470C4"/>
                          </a:solidFill>
                        </wps:spPr>
                        <wps:bodyPr wrap="square" lIns="0" tIns="0" rIns="0" bIns="0" rtlCol="0">
                          <a:noAutofit/>
                        </wps:bodyPr>
                      </wps:wsp>
                      <wps:wsp>
                        <wps:cNvPr id="234" name="Graphic 234"/>
                        <wps:cNvSpPr/>
                        <wps:spPr>
                          <a:xfrm>
                            <a:off x="3683000" y="1583944"/>
                            <a:ext cx="1548130" cy="733425"/>
                          </a:xfrm>
                          <a:custGeom>
                            <a:avLst/>
                            <a:gdLst/>
                            <a:ahLst/>
                            <a:cxnLst/>
                            <a:rect l="l" t="t" r="r" b="b"/>
                            <a:pathLst>
                              <a:path w="1548130" h="733425">
                                <a:moveTo>
                                  <a:pt x="0" y="367030"/>
                                </a:moveTo>
                                <a:lnTo>
                                  <a:pt x="10160" y="307340"/>
                                </a:lnTo>
                                <a:lnTo>
                                  <a:pt x="39370" y="250825"/>
                                </a:lnTo>
                                <a:lnTo>
                                  <a:pt x="86360" y="198120"/>
                                </a:lnTo>
                                <a:lnTo>
                                  <a:pt x="115570" y="173355"/>
                                </a:lnTo>
                                <a:lnTo>
                                  <a:pt x="149225" y="150495"/>
                                </a:lnTo>
                                <a:lnTo>
                                  <a:pt x="186054" y="128270"/>
                                </a:lnTo>
                                <a:lnTo>
                                  <a:pt x="226695" y="107315"/>
                                </a:lnTo>
                                <a:lnTo>
                                  <a:pt x="270510" y="88265"/>
                                </a:lnTo>
                                <a:lnTo>
                                  <a:pt x="316864" y="71120"/>
                                </a:lnTo>
                                <a:lnTo>
                                  <a:pt x="366395" y="55245"/>
                                </a:lnTo>
                                <a:lnTo>
                                  <a:pt x="418464" y="41275"/>
                                </a:lnTo>
                                <a:lnTo>
                                  <a:pt x="472439" y="29210"/>
                                </a:lnTo>
                                <a:lnTo>
                                  <a:pt x="529589" y="19050"/>
                                </a:lnTo>
                                <a:lnTo>
                                  <a:pt x="588010" y="10795"/>
                                </a:lnTo>
                                <a:lnTo>
                                  <a:pt x="648335" y="5080"/>
                                </a:lnTo>
                                <a:lnTo>
                                  <a:pt x="710564" y="1270"/>
                                </a:lnTo>
                                <a:lnTo>
                                  <a:pt x="774064" y="0"/>
                                </a:lnTo>
                                <a:lnTo>
                                  <a:pt x="837564" y="1270"/>
                                </a:lnTo>
                                <a:lnTo>
                                  <a:pt x="899795" y="5080"/>
                                </a:lnTo>
                                <a:lnTo>
                                  <a:pt x="960120" y="10795"/>
                                </a:lnTo>
                                <a:lnTo>
                                  <a:pt x="1018539" y="19050"/>
                                </a:lnTo>
                                <a:lnTo>
                                  <a:pt x="1075689" y="29210"/>
                                </a:lnTo>
                                <a:lnTo>
                                  <a:pt x="1129664" y="41275"/>
                                </a:lnTo>
                                <a:lnTo>
                                  <a:pt x="1181735" y="55245"/>
                                </a:lnTo>
                                <a:lnTo>
                                  <a:pt x="1231264" y="71120"/>
                                </a:lnTo>
                                <a:lnTo>
                                  <a:pt x="1277620" y="88265"/>
                                </a:lnTo>
                                <a:lnTo>
                                  <a:pt x="1321435" y="107315"/>
                                </a:lnTo>
                                <a:lnTo>
                                  <a:pt x="1362075" y="128270"/>
                                </a:lnTo>
                                <a:lnTo>
                                  <a:pt x="1398904" y="150495"/>
                                </a:lnTo>
                                <a:lnTo>
                                  <a:pt x="1432560" y="173355"/>
                                </a:lnTo>
                                <a:lnTo>
                                  <a:pt x="1461770" y="198120"/>
                                </a:lnTo>
                                <a:lnTo>
                                  <a:pt x="1508760" y="250825"/>
                                </a:lnTo>
                                <a:lnTo>
                                  <a:pt x="1537970" y="307340"/>
                                </a:lnTo>
                                <a:lnTo>
                                  <a:pt x="1548129" y="367030"/>
                                </a:lnTo>
                                <a:lnTo>
                                  <a:pt x="1545589" y="396875"/>
                                </a:lnTo>
                                <a:lnTo>
                                  <a:pt x="1525904" y="454660"/>
                                </a:lnTo>
                                <a:lnTo>
                                  <a:pt x="1487170" y="509270"/>
                                </a:lnTo>
                                <a:lnTo>
                                  <a:pt x="1432560" y="560070"/>
                                </a:lnTo>
                                <a:lnTo>
                                  <a:pt x="1398904" y="582930"/>
                                </a:lnTo>
                                <a:lnTo>
                                  <a:pt x="1362075" y="605155"/>
                                </a:lnTo>
                                <a:lnTo>
                                  <a:pt x="1321435" y="626110"/>
                                </a:lnTo>
                                <a:lnTo>
                                  <a:pt x="1277620" y="645160"/>
                                </a:lnTo>
                                <a:lnTo>
                                  <a:pt x="1231264" y="662305"/>
                                </a:lnTo>
                                <a:lnTo>
                                  <a:pt x="1181735" y="678180"/>
                                </a:lnTo>
                                <a:lnTo>
                                  <a:pt x="1129664" y="692150"/>
                                </a:lnTo>
                                <a:lnTo>
                                  <a:pt x="1075689" y="704215"/>
                                </a:lnTo>
                                <a:lnTo>
                                  <a:pt x="1018539" y="714375"/>
                                </a:lnTo>
                                <a:lnTo>
                                  <a:pt x="960120" y="722630"/>
                                </a:lnTo>
                                <a:lnTo>
                                  <a:pt x="899795" y="728345"/>
                                </a:lnTo>
                                <a:lnTo>
                                  <a:pt x="837564" y="732155"/>
                                </a:lnTo>
                                <a:lnTo>
                                  <a:pt x="774064" y="733425"/>
                                </a:lnTo>
                                <a:lnTo>
                                  <a:pt x="710564" y="732155"/>
                                </a:lnTo>
                                <a:lnTo>
                                  <a:pt x="648335" y="728345"/>
                                </a:lnTo>
                                <a:lnTo>
                                  <a:pt x="588010" y="722630"/>
                                </a:lnTo>
                                <a:lnTo>
                                  <a:pt x="529589" y="714375"/>
                                </a:lnTo>
                                <a:lnTo>
                                  <a:pt x="472439" y="704215"/>
                                </a:lnTo>
                                <a:lnTo>
                                  <a:pt x="418464" y="692150"/>
                                </a:lnTo>
                                <a:lnTo>
                                  <a:pt x="366395" y="678180"/>
                                </a:lnTo>
                                <a:lnTo>
                                  <a:pt x="316864" y="662305"/>
                                </a:lnTo>
                                <a:lnTo>
                                  <a:pt x="270510" y="645160"/>
                                </a:lnTo>
                                <a:lnTo>
                                  <a:pt x="226695" y="626110"/>
                                </a:lnTo>
                                <a:lnTo>
                                  <a:pt x="186054" y="605155"/>
                                </a:lnTo>
                                <a:lnTo>
                                  <a:pt x="149225" y="582930"/>
                                </a:lnTo>
                                <a:lnTo>
                                  <a:pt x="115570" y="560070"/>
                                </a:lnTo>
                                <a:lnTo>
                                  <a:pt x="86360" y="535305"/>
                                </a:lnTo>
                                <a:lnTo>
                                  <a:pt x="39370" y="482600"/>
                                </a:lnTo>
                                <a:lnTo>
                                  <a:pt x="10160" y="426085"/>
                                </a:lnTo>
                                <a:lnTo>
                                  <a:pt x="0" y="367030"/>
                                </a:lnTo>
                                <a:close/>
                              </a:path>
                            </a:pathLst>
                          </a:custGeom>
                          <a:ln w="12192">
                            <a:solidFill>
                              <a:srgbClr val="2D528F"/>
                            </a:solidFill>
                            <a:prstDash val="solid"/>
                          </a:ln>
                        </wps:spPr>
                        <wps:bodyPr wrap="square" lIns="0" tIns="0" rIns="0" bIns="0" rtlCol="0">
                          <a:noAutofit/>
                        </wps:bodyPr>
                      </wps:wsp>
                      <wps:wsp>
                        <wps:cNvPr id="235" name="Graphic 235"/>
                        <wps:cNvSpPr/>
                        <wps:spPr>
                          <a:xfrm>
                            <a:off x="1616710" y="1731898"/>
                            <a:ext cx="3602990" cy="1655445"/>
                          </a:xfrm>
                          <a:custGeom>
                            <a:avLst/>
                            <a:gdLst/>
                            <a:ahLst/>
                            <a:cxnLst/>
                            <a:rect l="l" t="t" r="r" b="b"/>
                            <a:pathLst>
                              <a:path w="3602990" h="1655445">
                                <a:moveTo>
                                  <a:pt x="1247140" y="0"/>
                                </a:moveTo>
                                <a:lnTo>
                                  <a:pt x="0" y="0"/>
                                </a:lnTo>
                                <a:lnTo>
                                  <a:pt x="0" y="492125"/>
                                </a:lnTo>
                                <a:lnTo>
                                  <a:pt x="1247140" y="492125"/>
                                </a:lnTo>
                                <a:lnTo>
                                  <a:pt x="1247140" y="248919"/>
                                </a:lnTo>
                                <a:lnTo>
                                  <a:pt x="2054225" y="248919"/>
                                </a:lnTo>
                                <a:lnTo>
                                  <a:pt x="2066925" y="242569"/>
                                </a:lnTo>
                                <a:lnTo>
                                  <a:pt x="2054225" y="236219"/>
                                </a:lnTo>
                                <a:lnTo>
                                  <a:pt x="1247140" y="236219"/>
                                </a:lnTo>
                                <a:lnTo>
                                  <a:pt x="1247140" y="0"/>
                                </a:lnTo>
                                <a:close/>
                              </a:path>
                              <a:path w="3602990" h="1655445">
                                <a:moveTo>
                                  <a:pt x="2054225" y="248919"/>
                                </a:moveTo>
                                <a:lnTo>
                                  <a:pt x="1990725" y="248919"/>
                                </a:lnTo>
                                <a:lnTo>
                                  <a:pt x="1990725" y="280669"/>
                                </a:lnTo>
                                <a:lnTo>
                                  <a:pt x="2054225" y="248919"/>
                                </a:lnTo>
                                <a:close/>
                              </a:path>
                              <a:path w="3602990" h="1655445">
                                <a:moveTo>
                                  <a:pt x="1990725" y="204469"/>
                                </a:moveTo>
                                <a:lnTo>
                                  <a:pt x="1990725" y="236219"/>
                                </a:lnTo>
                                <a:lnTo>
                                  <a:pt x="2054225" y="236219"/>
                                </a:lnTo>
                                <a:lnTo>
                                  <a:pt x="1990725" y="204469"/>
                                </a:lnTo>
                                <a:close/>
                              </a:path>
                              <a:path w="3602990" h="1655445">
                                <a:moveTo>
                                  <a:pt x="2825750" y="939164"/>
                                </a:moveTo>
                                <a:lnTo>
                                  <a:pt x="2762250" y="939800"/>
                                </a:lnTo>
                                <a:lnTo>
                                  <a:pt x="2699385" y="943609"/>
                                </a:lnTo>
                                <a:lnTo>
                                  <a:pt x="2639060" y="949325"/>
                                </a:lnTo>
                                <a:lnTo>
                                  <a:pt x="2580004" y="956944"/>
                                </a:lnTo>
                                <a:lnTo>
                                  <a:pt x="2523490" y="967104"/>
                                </a:lnTo>
                                <a:lnTo>
                                  <a:pt x="2468244" y="978534"/>
                                </a:lnTo>
                                <a:lnTo>
                                  <a:pt x="2416175" y="992504"/>
                                </a:lnTo>
                                <a:lnTo>
                                  <a:pt x="2366644" y="1007744"/>
                                </a:lnTo>
                                <a:lnTo>
                                  <a:pt x="2319654" y="1024889"/>
                                </a:lnTo>
                                <a:lnTo>
                                  <a:pt x="2276475" y="1043939"/>
                                </a:lnTo>
                                <a:lnTo>
                                  <a:pt x="2235835" y="1064259"/>
                                </a:lnTo>
                                <a:lnTo>
                                  <a:pt x="2198369" y="1085214"/>
                                </a:lnTo>
                                <a:lnTo>
                                  <a:pt x="2164715" y="1108075"/>
                                </a:lnTo>
                                <a:lnTo>
                                  <a:pt x="2109469" y="1157604"/>
                                </a:lnTo>
                                <a:lnTo>
                                  <a:pt x="2071369" y="1210944"/>
                                </a:lnTo>
                                <a:lnTo>
                                  <a:pt x="2051050" y="1267459"/>
                                </a:lnTo>
                                <a:lnTo>
                                  <a:pt x="2048510" y="1297304"/>
                                </a:lnTo>
                                <a:lnTo>
                                  <a:pt x="2051050" y="1326514"/>
                                </a:lnTo>
                                <a:lnTo>
                                  <a:pt x="2071369" y="1383029"/>
                                </a:lnTo>
                                <a:lnTo>
                                  <a:pt x="2109469" y="1436369"/>
                                </a:lnTo>
                                <a:lnTo>
                                  <a:pt x="2164715" y="1485900"/>
                                </a:lnTo>
                                <a:lnTo>
                                  <a:pt x="2198369" y="1508759"/>
                                </a:lnTo>
                                <a:lnTo>
                                  <a:pt x="2235835" y="1530350"/>
                                </a:lnTo>
                                <a:lnTo>
                                  <a:pt x="2276475" y="1550034"/>
                                </a:lnTo>
                                <a:lnTo>
                                  <a:pt x="2319654" y="1569084"/>
                                </a:lnTo>
                                <a:lnTo>
                                  <a:pt x="2366644" y="1586229"/>
                                </a:lnTo>
                                <a:lnTo>
                                  <a:pt x="2416175" y="1601469"/>
                                </a:lnTo>
                                <a:lnTo>
                                  <a:pt x="2468879" y="1615439"/>
                                </a:lnTo>
                                <a:lnTo>
                                  <a:pt x="2523490" y="1626869"/>
                                </a:lnTo>
                                <a:lnTo>
                                  <a:pt x="2580004" y="1637029"/>
                                </a:lnTo>
                                <a:lnTo>
                                  <a:pt x="2639060" y="1644650"/>
                                </a:lnTo>
                                <a:lnTo>
                                  <a:pt x="2699385" y="1650364"/>
                                </a:lnTo>
                                <a:lnTo>
                                  <a:pt x="2762250" y="1654175"/>
                                </a:lnTo>
                                <a:lnTo>
                                  <a:pt x="2825750" y="1655444"/>
                                </a:lnTo>
                                <a:lnTo>
                                  <a:pt x="2889250" y="1654175"/>
                                </a:lnTo>
                                <a:lnTo>
                                  <a:pt x="2952115" y="1650364"/>
                                </a:lnTo>
                                <a:lnTo>
                                  <a:pt x="3012440" y="1644650"/>
                                </a:lnTo>
                                <a:lnTo>
                                  <a:pt x="3071494" y="1637029"/>
                                </a:lnTo>
                                <a:lnTo>
                                  <a:pt x="3128010" y="1626869"/>
                                </a:lnTo>
                                <a:lnTo>
                                  <a:pt x="3183254" y="1615439"/>
                                </a:lnTo>
                                <a:lnTo>
                                  <a:pt x="3235325" y="1601469"/>
                                </a:lnTo>
                                <a:lnTo>
                                  <a:pt x="3284854" y="1586229"/>
                                </a:lnTo>
                                <a:lnTo>
                                  <a:pt x="3331844" y="1569084"/>
                                </a:lnTo>
                                <a:lnTo>
                                  <a:pt x="3375660" y="1550034"/>
                                </a:lnTo>
                                <a:lnTo>
                                  <a:pt x="3415665" y="1530350"/>
                                </a:lnTo>
                                <a:lnTo>
                                  <a:pt x="3453129" y="1508759"/>
                                </a:lnTo>
                                <a:lnTo>
                                  <a:pt x="3486785" y="1485900"/>
                                </a:lnTo>
                                <a:lnTo>
                                  <a:pt x="3542029" y="1436369"/>
                                </a:lnTo>
                                <a:lnTo>
                                  <a:pt x="3580129" y="1383029"/>
                                </a:lnTo>
                                <a:lnTo>
                                  <a:pt x="3600450" y="1326514"/>
                                </a:lnTo>
                                <a:lnTo>
                                  <a:pt x="3602990" y="1297304"/>
                                </a:lnTo>
                                <a:lnTo>
                                  <a:pt x="3600450" y="1267459"/>
                                </a:lnTo>
                                <a:lnTo>
                                  <a:pt x="3580129" y="1210944"/>
                                </a:lnTo>
                                <a:lnTo>
                                  <a:pt x="3542029" y="1157604"/>
                                </a:lnTo>
                                <a:lnTo>
                                  <a:pt x="3486785" y="1108075"/>
                                </a:lnTo>
                                <a:lnTo>
                                  <a:pt x="3453129" y="1085214"/>
                                </a:lnTo>
                                <a:lnTo>
                                  <a:pt x="3415665" y="1064259"/>
                                </a:lnTo>
                                <a:lnTo>
                                  <a:pt x="3375660" y="1043939"/>
                                </a:lnTo>
                                <a:lnTo>
                                  <a:pt x="3331844" y="1024889"/>
                                </a:lnTo>
                                <a:lnTo>
                                  <a:pt x="3284854" y="1007744"/>
                                </a:lnTo>
                                <a:lnTo>
                                  <a:pt x="3235325" y="992504"/>
                                </a:lnTo>
                                <a:lnTo>
                                  <a:pt x="3183254" y="978534"/>
                                </a:lnTo>
                                <a:lnTo>
                                  <a:pt x="3128010" y="967104"/>
                                </a:lnTo>
                                <a:lnTo>
                                  <a:pt x="3071494" y="956944"/>
                                </a:lnTo>
                                <a:lnTo>
                                  <a:pt x="3012440" y="949325"/>
                                </a:lnTo>
                                <a:lnTo>
                                  <a:pt x="2952115" y="943609"/>
                                </a:lnTo>
                                <a:lnTo>
                                  <a:pt x="2889250" y="939800"/>
                                </a:lnTo>
                                <a:lnTo>
                                  <a:pt x="2825750" y="939164"/>
                                </a:lnTo>
                                <a:close/>
                              </a:path>
                            </a:pathLst>
                          </a:custGeom>
                          <a:solidFill>
                            <a:srgbClr val="4470C4"/>
                          </a:solidFill>
                        </wps:spPr>
                        <wps:bodyPr wrap="square" lIns="0" tIns="0" rIns="0" bIns="0" rtlCol="0">
                          <a:noAutofit/>
                        </wps:bodyPr>
                      </wps:wsp>
                      <wps:wsp>
                        <wps:cNvPr id="236" name="Graphic 236"/>
                        <wps:cNvSpPr/>
                        <wps:spPr>
                          <a:xfrm>
                            <a:off x="3665220" y="2670429"/>
                            <a:ext cx="1554480" cy="716280"/>
                          </a:xfrm>
                          <a:custGeom>
                            <a:avLst/>
                            <a:gdLst/>
                            <a:ahLst/>
                            <a:cxnLst/>
                            <a:rect l="l" t="t" r="r" b="b"/>
                            <a:pathLst>
                              <a:path w="1554480" h="716280">
                                <a:moveTo>
                                  <a:pt x="0" y="358139"/>
                                </a:moveTo>
                                <a:lnTo>
                                  <a:pt x="10159" y="299720"/>
                                </a:lnTo>
                                <a:lnTo>
                                  <a:pt x="39369" y="244475"/>
                                </a:lnTo>
                                <a:lnTo>
                                  <a:pt x="86994" y="193039"/>
                                </a:lnTo>
                                <a:lnTo>
                                  <a:pt x="149859" y="146050"/>
                                </a:lnTo>
                                <a:lnTo>
                                  <a:pt x="187325" y="125095"/>
                                </a:lnTo>
                                <a:lnTo>
                                  <a:pt x="227329" y="104775"/>
                                </a:lnTo>
                                <a:lnTo>
                                  <a:pt x="271144" y="85725"/>
                                </a:lnTo>
                                <a:lnTo>
                                  <a:pt x="318134" y="68579"/>
                                </a:lnTo>
                                <a:lnTo>
                                  <a:pt x="367664" y="53339"/>
                                </a:lnTo>
                                <a:lnTo>
                                  <a:pt x="419734" y="39370"/>
                                </a:lnTo>
                                <a:lnTo>
                                  <a:pt x="474979" y="27939"/>
                                </a:lnTo>
                                <a:lnTo>
                                  <a:pt x="531494" y="17779"/>
                                </a:lnTo>
                                <a:lnTo>
                                  <a:pt x="590550" y="10159"/>
                                </a:lnTo>
                                <a:lnTo>
                                  <a:pt x="650875" y="4445"/>
                                </a:lnTo>
                                <a:lnTo>
                                  <a:pt x="713739" y="634"/>
                                </a:lnTo>
                                <a:lnTo>
                                  <a:pt x="777239" y="0"/>
                                </a:lnTo>
                                <a:lnTo>
                                  <a:pt x="840739" y="634"/>
                                </a:lnTo>
                                <a:lnTo>
                                  <a:pt x="903604" y="4445"/>
                                </a:lnTo>
                                <a:lnTo>
                                  <a:pt x="963929" y="10159"/>
                                </a:lnTo>
                                <a:lnTo>
                                  <a:pt x="1022984" y="17779"/>
                                </a:lnTo>
                                <a:lnTo>
                                  <a:pt x="1079500" y="27939"/>
                                </a:lnTo>
                                <a:lnTo>
                                  <a:pt x="1134109" y="39370"/>
                                </a:lnTo>
                                <a:lnTo>
                                  <a:pt x="1186814" y="53339"/>
                                </a:lnTo>
                                <a:lnTo>
                                  <a:pt x="1236344" y="68579"/>
                                </a:lnTo>
                                <a:lnTo>
                                  <a:pt x="1283334" y="85725"/>
                                </a:lnTo>
                                <a:lnTo>
                                  <a:pt x="1326514" y="104775"/>
                                </a:lnTo>
                                <a:lnTo>
                                  <a:pt x="1367154" y="125095"/>
                                </a:lnTo>
                                <a:lnTo>
                                  <a:pt x="1404619" y="146050"/>
                                </a:lnTo>
                                <a:lnTo>
                                  <a:pt x="1438275" y="168909"/>
                                </a:lnTo>
                                <a:lnTo>
                                  <a:pt x="1515109" y="244475"/>
                                </a:lnTo>
                                <a:lnTo>
                                  <a:pt x="1544319" y="299720"/>
                                </a:lnTo>
                                <a:lnTo>
                                  <a:pt x="1554479" y="358139"/>
                                </a:lnTo>
                                <a:lnTo>
                                  <a:pt x="1551939" y="387350"/>
                                </a:lnTo>
                                <a:lnTo>
                                  <a:pt x="1531619" y="443864"/>
                                </a:lnTo>
                                <a:lnTo>
                                  <a:pt x="1493519" y="497204"/>
                                </a:lnTo>
                                <a:lnTo>
                                  <a:pt x="1438275" y="546734"/>
                                </a:lnTo>
                                <a:lnTo>
                                  <a:pt x="1404619" y="569595"/>
                                </a:lnTo>
                                <a:lnTo>
                                  <a:pt x="1367154" y="591184"/>
                                </a:lnTo>
                                <a:lnTo>
                                  <a:pt x="1326514" y="610870"/>
                                </a:lnTo>
                                <a:lnTo>
                                  <a:pt x="1283334" y="629920"/>
                                </a:lnTo>
                                <a:lnTo>
                                  <a:pt x="1236344" y="647064"/>
                                </a:lnTo>
                                <a:lnTo>
                                  <a:pt x="1186814" y="662304"/>
                                </a:lnTo>
                                <a:lnTo>
                                  <a:pt x="1134109" y="676275"/>
                                </a:lnTo>
                                <a:lnTo>
                                  <a:pt x="1079500" y="687704"/>
                                </a:lnTo>
                                <a:lnTo>
                                  <a:pt x="1022984" y="697864"/>
                                </a:lnTo>
                                <a:lnTo>
                                  <a:pt x="963929" y="705484"/>
                                </a:lnTo>
                                <a:lnTo>
                                  <a:pt x="903604" y="711200"/>
                                </a:lnTo>
                                <a:lnTo>
                                  <a:pt x="840739" y="715009"/>
                                </a:lnTo>
                                <a:lnTo>
                                  <a:pt x="777239" y="716279"/>
                                </a:lnTo>
                                <a:lnTo>
                                  <a:pt x="713739" y="715009"/>
                                </a:lnTo>
                                <a:lnTo>
                                  <a:pt x="650875" y="711200"/>
                                </a:lnTo>
                                <a:lnTo>
                                  <a:pt x="590550" y="705484"/>
                                </a:lnTo>
                                <a:lnTo>
                                  <a:pt x="531494" y="697864"/>
                                </a:lnTo>
                                <a:lnTo>
                                  <a:pt x="474979" y="687704"/>
                                </a:lnTo>
                                <a:lnTo>
                                  <a:pt x="419734" y="676275"/>
                                </a:lnTo>
                                <a:lnTo>
                                  <a:pt x="367664" y="662304"/>
                                </a:lnTo>
                                <a:lnTo>
                                  <a:pt x="318134" y="647064"/>
                                </a:lnTo>
                                <a:lnTo>
                                  <a:pt x="271144" y="629920"/>
                                </a:lnTo>
                                <a:lnTo>
                                  <a:pt x="227329" y="610870"/>
                                </a:lnTo>
                                <a:lnTo>
                                  <a:pt x="187325" y="591184"/>
                                </a:lnTo>
                                <a:lnTo>
                                  <a:pt x="149859" y="569595"/>
                                </a:lnTo>
                                <a:lnTo>
                                  <a:pt x="116204" y="546734"/>
                                </a:lnTo>
                                <a:lnTo>
                                  <a:pt x="39369" y="471170"/>
                                </a:lnTo>
                                <a:lnTo>
                                  <a:pt x="10159" y="415925"/>
                                </a:lnTo>
                                <a:lnTo>
                                  <a:pt x="0" y="358139"/>
                                </a:lnTo>
                                <a:close/>
                              </a:path>
                            </a:pathLst>
                          </a:custGeom>
                          <a:ln w="12191">
                            <a:solidFill>
                              <a:srgbClr val="2D528F"/>
                            </a:solidFill>
                            <a:prstDash val="solid"/>
                          </a:ln>
                        </wps:spPr>
                        <wps:bodyPr wrap="square" lIns="0" tIns="0" rIns="0" bIns="0" rtlCol="0">
                          <a:noAutofit/>
                        </wps:bodyPr>
                      </wps:wsp>
                      <wps:wsp>
                        <wps:cNvPr id="237" name="Graphic 237"/>
                        <wps:cNvSpPr/>
                        <wps:spPr>
                          <a:xfrm>
                            <a:off x="2534285" y="2999358"/>
                            <a:ext cx="2770505" cy="1565275"/>
                          </a:xfrm>
                          <a:custGeom>
                            <a:avLst/>
                            <a:gdLst/>
                            <a:ahLst/>
                            <a:cxnLst/>
                            <a:rect l="l" t="t" r="r" b="b"/>
                            <a:pathLst>
                              <a:path w="2770505" h="1565275">
                                <a:moveTo>
                                  <a:pt x="1104900" y="0"/>
                                </a:moveTo>
                                <a:lnTo>
                                  <a:pt x="1104900" y="31750"/>
                                </a:lnTo>
                                <a:lnTo>
                                  <a:pt x="0" y="31750"/>
                                </a:lnTo>
                                <a:lnTo>
                                  <a:pt x="0" y="44450"/>
                                </a:lnTo>
                                <a:lnTo>
                                  <a:pt x="1104900" y="44450"/>
                                </a:lnTo>
                                <a:lnTo>
                                  <a:pt x="1104900" y="76200"/>
                                </a:lnTo>
                                <a:lnTo>
                                  <a:pt x="1181100" y="38100"/>
                                </a:lnTo>
                                <a:lnTo>
                                  <a:pt x="1104900" y="0"/>
                                </a:lnTo>
                                <a:close/>
                              </a:path>
                              <a:path w="2770505" h="1565275">
                                <a:moveTo>
                                  <a:pt x="1993264" y="847090"/>
                                </a:moveTo>
                                <a:lnTo>
                                  <a:pt x="1929764" y="848359"/>
                                </a:lnTo>
                                <a:lnTo>
                                  <a:pt x="1867535" y="852170"/>
                                </a:lnTo>
                                <a:lnTo>
                                  <a:pt x="1806575" y="857884"/>
                                </a:lnTo>
                                <a:lnTo>
                                  <a:pt x="1748154" y="865504"/>
                                </a:lnTo>
                                <a:lnTo>
                                  <a:pt x="1691004" y="875665"/>
                                </a:lnTo>
                                <a:lnTo>
                                  <a:pt x="1636394" y="887095"/>
                                </a:lnTo>
                                <a:lnTo>
                                  <a:pt x="1584325" y="901064"/>
                                </a:lnTo>
                                <a:lnTo>
                                  <a:pt x="1534794" y="916304"/>
                                </a:lnTo>
                                <a:lnTo>
                                  <a:pt x="1487804" y="933450"/>
                                </a:lnTo>
                                <a:lnTo>
                                  <a:pt x="1443989" y="952500"/>
                                </a:lnTo>
                                <a:lnTo>
                                  <a:pt x="1403350" y="972820"/>
                                </a:lnTo>
                                <a:lnTo>
                                  <a:pt x="1366519" y="994410"/>
                                </a:lnTo>
                                <a:lnTo>
                                  <a:pt x="1332864" y="1017270"/>
                                </a:lnTo>
                                <a:lnTo>
                                  <a:pt x="1303019" y="1041400"/>
                                </a:lnTo>
                                <a:lnTo>
                                  <a:pt x="1256029" y="1092835"/>
                                </a:lnTo>
                                <a:lnTo>
                                  <a:pt x="1226185" y="1148079"/>
                                </a:lnTo>
                                <a:lnTo>
                                  <a:pt x="1216025" y="1206500"/>
                                </a:lnTo>
                                <a:lnTo>
                                  <a:pt x="1218564" y="1235710"/>
                                </a:lnTo>
                                <a:lnTo>
                                  <a:pt x="1238885" y="1292225"/>
                                </a:lnTo>
                                <a:lnTo>
                                  <a:pt x="1277619" y="1346200"/>
                                </a:lnTo>
                                <a:lnTo>
                                  <a:pt x="1332864" y="1395095"/>
                                </a:lnTo>
                                <a:lnTo>
                                  <a:pt x="1366519" y="1417954"/>
                                </a:lnTo>
                                <a:lnTo>
                                  <a:pt x="1403350" y="1439545"/>
                                </a:lnTo>
                                <a:lnTo>
                                  <a:pt x="1443989" y="1459864"/>
                                </a:lnTo>
                                <a:lnTo>
                                  <a:pt x="1487804" y="1478914"/>
                                </a:lnTo>
                                <a:lnTo>
                                  <a:pt x="1534794" y="1496060"/>
                                </a:lnTo>
                                <a:lnTo>
                                  <a:pt x="1584325" y="1511300"/>
                                </a:lnTo>
                                <a:lnTo>
                                  <a:pt x="1636394" y="1525270"/>
                                </a:lnTo>
                                <a:lnTo>
                                  <a:pt x="1691004" y="1536700"/>
                                </a:lnTo>
                                <a:lnTo>
                                  <a:pt x="1748154" y="1546860"/>
                                </a:lnTo>
                                <a:lnTo>
                                  <a:pt x="1806575" y="1554479"/>
                                </a:lnTo>
                                <a:lnTo>
                                  <a:pt x="1867535" y="1560195"/>
                                </a:lnTo>
                                <a:lnTo>
                                  <a:pt x="1929764" y="1564004"/>
                                </a:lnTo>
                                <a:lnTo>
                                  <a:pt x="1993264" y="1565275"/>
                                </a:lnTo>
                                <a:lnTo>
                                  <a:pt x="2057400" y="1564004"/>
                                </a:lnTo>
                                <a:lnTo>
                                  <a:pt x="2119629" y="1560195"/>
                                </a:lnTo>
                                <a:lnTo>
                                  <a:pt x="2180590" y="1554479"/>
                                </a:lnTo>
                                <a:lnTo>
                                  <a:pt x="2239010" y="1546860"/>
                                </a:lnTo>
                                <a:lnTo>
                                  <a:pt x="2296160" y="1536700"/>
                                </a:lnTo>
                                <a:lnTo>
                                  <a:pt x="2350769" y="1525270"/>
                                </a:lnTo>
                                <a:lnTo>
                                  <a:pt x="2402840" y="1511300"/>
                                </a:lnTo>
                                <a:lnTo>
                                  <a:pt x="2452369" y="1496060"/>
                                </a:lnTo>
                                <a:lnTo>
                                  <a:pt x="2499360" y="1478914"/>
                                </a:lnTo>
                                <a:lnTo>
                                  <a:pt x="2543175" y="1459864"/>
                                </a:lnTo>
                                <a:lnTo>
                                  <a:pt x="2583815" y="1439545"/>
                                </a:lnTo>
                                <a:lnTo>
                                  <a:pt x="2620644" y="1417954"/>
                                </a:lnTo>
                                <a:lnTo>
                                  <a:pt x="2654300" y="1395095"/>
                                </a:lnTo>
                                <a:lnTo>
                                  <a:pt x="2684144" y="1370964"/>
                                </a:lnTo>
                                <a:lnTo>
                                  <a:pt x="2731135" y="1319529"/>
                                </a:lnTo>
                                <a:lnTo>
                                  <a:pt x="2760344" y="1264285"/>
                                </a:lnTo>
                                <a:lnTo>
                                  <a:pt x="2770504" y="1206500"/>
                                </a:lnTo>
                                <a:lnTo>
                                  <a:pt x="2767965" y="1176654"/>
                                </a:lnTo>
                                <a:lnTo>
                                  <a:pt x="2748279" y="1120139"/>
                                </a:lnTo>
                                <a:lnTo>
                                  <a:pt x="2709544" y="1066164"/>
                                </a:lnTo>
                                <a:lnTo>
                                  <a:pt x="2654300" y="1017270"/>
                                </a:lnTo>
                                <a:lnTo>
                                  <a:pt x="2620644" y="994410"/>
                                </a:lnTo>
                                <a:lnTo>
                                  <a:pt x="2583815" y="972820"/>
                                </a:lnTo>
                                <a:lnTo>
                                  <a:pt x="2543175" y="952500"/>
                                </a:lnTo>
                                <a:lnTo>
                                  <a:pt x="2499360" y="933450"/>
                                </a:lnTo>
                                <a:lnTo>
                                  <a:pt x="2452369" y="916304"/>
                                </a:lnTo>
                                <a:lnTo>
                                  <a:pt x="2402840" y="901064"/>
                                </a:lnTo>
                                <a:lnTo>
                                  <a:pt x="2350769" y="887095"/>
                                </a:lnTo>
                                <a:lnTo>
                                  <a:pt x="2296160" y="875665"/>
                                </a:lnTo>
                                <a:lnTo>
                                  <a:pt x="2239010" y="865504"/>
                                </a:lnTo>
                                <a:lnTo>
                                  <a:pt x="2180590" y="857884"/>
                                </a:lnTo>
                                <a:lnTo>
                                  <a:pt x="2119629" y="852170"/>
                                </a:lnTo>
                                <a:lnTo>
                                  <a:pt x="2057400" y="848359"/>
                                </a:lnTo>
                                <a:lnTo>
                                  <a:pt x="1993264" y="847090"/>
                                </a:lnTo>
                                <a:close/>
                              </a:path>
                            </a:pathLst>
                          </a:custGeom>
                          <a:solidFill>
                            <a:srgbClr val="4470C4"/>
                          </a:solidFill>
                        </wps:spPr>
                        <wps:bodyPr wrap="square" lIns="0" tIns="0" rIns="0" bIns="0" rtlCol="0">
                          <a:noAutofit/>
                        </wps:bodyPr>
                      </wps:wsp>
                      <wps:wsp>
                        <wps:cNvPr id="238" name="Graphic 238"/>
                        <wps:cNvSpPr/>
                        <wps:spPr>
                          <a:xfrm>
                            <a:off x="3750309" y="3847084"/>
                            <a:ext cx="1554480" cy="718185"/>
                          </a:xfrm>
                          <a:custGeom>
                            <a:avLst/>
                            <a:gdLst/>
                            <a:ahLst/>
                            <a:cxnLst/>
                            <a:rect l="l" t="t" r="r" b="b"/>
                            <a:pathLst>
                              <a:path w="1554480" h="718185">
                                <a:moveTo>
                                  <a:pt x="0" y="359410"/>
                                </a:moveTo>
                                <a:lnTo>
                                  <a:pt x="10160" y="300989"/>
                                </a:lnTo>
                                <a:lnTo>
                                  <a:pt x="40004" y="245745"/>
                                </a:lnTo>
                                <a:lnTo>
                                  <a:pt x="86994" y="194310"/>
                                </a:lnTo>
                                <a:lnTo>
                                  <a:pt x="116839" y="170179"/>
                                </a:lnTo>
                                <a:lnTo>
                                  <a:pt x="150494" y="147320"/>
                                </a:lnTo>
                                <a:lnTo>
                                  <a:pt x="187325" y="125729"/>
                                </a:lnTo>
                                <a:lnTo>
                                  <a:pt x="227964" y="105410"/>
                                </a:lnTo>
                                <a:lnTo>
                                  <a:pt x="271779" y="86360"/>
                                </a:lnTo>
                                <a:lnTo>
                                  <a:pt x="318769" y="69214"/>
                                </a:lnTo>
                                <a:lnTo>
                                  <a:pt x="368300" y="53975"/>
                                </a:lnTo>
                                <a:lnTo>
                                  <a:pt x="420369" y="40004"/>
                                </a:lnTo>
                                <a:lnTo>
                                  <a:pt x="474979" y="28575"/>
                                </a:lnTo>
                                <a:lnTo>
                                  <a:pt x="532129" y="18415"/>
                                </a:lnTo>
                                <a:lnTo>
                                  <a:pt x="590550" y="10795"/>
                                </a:lnTo>
                                <a:lnTo>
                                  <a:pt x="651510" y="5079"/>
                                </a:lnTo>
                                <a:lnTo>
                                  <a:pt x="713739" y="1270"/>
                                </a:lnTo>
                                <a:lnTo>
                                  <a:pt x="777239" y="0"/>
                                </a:lnTo>
                                <a:lnTo>
                                  <a:pt x="841375" y="1270"/>
                                </a:lnTo>
                                <a:lnTo>
                                  <a:pt x="903604" y="5079"/>
                                </a:lnTo>
                                <a:lnTo>
                                  <a:pt x="964564" y="10795"/>
                                </a:lnTo>
                                <a:lnTo>
                                  <a:pt x="1022985" y="18415"/>
                                </a:lnTo>
                                <a:lnTo>
                                  <a:pt x="1080135" y="28575"/>
                                </a:lnTo>
                                <a:lnTo>
                                  <a:pt x="1134744" y="40004"/>
                                </a:lnTo>
                                <a:lnTo>
                                  <a:pt x="1186814" y="53975"/>
                                </a:lnTo>
                                <a:lnTo>
                                  <a:pt x="1236344" y="69214"/>
                                </a:lnTo>
                                <a:lnTo>
                                  <a:pt x="1283335" y="86360"/>
                                </a:lnTo>
                                <a:lnTo>
                                  <a:pt x="1327150" y="105410"/>
                                </a:lnTo>
                                <a:lnTo>
                                  <a:pt x="1367789" y="125729"/>
                                </a:lnTo>
                                <a:lnTo>
                                  <a:pt x="1404619" y="147320"/>
                                </a:lnTo>
                                <a:lnTo>
                                  <a:pt x="1438275" y="170179"/>
                                </a:lnTo>
                                <a:lnTo>
                                  <a:pt x="1468119" y="194310"/>
                                </a:lnTo>
                                <a:lnTo>
                                  <a:pt x="1515110" y="245745"/>
                                </a:lnTo>
                                <a:lnTo>
                                  <a:pt x="1544319" y="300989"/>
                                </a:lnTo>
                                <a:lnTo>
                                  <a:pt x="1554479" y="359410"/>
                                </a:lnTo>
                                <a:lnTo>
                                  <a:pt x="1551939" y="388620"/>
                                </a:lnTo>
                                <a:lnTo>
                                  <a:pt x="1532254" y="445135"/>
                                </a:lnTo>
                                <a:lnTo>
                                  <a:pt x="1493519" y="499110"/>
                                </a:lnTo>
                                <a:lnTo>
                                  <a:pt x="1438275" y="548004"/>
                                </a:lnTo>
                                <a:lnTo>
                                  <a:pt x="1404619" y="570864"/>
                                </a:lnTo>
                                <a:lnTo>
                                  <a:pt x="1367789" y="592454"/>
                                </a:lnTo>
                                <a:lnTo>
                                  <a:pt x="1327150" y="612775"/>
                                </a:lnTo>
                                <a:lnTo>
                                  <a:pt x="1283335" y="631825"/>
                                </a:lnTo>
                                <a:lnTo>
                                  <a:pt x="1236344" y="648970"/>
                                </a:lnTo>
                                <a:lnTo>
                                  <a:pt x="1186814" y="664210"/>
                                </a:lnTo>
                                <a:lnTo>
                                  <a:pt x="1134744" y="678179"/>
                                </a:lnTo>
                                <a:lnTo>
                                  <a:pt x="1080135" y="689610"/>
                                </a:lnTo>
                                <a:lnTo>
                                  <a:pt x="1022985" y="699770"/>
                                </a:lnTo>
                                <a:lnTo>
                                  <a:pt x="964564" y="707389"/>
                                </a:lnTo>
                                <a:lnTo>
                                  <a:pt x="903604" y="713104"/>
                                </a:lnTo>
                                <a:lnTo>
                                  <a:pt x="841375" y="716914"/>
                                </a:lnTo>
                                <a:lnTo>
                                  <a:pt x="777239" y="718185"/>
                                </a:lnTo>
                                <a:lnTo>
                                  <a:pt x="713739" y="716914"/>
                                </a:lnTo>
                                <a:lnTo>
                                  <a:pt x="651510" y="713104"/>
                                </a:lnTo>
                                <a:lnTo>
                                  <a:pt x="590550" y="707389"/>
                                </a:lnTo>
                                <a:lnTo>
                                  <a:pt x="532129" y="699770"/>
                                </a:lnTo>
                                <a:lnTo>
                                  <a:pt x="474979" y="689610"/>
                                </a:lnTo>
                                <a:lnTo>
                                  <a:pt x="420369" y="678179"/>
                                </a:lnTo>
                                <a:lnTo>
                                  <a:pt x="368300" y="664210"/>
                                </a:lnTo>
                                <a:lnTo>
                                  <a:pt x="318769" y="648970"/>
                                </a:lnTo>
                                <a:lnTo>
                                  <a:pt x="271779" y="631825"/>
                                </a:lnTo>
                                <a:lnTo>
                                  <a:pt x="227964" y="612775"/>
                                </a:lnTo>
                                <a:lnTo>
                                  <a:pt x="187325" y="592454"/>
                                </a:lnTo>
                                <a:lnTo>
                                  <a:pt x="150494" y="570864"/>
                                </a:lnTo>
                                <a:lnTo>
                                  <a:pt x="116839" y="548004"/>
                                </a:lnTo>
                                <a:lnTo>
                                  <a:pt x="86994" y="523875"/>
                                </a:lnTo>
                                <a:lnTo>
                                  <a:pt x="40004" y="472439"/>
                                </a:lnTo>
                                <a:lnTo>
                                  <a:pt x="10160" y="417195"/>
                                </a:lnTo>
                                <a:lnTo>
                                  <a:pt x="0" y="359410"/>
                                </a:lnTo>
                                <a:close/>
                              </a:path>
                            </a:pathLst>
                          </a:custGeom>
                          <a:ln w="12192">
                            <a:solidFill>
                              <a:srgbClr val="2D528F"/>
                            </a:solidFill>
                            <a:prstDash val="solid"/>
                          </a:ln>
                        </wps:spPr>
                        <wps:bodyPr wrap="square" lIns="0" tIns="0" rIns="0" bIns="0" rtlCol="0">
                          <a:noAutofit/>
                        </wps:bodyPr>
                      </wps:wsp>
                      <wps:wsp>
                        <wps:cNvPr id="239" name="Graphic 239"/>
                        <wps:cNvSpPr/>
                        <wps:spPr>
                          <a:xfrm>
                            <a:off x="2522220" y="2274189"/>
                            <a:ext cx="1237615" cy="3093720"/>
                          </a:xfrm>
                          <a:custGeom>
                            <a:avLst/>
                            <a:gdLst/>
                            <a:ahLst/>
                            <a:cxnLst/>
                            <a:rect l="l" t="t" r="r" b="b"/>
                            <a:pathLst>
                              <a:path w="1237615" h="3093720">
                                <a:moveTo>
                                  <a:pt x="1161415" y="3017520"/>
                                </a:moveTo>
                                <a:lnTo>
                                  <a:pt x="1161415" y="3049270"/>
                                </a:lnTo>
                                <a:lnTo>
                                  <a:pt x="56515" y="3049270"/>
                                </a:lnTo>
                                <a:lnTo>
                                  <a:pt x="56515" y="3061970"/>
                                </a:lnTo>
                                <a:lnTo>
                                  <a:pt x="1161415" y="3061970"/>
                                </a:lnTo>
                                <a:lnTo>
                                  <a:pt x="1161415" y="3093720"/>
                                </a:lnTo>
                                <a:lnTo>
                                  <a:pt x="1237615" y="3055620"/>
                                </a:lnTo>
                                <a:lnTo>
                                  <a:pt x="1161415" y="3017520"/>
                                </a:lnTo>
                                <a:close/>
                              </a:path>
                              <a:path w="1237615" h="3093720">
                                <a:moveTo>
                                  <a:pt x="69850" y="2997200"/>
                                </a:moveTo>
                                <a:lnTo>
                                  <a:pt x="0" y="2997200"/>
                                </a:lnTo>
                                <a:lnTo>
                                  <a:pt x="34925" y="3032760"/>
                                </a:lnTo>
                                <a:lnTo>
                                  <a:pt x="69850" y="2997200"/>
                                </a:lnTo>
                                <a:close/>
                              </a:path>
                              <a:path w="1237615" h="3093720">
                                <a:moveTo>
                                  <a:pt x="52705" y="0"/>
                                </a:moveTo>
                                <a:lnTo>
                                  <a:pt x="17780" y="0"/>
                                </a:lnTo>
                                <a:lnTo>
                                  <a:pt x="17780" y="2997200"/>
                                </a:lnTo>
                                <a:lnTo>
                                  <a:pt x="52705" y="2997200"/>
                                </a:lnTo>
                                <a:lnTo>
                                  <a:pt x="52705" y="0"/>
                                </a:lnTo>
                                <a:close/>
                              </a:path>
                              <a:path w="1237615" h="3093720">
                                <a:moveTo>
                                  <a:pt x="1161415" y="1901825"/>
                                </a:moveTo>
                                <a:lnTo>
                                  <a:pt x="1161415" y="1933575"/>
                                </a:lnTo>
                                <a:lnTo>
                                  <a:pt x="56515" y="1933575"/>
                                </a:lnTo>
                                <a:lnTo>
                                  <a:pt x="56515" y="1946275"/>
                                </a:lnTo>
                                <a:lnTo>
                                  <a:pt x="1161415" y="1946275"/>
                                </a:lnTo>
                                <a:lnTo>
                                  <a:pt x="1161415" y="1978025"/>
                                </a:lnTo>
                                <a:lnTo>
                                  <a:pt x="1237615" y="1939925"/>
                                </a:lnTo>
                                <a:lnTo>
                                  <a:pt x="1161415" y="1901825"/>
                                </a:lnTo>
                                <a:close/>
                              </a:path>
                            </a:pathLst>
                          </a:custGeom>
                          <a:solidFill>
                            <a:srgbClr val="4470C4"/>
                          </a:solidFill>
                        </wps:spPr>
                        <wps:bodyPr wrap="square" lIns="0" tIns="0" rIns="0" bIns="0" rtlCol="0">
                          <a:noAutofit/>
                        </wps:bodyPr>
                      </wps:wsp>
                      <wps:wsp>
                        <wps:cNvPr id="240" name="Graphic 240"/>
                        <wps:cNvSpPr/>
                        <wps:spPr>
                          <a:xfrm>
                            <a:off x="2522220" y="2274189"/>
                            <a:ext cx="69850" cy="3032760"/>
                          </a:xfrm>
                          <a:custGeom>
                            <a:avLst/>
                            <a:gdLst/>
                            <a:ahLst/>
                            <a:cxnLst/>
                            <a:rect l="l" t="t" r="r" b="b"/>
                            <a:pathLst>
                              <a:path w="69850" h="3032760">
                                <a:moveTo>
                                  <a:pt x="0" y="2997200"/>
                                </a:moveTo>
                                <a:lnTo>
                                  <a:pt x="17780" y="2997200"/>
                                </a:lnTo>
                                <a:lnTo>
                                  <a:pt x="17780" y="0"/>
                                </a:lnTo>
                                <a:lnTo>
                                  <a:pt x="52705" y="0"/>
                                </a:lnTo>
                                <a:lnTo>
                                  <a:pt x="52705" y="2997200"/>
                                </a:lnTo>
                                <a:lnTo>
                                  <a:pt x="69850" y="2997200"/>
                                </a:lnTo>
                                <a:lnTo>
                                  <a:pt x="34925" y="3032760"/>
                                </a:lnTo>
                                <a:lnTo>
                                  <a:pt x="0" y="2997200"/>
                                </a:lnTo>
                                <a:close/>
                              </a:path>
                            </a:pathLst>
                          </a:custGeom>
                          <a:ln w="12192">
                            <a:solidFill>
                              <a:srgbClr val="2D528F"/>
                            </a:solidFill>
                            <a:prstDash val="solid"/>
                          </a:ln>
                        </wps:spPr>
                        <wps:bodyPr wrap="square" lIns="0" tIns="0" rIns="0" bIns="0" rtlCol="0">
                          <a:noAutofit/>
                        </wps:bodyPr>
                      </wps:wsp>
                      <wps:wsp>
                        <wps:cNvPr id="241" name="Graphic 241"/>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242" name="Graphic 242"/>
                        <wps:cNvSpPr/>
                        <wps:spPr>
                          <a:xfrm>
                            <a:off x="3823334" y="4960492"/>
                            <a:ext cx="1554480" cy="716280"/>
                          </a:xfrm>
                          <a:custGeom>
                            <a:avLst/>
                            <a:gdLst/>
                            <a:ahLst/>
                            <a:cxnLst/>
                            <a:rect l="l" t="t" r="r" b="b"/>
                            <a:pathLst>
                              <a:path w="1554480" h="716280">
                                <a:moveTo>
                                  <a:pt x="777239" y="0"/>
                                </a:moveTo>
                                <a:lnTo>
                                  <a:pt x="713104" y="1269"/>
                                </a:lnTo>
                                <a:lnTo>
                                  <a:pt x="650875" y="5079"/>
                                </a:lnTo>
                                <a:lnTo>
                                  <a:pt x="589914" y="10794"/>
                                </a:lnTo>
                                <a:lnTo>
                                  <a:pt x="531494" y="18414"/>
                                </a:lnTo>
                                <a:lnTo>
                                  <a:pt x="474344" y="28575"/>
                                </a:lnTo>
                                <a:lnTo>
                                  <a:pt x="419735" y="40004"/>
                                </a:lnTo>
                                <a:lnTo>
                                  <a:pt x="367664" y="53975"/>
                                </a:lnTo>
                                <a:lnTo>
                                  <a:pt x="318135" y="69214"/>
                                </a:lnTo>
                                <a:lnTo>
                                  <a:pt x="271144" y="86360"/>
                                </a:lnTo>
                                <a:lnTo>
                                  <a:pt x="227329" y="105410"/>
                                </a:lnTo>
                                <a:lnTo>
                                  <a:pt x="186689" y="125094"/>
                                </a:lnTo>
                                <a:lnTo>
                                  <a:pt x="149860" y="146685"/>
                                </a:lnTo>
                                <a:lnTo>
                                  <a:pt x="116204" y="169544"/>
                                </a:lnTo>
                                <a:lnTo>
                                  <a:pt x="86360" y="193675"/>
                                </a:lnTo>
                                <a:lnTo>
                                  <a:pt x="39369" y="245110"/>
                                </a:lnTo>
                                <a:lnTo>
                                  <a:pt x="10160" y="300354"/>
                                </a:lnTo>
                                <a:lnTo>
                                  <a:pt x="0" y="358139"/>
                                </a:lnTo>
                                <a:lnTo>
                                  <a:pt x="2539" y="387985"/>
                                </a:lnTo>
                                <a:lnTo>
                                  <a:pt x="22225" y="444500"/>
                                </a:lnTo>
                                <a:lnTo>
                                  <a:pt x="60960" y="497839"/>
                                </a:lnTo>
                                <a:lnTo>
                                  <a:pt x="116204" y="546735"/>
                                </a:lnTo>
                                <a:lnTo>
                                  <a:pt x="149860" y="569594"/>
                                </a:lnTo>
                                <a:lnTo>
                                  <a:pt x="186689" y="591185"/>
                                </a:lnTo>
                                <a:lnTo>
                                  <a:pt x="227329" y="611504"/>
                                </a:lnTo>
                                <a:lnTo>
                                  <a:pt x="271144" y="630554"/>
                                </a:lnTo>
                                <a:lnTo>
                                  <a:pt x="318135" y="647700"/>
                                </a:lnTo>
                                <a:lnTo>
                                  <a:pt x="367664" y="662939"/>
                                </a:lnTo>
                                <a:lnTo>
                                  <a:pt x="419735" y="676275"/>
                                </a:lnTo>
                                <a:lnTo>
                                  <a:pt x="474344" y="688339"/>
                                </a:lnTo>
                                <a:lnTo>
                                  <a:pt x="531494" y="698500"/>
                                </a:lnTo>
                                <a:lnTo>
                                  <a:pt x="589914" y="706119"/>
                                </a:lnTo>
                                <a:lnTo>
                                  <a:pt x="650875" y="711835"/>
                                </a:lnTo>
                                <a:lnTo>
                                  <a:pt x="713104" y="715644"/>
                                </a:lnTo>
                                <a:lnTo>
                                  <a:pt x="777239" y="716279"/>
                                </a:lnTo>
                                <a:lnTo>
                                  <a:pt x="840739" y="715644"/>
                                </a:lnTo>
                                <a:lnTo>
                                  <a:pt x="902969" y="711835"/>
                                </a:lnTo>
                                <a:lnTo>
                                  <a:pt x="963929" y="706119"/>
                                </a:lnTo>
                                <a:lnTo>
                                  <a:pt x="1022350" y="698500"/>
                                </a:lnTo>
                                <a:lnTo>
                                  <a:pt x="1079500" y="688339"/>
                                </a:lnTo>
                                <a:lnTo>
                                  <a:pt x="1134110" y="676275"/>
                                </a:lnTo>
                                <a:lnTo>
                                  <a:pt x="1186179" y="662939"/>
                                </a:lnTo>
                                <a:lnTo>
                                  <a:pt x="1235710" y="647700"/>
                                </a:lnTo>
                                <a:lnTo>
                                  <a:pt x="1282700" y="630554"/>
                                </a:lnTo>
                                <a:lnTo>
                                  <a:pt x="1326514" y="611504"/>
                                </a:lnTo>
                                <a:lnTo>
                                  <a:pt x="1367154" y="591185"/>
                                </a:lnTo>
                                <a:lnTo>
                                  <a:pt x="1403985" y="569594"/>
                                </a:lnTo>
                                <a:lnTo>
                                  <a:pt x="1437639" y="546735"/>
                                </a:lnTo>
                                <a:lnTo>
                                  <a:pt x="1514475" y="471804"/>
                                </a:lnTo>
                                <a:lnTo>
                                  <a:pt x="1544319" y="416560"/>
                                </a:lnTo>
                                <a:lnTo>
                                  <a:pt x="1554479" y="358139"/>
                                </a:lnTo>
                                <a:lnTo>
                                  <a:pt x="1551939" y="328929"/>
                                </a:lnTo>
                                <a:lnTo>
                                  <a:pt x="1531619" y="272414"/>
                                </a:lnTo>
                                <a:lnTo>
                                  <a:pt x="1492885" y="219075"/>
                                </a:lnTo>
                                <a:lnTo>
                                  <a:pt x="1437639" y="169544"/>
                                </a:lnTo>
                                <a:lnTo>
                                  <a:pt x="1403985" y="146685"/>
                                </a:lnTo>
                                <a:lnTo>
                                  <a:pt x="1367154" y="125094"/>
                                </a:lnTo>
                                <a:lnTo>
                                  <a:pt x="1326514" y="105410"/>
                                </a:lnTo>
                                <a:lnTo>
                                  <a:pt x="1282700" y="86360"/>
                                </a:lnTo>
                                <a:lnTo>
                                  <a:pt x="1235710" y="69214"/>
                                </a:lnTo>
                                <a:lnTo>
                                  <a:pt x="1186179" y="53975"/>
                                </a:lnTo>
                                <a:lnTo>
                                  <a:pt x="1134110" y="40004"/>
                                </a:lnTo>
                                <a:lnTo>
                                  <a:pt x="1079500" y="28575"/>
                                </a:lnTo>
                                <a:lnTo>
                                  <a:pt x="1022350" y="18414"/>
                                </a:lnTo>
                                <a:lnTo>
                                  <a:pt x="963929" y="10794"/>
                                </a:lnTo>
                                <a:lnTo>
                                  <a:pt x="902969" y="5079"/>
                                </a:lnTo>
                                <a:lnTo>
                                  <a:pt x="840739" y="1269"/>
                                </a:lnTo>
                                <a:lnTo>
                                  <a:pt x="777239" y="0"/>
                                </a:lnTo>
                                <a:close/>
                              </a:path>
                            </a:pathLst>
                          </a:custGeom>
                          <a:solidFill>
                            <a:srgbClr val="4470C4"/>
                          </a:solidFill>
                        </wps:spPr>
                        <wps:bodyPr wrap="square" lIns="0" tIns="0" rIns="0" bIns="0" rtlCol="0">
                          <a:noAutofit/>
                        </wps:bodyPr>
                      </wps:wsp>
                      <wps:wsp>
                        <wps:cNvPr id="243" name="Graphic 243"/>
                        <wps:cNvSpPr/>
                        <wps:spPr>
                          <a:xfrm>
                            <a:off x="3823334" y="4960492"/>
                            <a:ext cx="1554480" cy="716280"/>
                          </a:xfrm>
                          <a:custGeom>
                            <a:avLst/>
                            <a:gdLst/>
                            <a:ahLst/>
                            <a:cxnLst/>
                            <a:rect l="l" t="t" r="r" b="b"/>
                            <a:pathLst>
                              <a:path w="1554480" h="716280">
                                <a:moveTo>
                                  <a:pt x="0" y="358139"/>
                                </a:moveTo>
                                <a:lnTo>
                                  <a:pt x="10160" y="300354"/>
                                </a:lnTo>
                                <a:lnTo>
                                  <a:pt x="39369" y="245110"/>
                                </a:lnTo>
                                <a:lnTo>
                                  <a:pt x="86360" y="193675"/>
                                </a:lnTo>
                                <a:lnTo>
                                  <a:pt x="116204" y="169544"/>
                                </a:lnTo>
                                <a:lnTo>
                                  <a:pt x="149860" y="146685"/>
                                </a:lnTo>
                                <a:lnTo>
                                  <a:pt x="186689" y="125094"/>
                                </a:lnTo>
                                <a:lnTo>
                                  <a:pt x="227329" y="105410"/>
                                </a:lnTo>
                                <a:lnTo>
                                  <a:pt x="271144" y="86360"/>
                                </a:lnTo>
                                <a:lnTo>
                                  <a:pt x="318135" y="69214"/>
                                </a:lnTo>
                                <a:lnTo>
                                  <a:pt x="367664" y="53975"/>
                                </a:lnTo>
                                <a:lnTo>
                                  <a:pt x="419735" y="40004"/>
                                </a:lnTo>
                                <a:lnTo>
                                  <a:pt x="474344" y="28575"/>
                                </a:lnTo>
                                <a:lnTo>
                                  <a:pt x="531494" y="18414"/>
                                </a:lnTo>
                                <a:lnTo>
                                  <a:pt x="589914" y="10794"/>
                                </a:lnTo>
                                <a:lnTo>
                                  <a:pt x="650875" y="5079"/>
                                </a:lnTo>
                                <a:lnTo>
                                  <a:pt x="713104" y="1269"/>
                                </a:lnTo>
                                <a:lnTo>
                                  <a:pt x="777239" y="0"/>
                                </a:lnTo>
                                <a:lnTo>
                                  <a:pt x="840739" y="1269"/>
                                </a:lnTo>
                                <a:lnTo>
                                  <a:pt x="902969" y="5079"/>
                                </a:lnTo>
                                <a:lnTo>
                                  <a:pt x="963929" y="10794"/>
                                </a:lnTo>
                                <a:lnTo>
                                  <a:pt x="1022350" y="18414"/>
                                </a:lnTo>
                                <a:lnTo>
                                  <a:pt x="1079500" y="28575"/>
                                </a:lnTo>
                                <a:lnTo>
                                  <a:pt x="1134110" y="40004"/>
                                </a:lnTo>
                                <a:lnTo>
                                  <a:pt x="1186179" y="53975"/>
                                </a:lnTo>
                                <a:lnTo>
                                  <a:pt x="1235710" y="69214"/>
                                </a:lnTo>
                                <a:lnTo>
                                  <a:pt x="1282700" y="86360"/>
                                </a:lnTo>
                                <a:lnTo>
                                  <a:pt x="1326514" y="105410"/>
                                </a:lnTo>
                                <a:lnTo>
                                  <a:pt x="1367154" y="125094"/>
                                </a:lnTo>
                                <a:lnTo>
                                  <a:pt x="1403985" y="146685"/>
                                </a:lnTo>
                                <a:lnTo>
                                  <a:pt x="1437639" y="169544"/>
                                </a:lnTo>
                                <a:lnTo>
                                  <a:pt x="1467485" y="193675"/>
                                </a:lnTo>
                                <a:lnTo>
                                  <a:pt x="1514475" y="245110"/>
                                </a:lnTo>
                                <a:lnTo>
                                  <a:pt x="1544319" y="300354"/>
                                </a:lnTo>
                                <a:lnTo>
                                  <a:pt x="1554479" y="358139"/>
                                </a:lnTo>
                                <a:lnTo>
                                  <a:pt x="1551939" y="387985"/>
                                </a:lnTo>
                                <a:lnTo>
                                  <a:pt x="1531619" y="444500"/>
                                </a:lnTo>
                                <a:lnTo>
                                  <a:pt x="1492885" y="497839"/>
                                </a:lnTo>
                                <a:lnTo>
                                  <a:pt x="1437639" y="546735"/>
                                </a:lnTo>
                                <a:lnTo>
                                  <a:pt x="1403985" y="569594"/>
                                </a:lnTo>
                                <a:lnTo>
                                  <a:pt x="1367154" y="591185"/>
                                </a:lnTo>
                                <a:lnTo>
                                  <a:pt x="1326514" y="611504"/>
                                </a:lnTo>
                                <a:lnTo>
                                  <a:pt x="1282700" y="630554"/>
                                </a:lnTo>
                                <a:lnTo>
                                  <a:pt x="1235710" y="647700"/>
                                </a:lnTo>
                                <a:lnTo>
                                  <a:pt x="1186179" y="662939"/>
                                </a:lnTo>
                                <a:lnTo>
                                  <a:pt x="1134110" y="676275"/>
                                </a:lnTo>
                                <a:lnTo>
                                  <a:pt x="1079500" y="688339"/>
                                </a:lnTo>
                                <a:lnTo>
                                  <a:pt x="1022350" y="698500"/>
                                </a:lnTo>
                                <a:lnTo>
                                  <a:pt x="963929" y="706119"/>
                                </a:lnTo>
                                <a:lnTo>
                                  <a:pt x="902969" y="711835"/>
                                </a:lnTo>
                                <a:lnTo>
                                  <a:pt x="840739" y="715644"/>
                                </a:lnTo>
                                <a:lnTo>
                                  <a:pt x="777239" y="716279"/>
                                </a:lnTo>
                                <a:lnTo>
                                  <a:pt x="713104" y="715644"/>
                                </a:lnTo>
                                <a:lnTo>
                                  <a:pt x="650875" y="711835"/>
                                </a:lnTo>
                                <a:lnTo>
                                  <a:pt x="589914" y="706119"/>
                                </a:lnTo>
                                <a:lnTo>
                                  <a:pt x="531494" y="698500"/>
                                </a:lnTo>
                                <a:lnTo>
                                  <a:pt x="474344" y="688339"/>
                                </a:lnTo>
                                <a:lnTo>
                                  <a:pt x="419735" y="676275"/>
                                </a:lnTo>
                                <a:lnTo>
                                  <a:pt x="367664" y="662939"/>
                                </a:lnTo>
                                <a:lnTo>
                                  <a:pt x="318135" y="647700"/>
                                </a:lnTo>
                                <a:lnTo>
                                  <a:pt x="271144" y="630554"/>
                                </a:lnTo>
                                <a:lnTo>
                                  <a:pt x="227329" y="611504"/>
                                </a:lnTo>
                                <a:lnTo>
                                  <a:pt x="186689" y="591185"/>
                                </a:lnTo>
                                <a:lnTo>
                                  <a:pt x="149860" y="569594"/>
                                </a:lnTo>
                                <a:lnTo>
                                  <a:pt x="116204" y="546735"/>
                                </a:lnTo>
                                <a:lnTo>
                                  <a:pt x="39369" y="471804"/>
                                </a:lnTo>
                                <a:lnTo>
                                  <a:pt x="10160" y="416560"/>
                                </a:lnTo>
                                <a:lnTo>
                                  <a:pt x="0" y="358139"/>
                                </a:lnTo>
                                <a:close/>
                              </a:path>
                            </a:pathLst>
                          </a:custGeom>
                          <a:ln w="12191">
                            <a:solidFill>
                              <a:srgbClr val="2D528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pt;margin-top:26.2pt;height:794.2pt;width:571.7pt;mso-position-horizontal-relative:page;mso-position-vertical-relative:page;z-index:-251630592;mso-width-relative:page;mso-height-relative:page;" coordsize="7260590,10086340" o:gfxdata="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">
                <o:lock v:ext="edit" aspectratio="f"/>
                <v:shape id="Graphic 232" o:spid="_x0000_s1026" o:spt="100" style="position:absolute;left:0;top:66675;height:170815;width:812800;" fillcolor="#F9C090" filled="t" stroked="f" coordsize="812800,170815" o:gfxdata="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l+HEugAAANwA&#10;AAAPAAAAAAAAAAEAIAAAACIAAABkcnMvZG93bnJldi54bWxQSwECFAAUAAAACACHTuJAMy8FnjsA&#10;AAA5AAAAEAAAAAAAAAABACAAAAAJAQAAZHJzL3NoYXBleG1sLnhtbFBLBQYAAAAABgAGAFsBAACz&#10;AwAAAAA=&#10;" path="m812800,0l0,0,0,170815,812800,170815,812800,0xe">
                  <v:path textboxrect="0,0,812800,170815"/>
                  <v:fill on="t" focussize="0,0"/>
                  <v:stroke on="f"/>
                  <v:imagedata o:title=""/>
                  <o:lock v:ext="edit" aspectratio="f"/>
                  <v:textbox inset="0mm,0mm,0mm,0mm">
                    <w:txbxContent>
                      <w:p w14:paraId="4344C569">
                        <w:pPr>
                          <w:jc w:val="center"/>
                          <w:rPr>
                            <w:rFonts w:hint="default"/>
                            <w:lang w:val="en-US"/>
                          </w:rPr>
                        </w:pPr>
                        <w:r>
                          <w:rPr>
                            <w:rFonts w:hint="default"/>
                            <w:lang w:val="en-US"/>
                          </w:rPr>
                          <w:t xml:space="preserve">           28</w:t>
                        </w:r>
                      </w:p>
                    </w:txbxContent>
                  </v:textbox>
                </v:shape>
                <v:shape id="Graphic 233" o:spid="_x0000_s1026" o:spt="100" style="position:absolute;left:3683000;top:1583944;height:733425;width:1548130;" fillcolor="#4470C4" filled="t" stroked="f" coordsize="1548130,733425" o:gfxdata="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MZ3q/&#10;AAAA3AAAAA8AAAAAAAAAAQAgAAAAIgAAAGRycy9kb3ducmV2LnhtbFBLAQIUABQAAAAIAIdO4kAz&#10;LwWeOwAAADkAAAAQAAAAAAAAAAEAIAAAAA4BAABkcnMvc2hhcGV4bWwueG1sUEsFBgAAAAAGAAYA&#10;WwEAALgDAAAAAA==&#10;" path="m774064,0l710564,1270,648335,5080,588010,10795,529589,19050,472439,29210,418464,41275,366395,55245,316864,71120,270510,88265,226695,107315,186054,128270,149225,150495,115570,173355,86360,198120,39370,250825,10160,307340,0,367030,2539,396875,22225,454660,60960,509270,115570,560070,149225,582930,186054,605155,226695,626110,270510,645160,316864,662305,366395,678180,418464,692150,472439,704215,529589,714375,588010,722630,648335,728345,710564,732155,774064,733425,837564,732155,899795,728345,960120,722630,1018539,714375,1075689,704215,1129664,692150,1181735,678180,1231264,662305,1277620,645160,1321435,626110,1362075,605155,1398904,582930,1432560,560070,1461770,535305,1508760,482600,1537970,426085,1548129,367030,1545589,336550,1525904,278765,1487170,224155,1432560,173355,1398904,150495,1362075,128270,1321435,107315,1277620,88265,1231264,71120,1181735,55245,1129664,41275,1075689,29210,1018539,19050,960120,10795,899795,5080,837564,1270,774064,0xe">
                  <v:fill on="t" focussize="0,0"/>
                  <v:stroke on="f"/>
                  <v:imagedata o:title=""/>
                  <o:lock v:ext="edit" aspectratio="f"/>
                  <v:textbox inset="0mm,0mm,0mm,0mm"/>
                </v:shape>
                <v:shape id="Graphic 234" o:spid="_x0000_s1026" o:spt="100" style="position:absolute;left:3683000;top:1583944;height:733425;width:1548130;" filled="f" stroked="t" coordsize="1548130,733425" o:gfxdata="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SCOEvQAA&#10;ANwAAAAPAAAAAAAAAAEAIAAAACIAAABkcnMvZG93bnJldi54bWxQSwECFAAUAAAACACHTuJAMy8F&#10;njsAAAA5AAAAEAAAAAAAAAABACAAAAAMAQAAZHJzL3NoYXBleG1sLnhtbFBLBQYAAAAABgAGAFsB&#10;AAC2AwAAAAA=&#10;" path="m0,367030l10160,307340,39370,250825,86360,198120,115570,173355,149225,150495,186054,128270,226695,107315,270510,88265,316864,71120,366395,55245,418464,41275,472439,29210,529589,19050,588010,10795,648335,5080,710564,1270,774064,0,837564,1270,899795,5080,960120,10795,1018539,19050,1075689,29210,1129664,41275,1181735,55245,1231264,71120,1277620,88265,1321435,107315,1362075,128270,1398904,150495,1432560,173355,1461770,198120,1508760,250825,1537970,307340,1548129,367030,1545589,396875,1525904,454660,1487170,509270,1432560,560070,1398904,582930,1362075,605155,1321435,626110,1277620,645160,1231264,662305,1181735,678180,1129664,692150,1075689,704215,1018539,714375,960120,722630,899795,728345,837564,732155,774064,733425,710564,732155,648335,728345,588010,722630,529589,714375,472439,704215,418464,692150,366395,678180,316864,662305,270510,645160,226695,626110,186054,605155,149225,582930,115570,560070,86360,535305,39370,482600,10160,426085,0,367030xe">
                  <v:fill on="f" focussize="0,0"/>
                  <v:stroke weight="0.96pt" color="#2D528F" joinstyle="round"/>
                  <v:imagedata o:title=""/>
                  <o:lock v:ext="edit" aspectratio="f"/>
                  <v:textbox inset="0mm,0mm,0mm,0mm"/>
                </v:shape>
                <v:shape id="Graphic 235" o:spid="_x0000_s1026" o:spt="100" style="position:absolute;left:1616710;top:1731898;height:1655445;width:3602990;" fillcolor="#4470C4" filled="t" stroked="f" coordsize="3602990,1655445" o:gfxdata="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IadvQAA&#10;ANwAAAAPAAAAAAAAAAEAIAAAACIAAABkcnMvZG93bnJldi54bWxQSwECFAAUAAAACACHTuJAMy8F&#10;njsAAAA5AAAAEAAAAAAAAAABACAAAAAMAQAAZHJzL3NoYXBleG1sLnhtbFBLBQYAAAAABgAGAFsB&#10;AAC2AwAAAAA=&#10;" path="m1247140,0l0,0,0,492125,1247140,492125,1247140,248919,2054225,248919,2066925,242569,2054225,236219,1247140,236219,1247140,0xem2054225,248919l1990725,248919,1990725,280669,2054225,248919xem1990725,204469l1990725,236219,2054225,236219,1990725,204469xem2825750,939164l2762250,939800,2699385,943609,2639060,949325,2580004,956944,2523490,967104,2468244,978534,2416175,992504,2366644,1007744,2319654,1024889,2276475,1043939,2235835,1064259,2198369,1085214,2164715,1108075,2109469,1157604,2071369,1210944,2051050,1267459,2048510,1297304,2051050,1326514,2071369,1383029,2109469,1436369,2164715,1485900,2198369,1508759,2235835,1530350,2276475,1550034,2319654,1569084,2366644,1586229,2416175,1601469,2468879,1615439,2523490,1626869,2580004,1637029,2639060,1644650,2699385,1650364,2762250,1654175,2825750,1655444,2889250,1654175,2952115,1650364,3012440,1644650,3071494,1637029,3128010,1626869,3183254,1615439,3235325,1601469,3284854,1586229,3331844,1569084,3375660,1550034,3415665,1530350,3453129,1508759,3486785,1485900,3542029,1436369,3580129,1383029,3600450,1326514,3602990,1297304,3600450,1267459,3580129,1210944,3542029,1157604,3486785,1108075,3453129,1085214,3415665,1064259,3375660,1043939,3331844,1024889,3284854,1007744,3235325,992504,3183254,978534,3128010,967104,3071494,956944,3012440,949325,2952115,943609,2889250,939800,2825750,939164xe">
                  <v:fill on="t" focussize="0,0"/>
                  <v:stroke on="f"/>
                  <v:imagedata o:title=""/>
                  <o:lock v:ext="edit" aspectratio="f"/>
                  <v:textbox inset="0mm,0mm,0mm,0mm"/>
                </v:shape>
                <v:shape id="Graphic 236" o:spid="_x0000_s1026" o:spt="100" style="position:absolute;left:3665220;top:2670429;height:716280;width:1554480;" filled="f" stroked="t" coordsize="1554480,716280" o:gfxdata="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sSG8vQAA&#10;ANwAAAAPAAAAAAAAAAEAIAAAACIAAABkcnMvZG93bnJldi54bWxQSwECFAAUAAAACACHTuJAMy8F&#10;njsAAAA5AAAAEAAAAAAAAAABACAAAAAMAQAAZHJzL3NoYXBleG1sLnhtbFBLBQYAAAAABgAGAFsB&#10;AAC2AwAAAAA=&#10;" path="m0,358139l10159,299720,39369,244475,86994,193039,149859,146050,187325,125095,227329,104775,271144,85725,318134,68579,367664,53339,419734,39370,474979,27939,531494,17779,590550,10159,650875,4445,713739,634,777239,0,840739,634,903604,4445,963929,10159,1022984,17779,1079500,27939,1134109,39370,1186814,53339,1236344,68579,1283334,85725,1326514,104775,1367154,125095,1404619,146050,1438275,168909,1515109,244475,1544319,299720,1554479,358139,1551939,387350,1531619,443864,1493519,497204,1438275,546734,1404619,569595,1367154,591184,1326514,610870,1283334,629920,1236344,647064,1186814,662304,1134109,676275,1079500,687704,1022984,697864,963929,705484,903604,711200,840739,715009,777239,716279,713739,715009,650875,711200,590550,705484,531494,697864,474979,687704,419734,676275,367664,662304,318134,647064,271144,629920,227329,610870,187325,591184,149859,569595,116204,546734,39369,471170,10159,415925,0,358139xe">
                  <v:fill on="f" focussize="0,0"/>
                  <v:stroke weight="0.95992125984252pt" color="#2D528F" joinstyle="round"/>
                  <v:imagedata o:title=""/>
                  <o:lock v:ext="edit" aspectratio="f"/>
                  <v:textbox inset="0mm,0mm,0mm,0mm"/>
                </v:shape>
                <v:shape id="Graphic 237" o:spid="_x0000_s1026" o:spt="100" style="position:absolute;left:2534285;top:2999358;height:1565275;width:2770505;" fillcolor="#4470C4" filled="t" stroked="f" coordsize="2770505,1565275" o:gfxdata="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qBja/&#10;AAAA3AAAAA8AAAAAAAAAAQAgAAAAIgAAAGRycy9kb3ducmV2LnhtbFBLAQIUABQAAAAIAIdO4kAz&#10;LwWeOwAAADkAAAAQAAAAAAAAAAEAIAAAAA4BAABkcnMvc2hhcGV4bWwueG1sUEsFBgAAAAAGAAYA&#10;WwEAALgDAAAAAA==&#10;" path="m1104900,0l1104900,31750,0,31750,0,44450,1104900,44450,1104900,76200,1181100,38100,1104900,0xem1993264,847090l1929764,848359,1867535,852170,1806575,857884,1748154,865504,1691004,875665,1636394,887095,1584325,901064,1534794,916304,1487804,933450,1443989,952500,1403350,972820,1366519,994410,1332864,1017270,1303019,1041400,1256029,1092835,1226185,1148079,1216025,1206500,1218564,1235710,1238885,1292225,1277619,1346200,1332864,1395095,1366519,1417954,1403350,1439545,1443989,1459864,1487804,1478914,1534794,1496060,1584325,1511300,1636394,1525270,1691004,1536700,1748154,1546860,1806575,1554479,1867535,1560195,1929764,1564004,1993264,1565275,2057400,1564004,2119629,1560195,2180590,1554479,2239010,1546860,2296160,1536700,2350769,1525270,2402840,1511300,2452369,1496060,2499360,1478914,2543175,1459864,2583815,1439545,2620644,1417954,2654300,1395095,2684144,1370964,2731135,1319529,2760344,1264285,2770504,1206500,2767965,1176654,2748279,1120139,2709544,1066164,2654300,1017270,2620644,994410,2583815,972820,2543175,952500,2499360,933450,2452369,916304,2402840,901064,2350769,887095,2296160,875665,2239010,865504,2180590,857884,2119629,852170,2057400,848359,1993264,847090xe">
                  <v:fill on="t" focussize="0,0"/>
                  <v:stroke on="f"/>
                  <v:imagedata o:title=""/>
                  <o:lock v:ext="edit" aspectratio="f"/>
                  <v:textbox inset="0mm,0mm,0mm,0mm"/>
                </v:shape>
                <v:shape id="Graphic 238" o:spid="_x0000_s1026" o:spt="100" style="position:absolute;left:3750309;top:3847084;height:718185;width:1554480;" filled="f" stroked="t" coordsize="1554480,718185" o:gfxdata="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Pl2VvQAA&#10;ANwAAAAPAAAAAAAAAAEAIAAAACIAAABkcnMvZG93bnJldi54bWxQSwECFAAUAAAACACHTuJAMy8F&#10;njsAAAA5AAAAEAAAAAAAAAABACAAAAAMAQAAZHJzL3NoYXBleG1sLnhtbFBLBQYAAAAABgAGAFsB&#10;AAC2AwAAAAA=&#10;" path="m0,359410l10160,300989,40004,245745,86994,194310,116839,170179,150494,147320,187325,125729,227964,105410,271779,86360,318769,69214,368300,53975,420369,40004,474979,28575,532129,18415,590550,10795,651510,5079,713739,1270,777239,0,841375,1270,903604,5079,964564,10795,1022985,18415,1080135,28575,1134744,40004,1186814,53975,1236344,69214,1283335,86360,1327150,105410,1367789,125729,1404619,147320,1438275,170179,1468119,194310,1515110,245745,1544319,300989,1554479,359410,1551939,388620,1532254,445135,1493519,499110,1438275,548004,1404619,570864,1367789,592454,1327150,612775,1283335,631825,1236344,648970,1186814,664210,1134744,678179,1080135,689610,1022985,699770,964564,707389,903604,713104,841375,716914,777239,718185,713739,716914,651510,713104,590550,707389,532129,699770,474979,689610,420369,678179,368300,664210,318769,648970,271779,631825,227964,612775,187325,592454,150494,570864,116839,548004,86994,523875,40004,472439,10160,417195,0,359410xe">
                  <v:fill on="f" focussize="0,0"/>
                  <v:stroke weight="0.96pt" color="#2D528F" joinstyle="round"/>
                  <v:imagedata o:title=""/>
                  <o:lock v:ext="edit" aspectratio="f"/>
                  <v:textbox inset="0mm,0mm,0mm,0mm"/>
                </v:shape>
                <v:shape id="Graphic 239" o:spid="_x0000_s1026" o:spt="100" style="position:absolute;left:2522220;top:2274189;height:3093720;width:1237615;" fillcolor="#4470C4" filled="t" stroked="f" coordsize="1237615,3093720" o:gfxdata="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QPv74A&#10;AADcAAAADwAAAAAAAAABACAAAAAiAAAAZHJzL2Rvd25yZXYueG1sUEsBAhQAFAAAAAgAh07iQDMv&#10;BZ47AAAAOQAAABAAAAAAAAAAAQAgAAAADQEAAGRycy9zaGFwZXhtbC54bWxQSwUGAAAAAAYABgBb&#10;AQAAtwMAAAAA&#10;" path="m1161415,3017520l1161415,3049270,56515,3049270,56515,3061970,1161415,3061970,1161415,3093720,1237615,3055620,1161415,3017520xem69850,2997200l0,2997200,34925,3032760,69850,2997200xem52705,0l17780,0,17780,2997200,52705,2997200,52705,0xem1161415,1901825l1161415,1933575,56515,1933575,56515,1946275,1161415,1946275,1161415,1978025,1237615,1939925,1161415,1901825xe">
                  <v:fill on="t" focussize="0,0"/>
                  <v:stroke on="f"/>
                  <v:imagedata o:title=""/>
                  <o:lock v:ext="edit" aspectratio="f"/>
                  <v:textbox inset="0mm,0mm,0mm,0mm"/>
                </v:shape>
                <v:shape id="Graphic 240" o:spid="_x0000_s1026" o:spt="100" style="position:absolute;left:2522220;top:2274189;height:3032760;width:69850;" filled="f" stroked="t" coordsize="69850,3032760" o:gfxdata="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0YbsAAADc&#10;AAAADwAAAAAAAAABACAAAAAiAAAAZHJzL2Rvd25yZXYueG1sUEsBAhQAFAAAAAgAh07iQDMvBZ47&#10;AAAAOQAAABAAAAAAAAAAAQAgAAAACgEAAGRycy9zaGFwZXhtbC54bWxQSwUGAAAAAAYABgBbAQAA&#10;tAMAAAAA&#10;" path="m0,2997200l17780,2997200,17780,0,52705,0,52705,2997200,69850,2997200,34925,3032760,0,2997200xe">
                  <v:fill on="f" focussize="0,0"/>
                  <v:stroke weight="0.96pt" color="#2D528F" joinstyle="round"/>
                  <v:imagedata o:title=""/>
                  <o:lock v:ext="edit" aspectratio="f"/>
                  <v:textbox inset="0mm,0mm,0mm,0mm"/>
                </v:shape>
                <v:shape id="Graphic 241" o:spid="_x0000_s1026" o:spt="100" style="position:absolute;left:304800;top:0;height:10086340;width:6955790;" fillcolor="#000000" filled="t" stroked="f" coordsize="6955790,10086340" o:gfxdata="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NB1K8AAAA&#10;3A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shape id="Graphic 242" o:spid="_x0000_s1026" o:spt="100" style="position:absolute;left:3823334;top:4960492;height:716280;width:1554480;" fillcolor="#4470C4" filled="t" stroked="f" coordsize="1554480,716280" o:gfxdata="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lhU3L4A&#10;AADcAAAADwAAAAAAAAABACAAAAAiAAAAZHJzL2Rvd25yZXYueG1sUEsBAhQAFAAAAAgAh07iQDMv&#10;BZ47AAAAOQAAABAAAAAAAAAAAQAgAAAADQEAAGRycy9zaGFwZXhtbC54bWxQSwUGAAAAAAYABgBb&#10;AQAAtwMAAAAA&#10;" path="m777239,0l713104,1269,650875,5079,589914,10794,531494,18414,474344,28575,419735,40004,367664,53975,318135,69214,271144,86360,227329,105410,186689,125094,149860,146685,116204,169544,86360,193675,39369,245110,10160,300354,0,358139,2539,387985,22225,444500,60960,497839,116204,546735,149860,569594,186689,591185,227329,611504,271144,630554,318135,647700,367664,662939,419735,676275,474344,688339,531494,698500,589914,706119,650875,711835,713104,715644,777239,716279,840739,715644,902969,711835,963929,706119,1022350,698500,1079500,688339,1134110,676275,1186179,662939,1235710,647700,1282700,630554,1326514,611504,1367154,591185,1403985,569594,1437639,546735,1514475,471804,1544319,416560,1554479,358139,1551939,328929,1531619,272414,1492885,219075,1437639,169544,1403985,146685,1367154,125094,1326514,105410,1282700,86360,1235710,69214,1186179,53975,1134110,40004,1079500,28575,1022350,18414,963929,10794,902969,5079,840739,1269,777239,0xe">
                  <v:fill on="t" focussize="0,0"/>
                  <v:stroke on="f"/>
                  <v:imagedata o:title=""/>
                  <o:lock v:ext="edit" aspectratio="f"/>
                  <v:textbox inset="0mm,0mm,0mm,0mm"/>
                </v:shape>
                <v:shape id="Graphic 243" o:spid="_x0000_s1026" o:spt="100" style="position:absolute;left:3823334;top:4960492;height:716280;width:1554480;" filled="f" stroked="t" coordsize="1554480,716280" o:gfxdata="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PFZvQAA&#10;ANwAAAAPAAAAAAAAAAEAIAAAACIAAABkcnMvZG93bnJldi54bWxQSwECFAAUAAAACACHTuJAMy8F&#10;njsAAAA5AAAAEAAAAAAAAAABACAAAAAMAQAAZHJzL3NoYXBleG1sLnhtbFBLBQYAAAAABgAGAFsB&#10;AAC2AwAAAAA=&#10;" path="m0,358139l10160,300354,39369,245110,86360,193675,116204,169544,149860,146685,186689,125094,227329,105410,271144,86360,318135,69214,367664,53975,419735,40004,474344,28575,531494,18414,589914,10794,650875,5079,713104,1269,777239,0,840739,1269,902969,5079,963929,10794,1022350,18414,1079500,28575,1134110,40004,1186179,53975,1235710,69214,1282700,86360,1326514,105410,1367154,125094,1403985,146685,1437639,169544,1467485,193675,1514475,245110,1544319,300354,1554479,358139,1551939,387985,1531619,444500,1492885,497839,1437639,546735,1403985,569594,1367154,591185,1326514,611504,1282700,630554,1235710,647700,1186179,662939,1134110,676275,1079500,688339,1022350,698500,963929,706119,902969,711835,840739,715644,777239,716279,713104,715644,650875,711835,589914,706119,531494,698500,474344,688339,419735,676275,367664,662939,318135,647700,271144,630554,227329,611504,186689,591185,149860,569594,116204,546735,39369,471804,10160,416560,0,358139xe">
                  <v:fill on="f" focussize="0,0"/>
                  <v:stroke weight="0.95992125984252pt" color="#2D528F" joinstyle="round"/>
                  <v:imagedata o:title=""/>
                  <o:lock v:ext="edit" aspectratio="f"/>
                  <v:textbox inset="0mm,0mm,0mm,0mm"/>
                </v:shape>
              </v:group>
            </w:pict>
          </mc:Fallback>
        </mc:AlternateContent>
      </w:r>
      <w:r>
        <w:rPr>
          <w:sz w:val="22"/>
          <w:lang w:val="en-US"/>
        </w:rPr>
        <w:t>Premium Store</w:t>
      </w:r>
    </w:p>
    <w:p w14:paraId="7A9B0D64">
      <w:pPr>
        <w:pStyle w:val="2"/>
        <w:spacing w:before="583"/>
        <w:rPr>
          <w:u w:val="none"/>
        </w:rPr>
      </w:pPr>
      <w:r>
        <w:rPr>
          <w:u w:val="thick"/>
        </w:rPr>
        <w:t>1st</w:t>
      </w:r>
      <w:r>
        <w:rPr>
          <w:spacing w:val="-9"/>
          <w:u w:val="thick"/>
        </w:rPr>
        <w:t xml:space="preserve"> </w:t>
      </w:r>
      <w:r>
        <w:rPr>
          <w:u w:val="thick"/>
        </w:rPr>
        <w:t>Level</w:t>
      </w:r>
      <w:r>
        <w:rPr>
          <w:spacing w:val="-2"/>
          <w:u w:val="thick"/>
        </w:rPr>
        <w:t xml:space="preserve"> DFD(Admin):</w:t>
      </w:r>
    </w:p>
    <w:p w14:paraId="3A110DFF">
      <w:pPr>
        <w:tabs>
          <w:tab w:val="left" w:pos="6733"/>
        </w:tabs>
        <w:spacing w:before="0"/>
        <w:ind w:left="1440" w:right="0" w:firstLine="0"/>
        <w:jc w:val="left"/>
        <w:rPr>
          <w:rFonts w:ascii="Times New Roman"/>
          <w:sz w:val="24"/>
        </w:rPr>
      </w:pPr>
      <w:r>
        <w:rPr>
          <w:spacing w:val="-10"/>
          <w:position w:val="-5"/>
          <w:sz w:val="24"/>
        </w:rPr>
        <w:t>.</w:t>
      </w:r>
      <w:r>
        <w:rPr>
          <w:rFonts w:ascii="Times New Roman"/>
          <w:color w:val="FFFFFF"/>
          <w:spacing w:val="-2"/>
          <w:sz w:val="24"/>
        </w:rPr>
        <w:t>Login</w:t>
      </w:r>
    </w:p>
    <w:p w14:paraId="1B2FA106">
      <w:pPr>
        <w:spacing w:before="1"/>
        <w:ind w:right="738" w:firstLine="1800" w:firstLineChars="750"/>
        <w:jc w:val="both"/>
        <w:rPr>
          <w:rFonts w:ascii="Times New Roman"/>
          <w:sz w:val="24"/>
        </w:rPr>
      </w:pPr>
      <w:r>
        <w:rPr>
          <w:rFonts w:ascii="Times New Roman"/>
          <w:sz w:val="24"/>
        </w:rPr>
        <w:drawing>
          <wp:inline distT="0" distB="0" distL="114300" distR="114300">
            <wp:extent cx="4333875" cy="4667250"/>
            <wp:effectExtent l="0" t="0" r="9525" b="0"/>
            <wp:docPr id="1204" name="Picture 1204" descr="Captur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Picture 1204" descr="Capture39"/>
                    <pic:cNvPicPr>
                      <a:picLocks noChangeAspect="1"/>
                    </pic:cNvPicPr>
                  </pic:nvPicPr>
                  <pic:blipFill>
                    <a:blip r:embed="rId68"/>
                    <a:stretch>
                      <a:fillRect/>
                    </a:stretch>
                  </pic:blipFill>
                  <pic:spPr>
                    <a:xfrm>
                      <a:off x="0" y="0"/>
                      <a:ext cx="4333875" cy="4667250"/>
                    </a:xfrm>
                    <a:prstGeom prst="rect">
                      <a:avLst/>
                    </a:prstGeom>
                  </pic:spPr>
                </pic:pic>
              </a:graphicData>
            </a:graphic>
          </wp:inline>
        </w:drawing>
      </w:r>
      <w:r>
        <w:rPr>
          <w:rFonts w:ascii="Times New Roman"/>
          <w:sz w:val="24"/>
        </w:rPr>
        <mc:AlternateContent>
          <mc:Choice Requires="wps">
            <w:drawing>
              <wp:anchor distT="0" distB="0" distL="0" distR="0" simplePos="0" relativeHeight="251686912" behindDoc="1" locked="0" layoutInCell="1" allowOverlap="1">
                <wp:simplePos x="0" y="0"/>
                <wp:positionH relativeFrom="page">
                  <wp:posOffset>7360285</wp:posOffset>
                </wp:positionH>
                <wp:positionV relativeFrom="paragraph">
                  <wp:posOffset>22860</wp:posOffset>
                </wp:positionV>
                <wp:extent cx="76200" cy="76200"/>
                <wp:effectExtent l="6350" t="6350" r="12700" b="12700"/>
                <wp:wrapNone/>
                <wp:docPr id="244" name="Textbox 244"/>
                <wp:cNvGraphicFramePr/>
                <a:graphic xmlns:a="http://schemas.openxmlformats.org/drawingml/2006/main">
                  <a:graphicData uri="http://schemas.microsoft.com/office/word/2010/wordprocessingShape">
                    <wps:wsp>
                      <wps:cNvSpPr txBox="1"/>
                      <wps:spPr>
                        <a:xfrm flipH="1" flipV="1">
                          <a:off x="0" y="0"/>
                          <a:ext cx="76200" cy="76200"/>
                        </a:xfrm>
                        <a:prstGeom prst="rect">
                          <a:avLst/>
                        </a:prstGeom>
                        <a:ln w="12191">
                          <a:solidFill>
                            <a:srgbClr val="2D528F"/>
                          </a:solidFill>
                          <a:prstDash val="solid"/>
                        </a:ln>
                      </wps:spPr>
                      <wps:txbx>
                        <w:txbxContent>
                          <w:p w14:paraId="54A23B1E">
                            <w:pPr>
                              <w:spacing w:before="241"/>
                              <w:ind w:left="639" w:right="0" w:firstLine="0"/>
                              <w:jc w:val="left"/>
                              <w:rPr>
                                <w:rFonts w:ascii="Times New Roman"/>
                                <w:sz w:val="24"/>
                              </w:rPr>
                            </w:pPr>
                            <w:r>
                              <w:rPr>
                                <w:rFonts w:ascii="Times New Roman"/>
                                <w:color w:val="FFFFFF"/>
                                <w:spacing w:val="-2"/>
                                <w:sz w:val="24"/>
                              </w:rPr>
                              <w:t>Admin</w:t>
                            </w:r>
                          </w:p>
                        </w:txbxContent>
                      </wps:txbx>
                      <wps:bodyPr wrap="square" lIns="0" tIns="0" rIns="0" bIns="0" rtlCol="0">
                        <a:noAutofit/>
                      </wps:bodyPr>
                    </wps:wsp>
                  </a:graphicData>
                </a:graphic>
              </wp:anchor>
            </w:drawing>
          </mc:Choice>
          <mc:Fallback>
            <w:pict>
              <v:shape id="Textbox 244" o:spid="_x0000_s1026" o:spt="202" type="#_x0000_t202" style="position:absolute;left:0pt;flip:x y;margin-left:579.55pt;margin-top:1.8pt;height:6pt;width:6pt;mso-position-horizontal-relative:page;z-index:-251629568;mso-width-relative:page;mso-height-relative:page;" filled="f" stroked="t" coordsize="21600,21600" o:gfxdata="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uq&#10;kDDYAAAACgEAAA8AAAAAAAAAAQAgAAAAIgAAAGRycy9kb3ducmV2LnhtbFBLAQIUABQAAAAIAIdO&#10;4kDHPgMg6gEAAO0DAAAOAAAAAAAAAAEAIAAAACcBAABkcnMvZTJvRG9jLnhtbFBLBQYAAAAABgAG&#10;AFkBAACDBQAAAAA=&#10;">
                <v:fill on="f" focussize="0,0"/>
                <v:stroke weight="0.95992125984252pt" color="#2D528F" joinstyle="round"/>
                <v:imagedata o:title=""/>
                <o:lock v:ext="edit" aspectratio="f"/>
                <v:textbox inset="0mm,0mm,0mm,0mm">
                  <w:txbxContent>
                    <w:p w14:paraId="54A23B1E">
                      <w:pPr>
                        <w:spacing w:before="241"/>
                        <w:ind w:left="639" w:right="0" w:firstLine="0"/>
                        <w:jc w:val="left"/>
                        <w:rPr>
                          <w:rFonts w:ascii="Times New Roman"/>
                          <w:sz w:val="24"/>
                        </w:rPr>
                      </w:pPr>
                      <w:r>
                        <w:rPr>
                          <w:rFonts w:ascii="Times New Roman"/>
                          <w:color w:val="FFFFFF"/>
                          <w:spacing w:val="-2"/>
                          <w:sz w:val="24"/>
                        </w:rPr>
                        <w:t>Admin</w:t>
                      </w:r>
                    </w:p>
                  </w:txbxContent>
                </v:textbox>
              </v:shape>
            </w:pict>
          </mc:Fallback>
        </mc:AlternateContent>
      </w:r>
      <w:r>
        <w:rPr>
          <w:rFonts w:ascii="Times New Roman"/>
          <w:color w:val="FFFFFF"/>
          <w:sz w:val="24"/>
        </w:rPr>
        <w:t>Add</w:t>
      </w:r>
      <w:r>
        <w:rPr>
          <w:rFonts w:ascii="Times New Roman"/>
          <w:color w:val="FFFFFF"/>
          <w:spacing w:val="-3"/>
          <w:sz w:val="24"/>
        </w:rPr>
        <w:t xml:space="preserve"> </w:t>
      </w:r>
      <w:r>
        <w:rPr>
          <w:rFonts w:ascii="Times New Roman"/>
          <w:color w:val="FFFFFF"/>
          <w:spacing w:val="-4"/>
          <w:sz w:val="24"/>
        </w:rPr>
        <w:t>Item</w:t>
      </w:r>
    </w:p>
    <w:p w14:paraId="342BB51A">
      <w:pPr>
        <w:spacing w:before="0" w:line="247" w:lineRule="auto"/>
        <w:ind w:left="6721" w:right="3935" w:firstLine="1"/>
        <w:jc w:val="center"/>
        <w:rPr>
          <w:rFonts w:ascii="Times New Roman"/>
          <w:sz w:val="24"/>
        </w:rPr>
      </w:pPr>
      <w:r>
        <w:rPr>
          <w:rFonts w:ascii="Times New Roman"/>
          <w:color w:val="FFFFFF"/>
          <w:spacing w:val="-2"/>
          <w:sz w:val="24"/>
        </w:rPr>
        <w:t>Change Prisr/qnt</w:t>
      </w:r>
    </w:p>
    <w:p w14:paraId="3B75E4F8">
      <w:pPr>
        <w:spacing w:before="0"/>
        <w:ind w:left="6685" w:right="0" w:firstLine="0"/>
        <w:jc w:val="left"/>
        <w:rPr>
          <w:rFonts w:ascii="Times New Roman"/>
          <w:sz w:val="24"/>
        </w:rPr>
      </w:pPr>
      <w:r>
        <w:rPr>
          <w:rFonts w:ascii="Times New Roman"/>
          <w:color w:val="FFFFFF"/>
          <w:sz w:val="24"/>
        </w:rPr>
        <w:t>Delete</w:t>
      </w:r>
      <w:r>
        <w:rPr>
          <w:rFonts w:ascii="Times New Roman"/>
          <w:color w:val="FFFFFF"/>
          <w:spacing w:val="-5"/>
          <w:sz w:val="24"/>
        </w:rPr>
        <w:t xml:space="preserve"> </w:t>
      </w:r>
      <w:r>
        <w:rPr>
          <w:rFonts w:ascii="Times New Roman"/>
          <w:color w:val="FFFFFF"/>
          <w:spacing w:val="-4"/>
          <w:sz w:val="24"/>
        </w:rPr>
        <w:t>Item</w:t>
      </w:r>
    </w:p>
    <w:p w14:paraId="580DD081">
      <w:pPr>
        <w:spacing w:after="0"/>
        <w:jc w:val="left"/>
        <w:rPr>
          <w:rFonts w:ascii="Times New Roman"/>
          <w:sz w:val="24"/>
        </w:rPr>
        <w:sectPr>
          <w:pgSz w:w="11920" w:h="16850"/>
          <w:pgMar w:top="540" w:right="425" w:bottom="1160" w:left="0" w:header="0" w:footer="974" w:gutter="0"/>
          <w:pgBorders>
            <w:top w:val="none" w:sz="0" w:space="0"/>
            <w:left w:val="none" w:sz="0" w:space="0"/>
            <w:bottom w:val="none" w:sz="0" w:space="0"/>
            <w:right w:val="none" w:sz="0" w:space="0"/>
          </w:pgBorders>
          <w:cols w:space="720" w:num="1"/>
        </w:sectPr>
      </w:pPr>
    </w:p>
    <w:p w14:paraId="60C5C65B">
      <w:pPr>
        <w:tabs>
          <w:tab w:val="left" w:pos="1423"/>
        </w:tabs>
        <w:spacing w:before="33"/>
        <w:ind w:left="912" w:right="0" w:firstLine="0"/>
        <w:jc w:val="left"/>
        <w:rPr>
          <w:rFonts w:hint="default"/>
          <w:sz w:val="22"/>
          <w:lang w:val="en-US"/>
        </w:rPr>
      </w:pPr>
      <w:r>
        <mc:AlternateContent>
          <mc:Choice Requires="wpg">
            <w:drawing>
              <wp:anchor distT="0" distB="0" distL="0" distR="0" simplePos="0" relativeHeight="251686912" behindDoc="1" locked="0" layoutInCell="1" allowOverlap="1">
                <wp:simplePos x="0" y="0"/>
                <wp:positionH relativeFrom="page">
                  <wp:posOffset>66675</wp:posOffset>
                </wp:positionH>
                <wp:positionV relativeFrom="page">
                  <wp:posOffset>294640</wp:posOffset>
                </wp:positionV>
                <wp:extent cx="7260590" cy="10086340"/>
                <wp:effectExtent l="0" t="0" r="16510" b="10160"/>
                <wp:wrapNone/>
                <wp:docPr id="245" name="Group 24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46" name="Graphic 246"/>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47" name="Graphic 247"/>
                        <wps:cNvSpPr/>
                        <wps:spPr>
                          <a:xfrm>
                            <a:off x="3683000" y="1957197"/>
                            <a:ext cx="1548130" cy="731520"/>
                          </a:xfrm>
                          <a:custGeom>
                            <a:avLst/>
                            <a:gdLst/>
                            <a:ahLst/>
                            <a:cxnLst/>
                            <a:rect l="l" t="t" r="r" b="b"/>
                            <a:pathLst>
                              <a:path w="1548130" h="731520">
                                <a:moveTo>
                                  <a:pt x="774064" y="0"/>
                                </a:moveTo>
                                <a:lnTo>
                                  <a:pt x="710564" y="1269"/>
                                </a:lnTo>
                                <a:lnTo>
                                  <a:pt x="648335" y="5079"/>
                                </a:lnTo>
                                <a:lnTo>
                                  <a:pt x="588010" y="10794"/>
                                </a:lnTo>
                                <a:lnTo>
                                  <a:pt x="529589" y="19050"/>
                                </a:lnTo>
                                <a:lnTo>
                                  <a:pt x="472439" y="29209"/>
                                </a:lnTo>
                                <a:lnTo>
                                  <a:pt x="418464" y="41275"/>
                                </a:lnTo>
                                <a:lnTo>
                                  <a:pt x="366395" y="55244"/>
                                </a:lnTo>
                                <a:lnTo>
                                  <a:pt x="316864" y="70484"/>
                                </a:lnTo>
                                <a:lnTo>
                                  <a:pt x="270510" y="88264"/>
                                </a:lnTo>
                                <a:lnTo>
                                  <a:pt x="226695" y="107314"/>
                                </a:lnTo>
                                <a:lnTo>
                                  <a:pt x="186054" y="127634"/>
                                </a:lnTo>
                                <a:lnTo>
                                  <a:pt x="149225" y="149859"/>
                                </a:lnTo>
                                <a:lnTo>
                                  <a:pt x="115570" y="173354"/>
                                </a:lnTo>
                                <a:lnTo>
                                  <a:pt x="86360" y="198119"/>
                                </a:lnTo>
                                <a:lnTo>
                                  <a:pt x="39370" y="250189"/>
                                </a:lnTo>
                                <a:lnTo>
                                  <a:pt x="10160" y="306704"/>
                                </a:lnTo>
                                <a:lnTo>
                                  <a:pt x="0" y="365759"/>
                                </a:lnTo>
                                <a:lnTo>
                                  <a:pt x="2539" y="396239"/>
                                </a:lnTo>
                                <a:lnTo>
                                  <a:pt x="22225" y="454025"/>
                                </a:lnTo>
                                <a:lnTo>
                                  <a:pt x="60960" y="508634"/>
                                </a:lnTo>
                                <a:lnTo>
                                  <a:pt x="115570" y="558800"/>
                                </a:lnTo>
                                <a:lnTo>
                                  <a:pt x="149225" y="582294"/>
                                </a:lnTo>
                                <a:lnTo>
                                  <a:pt x="186054" y="603884"/>
                                </a:lnTo>
                                <a:lnTo>
                                  <a:pt x="226695" y="624839"/>
                                </a:lnTo>
                                <a:lnTo>
                                  <a:pt x="270510" y="643889"/>
                                </a:lnTo>
                                <a:lnTo>
                                  <a:pt x="316864" y="661034"/>
                                </a:lnTo>
                                <a:lnTo>
                                  <a:pt x="366395" y="676909"/>
                                </a:lnTo>
                                <a:lnTo>
                                  <a:pt x="418464" y="690879"/>
                                </a:lnTo>
                                <a:lnTo>
                                  <a:pt x="472439" y="702944"/>
                                </a:lnTo>
                                <a:lnTo>
                                  <a:pt x="529589" y="713104"/>
                                </a:lnTo>
                                <a:lnTo>
                                  <a:pt x="588010" y="721359"/>
                                </a:lnTo>
                                <a:lnTo>
                                  <a:pt x="648335" y="727075"/>
                                </a:lnTo>
                                <a:lnTo>
                                  <a:pt x="710564" y="730250"/>
                                </a:lnTo>
                                <a:lnTo>
                                  <a:pt x="774064" y="731519"/>
                                </a:lnTo>
                                <a:lnTo>
                                  <a:pt x="837564" y="730250"/>
                                </a:lnTo>
                                <a:lnTo>
                                  <a:pt x="899795" y="727075"/>
                                </a:lnTo>
                                <a:lnTo>
                                  <a:pt x="960120" y="721359"/>
                                </a:lnTo>
                                <a:lnTo>
                                  <a:pt x="1018539" y="713104"/>
                                </a:lnTo>
                                <a:lnTo>
                                  <a:pt x="1075689" y="702944"/>
                                </a:lnTo>
                                <a:lnTo>
                                  <a:pt x="1129664" y="690879"/>
                                </a:lnTo>
                                <a:lnTo>
                                  <a:pt x="1181735" y="676909"/>
                                </a:lnTo>
                                <a:lnTo>
                                  <a:pt x="1231264" y="661034"/>
                                </a:lnTo>
                                <a:lnTo>
                                  <a:pt x="1277620" y="643889"/>
                                </a:lnTo>
                                <a:lnTo>
                                  <a:pt x="1321435" y="624839"/>
                                </a:lnTo>
                                <a:lnTo>
                                  <a:pt x="1362075" y="603884"/>
                                </a:lnTo>
                                <a:lnTo>
                                  <a:pt x="1398904" y="582294"/>
                                </a:lnTo>
                                <a:lnTo>
                                  <a:pt x="1432560" y="558800"/>
                                </a:lnTo>
                                <a:lnTo>
                                  <a:pt x="1461770" y="534034"/>
                                </a:lnTo>
                                <a:lnTo>
                                  <a:pt x="1508760" y="481329"/>
                                </a:lnTo>
                                <a:lnTo>
                                  <a:pt x="1537970" y="425450"/>
                                </a:lnTo>
                                <a:lnTo>
                                  <a:pt x="1548129" y="365759"/>
                                </a:lnTo>
                                <a:lnTo>
                                  <a:pt x="1545589" y="335914"/>
                                </a:lnTo>
                                <a:lnTo>
                                  <a:pt x="1525904" y="278129"/>
                                </a:lnTo>
                                <a:lnTo>
                                  <a:pt x="1487170" y="223519"/>
                                </a:lnTo>
                                <a:lnTo>
                                  <a:pt x="1432560" y="173354"/>
                                </a:lnTo>
                                <a:lnTo>
                                  <a:pt x="1398904" y="149859"/>
                                </a:lnTo>
                                <a:lnTo>
                                  <a:pt x="1362075" y="127634"/>
                                </a:lnTo>
                                <a:lnTo>
                                  <a:pt x="1321435" y="107314"/>
                                </a:lnTo>
                                <a:lnTo>
                                  <a:pt x="1277620" y="88264"/>
                                </a:lnTo>
                                <a:lnTo>
                                  <a:pt x="1231264" y="70484"/>
                                </a:lnTo>
                                <a:lnTo>
                                  <a:pt x="1181735" y="55244"/>
                                </a:lnTo>
                                <a:lnTo>
                                  <a:pt x="1129664" y="41275"/>
                                </a:lnTo>
                                <a:lnTo>
                                  <a:pt x="1075689" y="29209"/>
                                </a:lnTo>
                                <a:lnTo>
                                  <a:pt x="1018539" y="19050"/>
                                </a:lnTo>
                                <a:lnTo>
                                  <a:pt x="960120" y="10794"/>
                                </a:lnTo>
                                <a:lnTo>
                                  <a:pt x="899795" y="5079"/>
                                </a:lnTo>
                                <a:lnTo>
                                  <a:pt x="837564" y="1269"/>
                                </a:lnTo>
                                <a:lnTo>
                                  <a:pt x="774064" y="0"/>
                                </a:lnTo>
                                <a:close/>
                              </a:path>
                            </a:pathLst>
                          </a:custGeom>
                          <a:solidFill>
                            <a:srgbClr val="4470C4"/>
                          </a:solidFill>
                        </wps:spPr>
                        <wps:bodyPr wrap="square" lIns="0" tIns="0" rIns="0" bIns="0" rtlCol="0">
                          <a:noAutofit/>
                        </wps:bodyPr>
                      </wps:wsp>
                      <wps:wsp>
                        <wps:cNvPr id="248" name="Graphic 248"/>
                        <wps:cNvSpPr/>
                        <wps:spPr>
                          <a:xfrm>
                            <a:off x="3683000" y="1957197"/>
                            <a:ext cx="1548130" cy="731520"/>
                          </a:xfrm>
                          <a:custGeom>
                            <a:avLst/>
                            <a:gdLst/>
                            <a:ahLst/>
                            <a:cxnLst/>
                            <a:rect l="l" t="t" r="r" b="b"/>
                            <a:pathLst>
                              <a:path w="1548130" h="731520">
                                <a:moveTo>
                                  <a:pt x="0" y="365759"/>
                                </a:moveTo>
                                <a:lnTo>
                                  <a:pt x="10160" y="306704"/>
                                </a:lnTo>
                                <a:lnTo>
                                  <a:pt x="39370" y="250189"/>
                                </a:lnTo>
                                <a:lnTo>
                                  <a:pt x="86360" y="198119"/>
                                </a:lnTo>
                                <a:lnTo>
                                  <a:pt x="115570" y="173354"/>
                                </a:lnTo>
                                <a:lnTo>
                                  <a:pt x="149225" y="149859"/>
                                </a:lnTo>
                                <a:lnTo>
                                  <a:pt x="186054" y="127634"/>
                                </a:lnTo>
                                <a:lnTo>
                                  <a:pt x="226695" y="107314"/>
                                </a:lnTo>
                                <a:lnTo>
                                  <a:pt x="270510" y="88264"/>
                                </a:lnTo>
                                <a:lnTo>
                                  <a:pt x="316864" y="70484"/>
                                </a:lnTo>
                                <a:lnTo>
                                  <a:pt x="366395" y="55244"/>
                                </a:lnTo>
                                <a:lnTo>
                                  <a:pt x="418464" y="41275"/>
                                </a:lnTo>
                                <a:lnTo>
                                  <a:pt x="472439" y="29209"/>
                                </a:lnTo>
                                <a:lnTo>
                                  <a:pt x="529589" y="19050"/>
                                </a:lnTo>
                                <a:lnTo>
                                  <a:pt x="588010" y="10794"/>
                                </a:lnTo>
                                <a:lnTo>
                                  <a:pt x="648335" y="5079"/>
                                </a:lnTo>
                                <a:lnTo>
                                  <a:pt x="710564" y="1269"/>
                                </a:lnTo>
                                <a:lnTo>
                                  <a:pt x="774064" y="0"/>
                                </a:lnTo>
                                <a:lnTo>
                                  <a:pt x="837564" y="1269"/>
                                </a:lnTo>
                                <a:lnTo>
                                  <a:pt x="899795" y="5079"/>
                                </a:lnTo>
                                <a:lnTo>
                                  <a:pt x="960120" y="10794"/>
                                </a:lnTo>
                                <a:lnTo>
                                  <a:pt x="1018539" y="19050"/>
                                </a:lnTo>
                                <a:lnTo>
                                  <a:pt x="1075689" y="29209"/>
                                </a:lnTo>
                                <a:lnTo>
                                  <a:pt x="1129664" y="41275"/>
                                </a:lnTo>
                                <a:lnTo>
                                  <a:pt x="1181735" y="55244"/>
                                </a:lnTo>
                                <a:lnTo>
                                  <a:pt x="1231264" y="70484"/>
                                </a:lnTo>
                                <a:lnTo>
                                  <a:pt x="1277620" y="88264"/>
                                </a:lnTo>
                                <a:lnTo>
                                  <a:pt x="1321435" y="107314"/>
                                </a:lnTo>
                                <a:lnTo>
                                  <a:pt x="1362075" y="127634"/>
                                </a:lnTo>
                                <a:lnTo>
                                  <a:pt x="1398904" y="149859"/>
                                </a:lnTo>
                                <a:lnTo>
                                  <a:pt x="1432560" y="173354"/>
                                </a:lnTo>
                                <a:lnTo>
                                  <a:pt x="1461770" y="198119"/>
                                </a:lnTo>
                                <a:lnTo>
                                  <a:pt x="1508760" y="250189"/>
                                </a:lnTo>
                                <a:lnTo>
                                  <a:pt x="1537970" y="306704"/>
                                </a:lnTo>
                                <a:lnTo>
                                  <a:pt x="1548129" y="365759"/>
                                </a:lnTo>
                                <a:lnTo>
                                  <a:pt x="1545589" y="396239"/>
                                </a:lnTo>
                                <a:lnTo>
                                  <a:pt x="1525904" y="454025"/>
                                </a:lnTo>
                                <a:lnTo>
                                  <a:pt x="1487170" y="508634"/>
                                </a:lnTo>
                                <a:lnTo>
                                  <a:pt x="1432560" y="558800"/>
                                </a:lnTo>
                                <a:lnTo>
                                  <a:pt x="1398904" y="582294"/>
                                </a:lnTo>
                                <a:lnTo>
                                  <a:pt x="1362075" y="603884"/>
                                </a:lnTo>
                                <a:lnTo>
                                  <a:pt x="1321435" y="624839"/>
                                </a:lnTo>
                                <a:lnTo>
                                  <a:pt x="1277620" y="643889"/>
                                </a:lnTo>
                                <a:lnTo>
                                  <a:pt x="1231264" y="661034"/>
                                </a:lnTo>
                                <a:lnTo>
                                  <a:pt x="1181735" y="676909"/>
                                </a:lnTo>
                                <a:lnTo>
                                  <a:pt x="1129664" y="690879"/>
                                </a:lnTo>
                                <a:lnTo>
                                  <a:pt x="1075689" y="702944"/>
                                </a:lnTo>
                                <a:lnTo>
                                  <a:pt x="1018539" y="713104"/>
                                </a:lnTo>
                                <a:lnTo>
                                  <a:pt x="960120" y="721359"/>
                                </a:lnTo>
                                <a:lnTo>
                                  <a:pt x="899795" y="727075"/>
                                </a:lnTo>
                                <a:lnTo>
                                  <a:pt x="837564" y="730250"/>
                                </a:lnTo>
                                <a:lnTo>
                                  <a:pt x="774064" y="731519"/>
                                </a:lnTo>
                                <a:lnTo>
                                  <a:pt x="710564" y="730250"/>
                                </a:lnTo>
                                <a:lnTo>
                                  <a:pt x="648335" y="727075"/>
                                </a:lnTo>
                                <a:lnTo>
                                  <a:pt x="588010" y="721359"/>
                                </a:lnTo>
                                <a:lnTo>
                                  <a:pt x="529589" y="713104"/>
                                </a:lnTo>
                                <a:lnTo>
                                  <a:pt x="472439" y="702944"/>
                                </a:lnTo>
                                <a:lnTo>
                                  <a:pt x="418464" y="690879"/>
                                </a:lnTo>
                                <a:lnTo>
                                  <a:pt x="366395" y="676909"/>
                                </a:lnTo>
                                <a:lnTo>
                                  <a:pt x="316864" y="661034"/>
                                </a:lnTo>
                                <a:lnTo>
                                  <a:pt x="270510" y="643889"/>
                                </a:lnTo>
                                <a:lnTo>
                                  <a:pt x="226695" y="624839"/>
                                </a:lnTo>
                                <a:lnTo>
                                  <a:pt x="186054" y="603884"/>
                                </a:lnTo>
                                <a:lnTo>
                                  <a:pt x="149225" y="582294"/>
                                </a:lnTo>
                                <a:lnTo>
                                  <a:pt x="115570" y="558800"/>
                                </a:lnTo>
                                <a:lnTo>
                                  <a:pt x="86360" y="534034"/>
                                </a:lnTo>
                                <a:lnTo>
                                  <a:pt x="39370" y="481329"/>
                                </a:lnTo>
                                <a:lnTo>
                                  <a:pt x="10160" y="425450"/>
                                </a:lnTo>
                                <a:lnTo>
                                  <a:pt x="0" y="365759"/>
                                </a:lnTo>
                                <a:close/>
                              </a:path>
                            </a:pathLst>
                          </a:custGeom>
                          <a:ln w="12192">
                            <a:solidFill>
                              <a:srgbClr val="2D528F"/>
                            </a:solidFill>
                            <a:prstDash val="solid"/>
                          </a:ln>
                        </wps:spPr>
                        <wps:bodyPr wrap="square" lIns="0" tIns="0" rIns="0" bIns="0" rtlCol="0">
                          <a:noAutofit/>
                        </wps:bodyPr>
                      </wps:wsp>
                      <wps:wsp>
                        <wps:cNvPr id="249" name="Graphic 249"/>
                        <wps:cNvSpPr/>
                        <wps:spPr>
                          <a:xfrm>
                            <a:off x="1616710" y="2103247"/>
                            <a:ext cx="3602990" cy="1654810"/>
                          </a:xfrm>
                          <a:custGeom>
                            <a:avLst/>
                            <a:gdLst/>
                            <a:ahLst/>
                            <a:cxnLst/>
                            <a:rect l="l" t="t" r="r" b="b"/>
                            <a:pathLst>
                              <a:path w="3602990" h="1654810">
                                <a:moveTo>
                                  <a:pt x="1247140" y="0"/>
                                </a:moveTo>
                                <a:lnTo>
                                  <a:pt x="0" y="0"/>
                                </a:lnTo>
                                <a:lnTo>
                                  <a:pt x="0" y="492125"/>
                                </a:lnTo>
                                <a:lnTo>
                                  <a:pt x="1247140" y="492125"/>
                                </a:lnTo>
                                <a:lnTo>
                                  <a:pt x="1247140" y="248284"/>
                                </a:lnTo>
                                <a:lnTo>
                                  <a:pt x="2054225" y="248284"/>
                                </a:lnTo>
                                <a:lnTo>
                                  <a:pt x="2066925" y="241934"/>
                                </a:lnTo>
                                <a:lnTo>
                                  <a:pt x="2054225" y="235584"/>
                                </a:lnTo>
                                <a:lnTo>
                                  <a:pt x="1247140" y="235584"/>
                                </a:lnTo>
                                <a:lnTo>
                                  <a:pt x="1247140" y="0"/>
                                </a:lnTo>
                                <a:close/>
                              </a:path>
                              <a:path w="3602990" h="1654810">
                                <a:moveTo>
                                  <a:pt x="2054225" y="248284"/>
                                </a:moveTo>
                                <a:lnTo>
                                  <a:pt x="1990725" y="248284"/>
                                </a:lnTo>
                                <a:lnTo>
                                  <a:pt x="1990725" y="280034"/>
                                </a:lnTo>
                                <a:lnTo>
                                  <a:pt x="2054225" y="248284"/>
                                </a:lnTo>
                                <a:close/>
                              </a:path>
                              <a:path w="3602990" h="1654810">
                                <a:moveTo>
                                  <a:pt x="1990725" y="203834"/>
                                </a:moveTo>
                                <a:lnTo>
                                  <a:pt x="1990725" y="235584"/>
                                </a:lnTo>
                                <a:lnTo>
                                  <a:pt x="2054225" y="235584"/>
                                </a:lnTo>
                                <a:lnTo>
                                  <a:pt x="1990725" y="203834"/>
                                </a:lnTo>
                                <a:close/>
                              </a:path>
                              <a:path w="3602990" h="1654810">
                                <a:moveTo>
                                  <a:pt x="2825750" y="938529"/>
                                </a:moveTo>
                                <a:lnTo>
                                  <a:pt x="2762250" y="939800"/>
                                </a:lnTo>
                                <a:lnTo>
                                  <a:pt x="2699385" y="943609"/>
                                </a:lnTo>
                                <a:lnTo>
                                  <a:pt x="2639060" y="949325"/>
                                </a:lnTo>
                                <a:lnTo>
                                  <a:pt x="2580004" y="956944"/>
                                </a:lnTo>
                                <a:lnTo>
                                  <a:pt x="2523490" y="966469"/>
                                </a:lnTo>
                                <a:lnTo>
                                  <a:pt x="2468244" y="978534"/>
                                </a:lnTo>
                                <a:lnTo>
                                  <a:pt x="2416175" y="992504"/>
                                </a:lnTo>
                                <a:lnTo>
                                  <a:pt x="2366644" y="1007744"/>
                                </a:lnTo>
                                <a:lnTo>
                                  <a:pt x="2319654" y="1024889"/>
                                </a:lnTo>
                                <a:lnTo>
                                  <a:pt x="2276475" y="1043304"/>
                                </a:lnTo>
                                <a:lnTo>
                                  <a:pt x="2235835" y="1063625"/>
                                </a:lnTo>
                                <a:lnTo>
                                  <a:pt x="2198369" y="1085214"/>
                                </a:lnTo>
                                <a:lnTo>
                                  <a:pt x="2164715" y="1108075"/>
                                </a:lnTo>
                                <a:lnTo>
                                  <a:pt x="2109469" y="1157604"/>
                                </a:lnTo>
                                <a:lnTo>
                                  <a:pt x="2071369" y="1210944"/>
                                </a:lnTo>
                                <a:lnTo>
                                  <a:pt x="2051050" y="1267459"/>
                                </a:lnTo>
                                <a:lnTo>
                                  <a:pt x="2048510" y="1296669"/>
                                </a:lnTo>
                                <a:lnTo>
                                  <a:pt x="2051050" y="1325879"/>
                                </a:lnTo>
                                <a:lnTo>
                                  <a:pt x="2071369" y="1383029"/>
                                </a:lnTo>
                                <a:lnTo>
                                  <a:pt x="2109469" y="1436369"/>
                                </a:lnTo>
                                <a:lnTo>
                                  <a:pt x="2164715" y="1485264"/>
                                </a:lnTo>
                                <a:lnTo>
                                  <a:pt x="2198369" y="1508125"/>
                                </a:lnTo>
                                <a:lnTo>
                                  <a:pt x="2235835" y="1529714"/>
                                </a:lnTo>
                                <a:lnTo>
                                  <a:pt x="2276475" y="1550034"/>
                                </a:lnTo>
                                <a:lnTo>
                                  <a:pt x="2319654" y="1568450"/>
                                </a:lnTo>
                                <a:lnTo>
                                  <a:pt x="2366644" y="1585594"/>
                                </a:lnTo>
                                <a:lnTo>
                                  <a:pt x="2416175" y="1601469"/>
                                </a:lnTo>
                                <a:lnTo>
                                  <a:pt x="2468879" y="1614804"/>
                                </a:lnTo>
                                <a:lnTo>
                                  <a:pt x="2523490" y="1626869"/>
                                </a:lnTo>
                                <a:lnTo>
                                  <a:pt x="2580004" y="1636394"/>
                                </a:lnTo>
                                <a:lnTo>
                                  <a:pt x="2639060" y="1644650"/>
                                </a:lnTo>
                                <a:lnTo>
                                  <a:pt x="2699385" y="1650364"/>
                                </a:lnTo>
                                <a:lnTo>
                                  <a:pt x="2762250" y="1653539"/>
                                </a:lnTo>
                                <a:lnTo>
                                  <a:pt x="2825750" y="1654809"/>
                                </a:lnTo>
                                <a:lnTo>
                                  <a:pt x="2889250" y="1653539"/>
                                </a:lnTo>
                                <a:lnTo>
                                  <a:pt x="2952115" y="1650364"/>
                                </a:lnTo>
                                <a:lnTo>
                                  <a:pt x="3012440" y="1644650"/>
                                </a:lnTo>
                                <a:lnTo>
                                  <a:pt x="3071494" y="1636394"/>
                                </a:lnTo>
                                <a:lnTo>
                                  <a:pt x="3128010" y="1626869"/>
                                </a:lnTo>
                                <a:lnTo>
                                  <a:pt x="3183254" y="1614804"/>
                                </a:lnTo>
                                <a:lnTo>
                                  <a:pt x="3235325" y="1601469"/>
                                </a:lnTo>
                                <a:lnTo>
                                  <a:pt x="3284854" y="1585594"/>
                                </a:lnTo>
                                <a:lnTo>
                                  <a:pt x="3331844" y="1568450"/>
                                </a:lnTo>
                                <a:lnTo>
                                  <a:pt x="3375660" y="1550034"/>
                                </a:lnTo>
                                <a:lnTo>
                                  <a:pt x="3415665" y="1529714"/>
                                </a:lnTo>
                                <a:lnTo>
                                  <a:pt x="3453129" y="1508125"/>
                                </a:lnTo>
                                <a:lnTo>
                                  <a:pt x="3486785" y="1485264"/>
                                </a:lnTo>
                                <a:lnTo>
                                  <a:pt x="3542029" y="1436369"/>
                                </a:lnTo>
                                <a:lnTo>
                                  <a:pt x="3580129" y="1383029"/>
                                </a:lnTo>
                                <a:lnTo>
                                  <a:pt x="3600450" y="1325879"/>
                                </a:lnTo>
                                <a:lnTo>
                                  <a:pt x="3602990" y="1296669"/>
                                </a:lnTo>
                                <a:lnTo>
                                  <a:pt x="3600450" y="1267459"/>
                                </a:lnTo>
                                <a:lnTo>
                                  <a:pt x="3580129" y="1210944"/>
                                </a:lnTo>
                                <a:lnTo>
                                  <a:pt x="3542029" y="1157604"/>
                                </a:lnTo>
                                <a:lnTo>
                                  <a:pt x="3486785" y="1108075"/>
                                </a:lnTo>
                                <a:lnTo>
                                  <a:pt x="3453129" y="1085214"/>
                                </a:lnTo>
                                <a:lnTo>
                                  <a:pt x="3415665" y="1063625"/>
                                </a:lnTo>
                                <a:lnTo>
                                  <a:pt x="3375660" y="1043304"/>
                                </a:lnTo>
                                <a:lnTo>
                                  <a:pt x="3331844" y="1024889"/>
                                </a:lnTo>
                                <a:lnTo>
                                  <a:pt x="3284854" y="1007744"/>
                                </a:lnTo>
                                <a:lnTo>
                                  <a:pt x="3235325" y="992504"/>
                                </a:lnTo>
                                <a:lnTo>
                                  <a:pt x="3183254" y="978534"/>
                                </a:lnTo>
                                <a:lnTo>
                                  <a:pt x="3128010" y="966469"/>
                                </a:lnTo>
                                <a:lnTo>
                                  <a:pt x="3071494" y="956944"/>
                                </a:lnTo>
                                <a:lnTo>
                                  <a:pt x="3012440" y="949325"/>
                                </a:lnTo>
                                <a:lnTo>
                                  <a:pt x="2952115" y="943609"/>
                                </a:lnTo>
                                <a:lnTo>
                                  <a:pt x="2889250" y="939800"/>
                                </a:lnTo>
                                <a:lnTo>
                                  <a:pt x="2825750" y="938529"/>
                                </a:lnTo>
                                <a:close/>
                              </a:path>
                            </a:pathLst>
                          </a:custGeom>
                          <a:solidFill>
                            <a:srgbClr val="4470C4"/>
                          </a:solidFill>
                        </wps:spPr>
                        <wps:bodyPr wrap="square" lIns="0" tIns="0" rIns="0" bIns="0" rtlCol="0">
                          <a:noAutofit/>
                        </wps:bodyPr>
                      </wps:wsp>
                      <wps:wsp>
                        <wps:cNvPr id="250" name="Graphic 250"/>
                        <wps:cNvSpPr/>
                        <wps:spPr>
                          <a:xfrm>
                            <a:off x="3684270" y="3042285"/>
                            <a:ext cx="1535430" cy="716280"/>
                          </a:xfrm>
                          <a:custGeom>
                            <a:avLst/>
                            <a:gdLst/>
                            <a:ahLst/>
                            <a:cxnLst/>
                            <a:rect l="l" t="t" r="r" b="b"/>
                            <a:pathLst>
                              <a:path w="1554480" h="716280">
                                <a:moveTo>
                                  <a:pt x="0" y="358140"/>
                                </a:moveTo>
                                <a:lnTo>
                                  <a:pt x="10159" y="300354"/>
                                </a:lnTo>
                                <a:lnTo>
                                  <a:pt x="39369" y="245110"/>
                                </a:lnTo>
                                <a:lnTo>
                                  <a:pt x="86994" y="193675"/>
                                </a:lnTo>
                                <a:lnTo>
                                  <a:pt x="149859" y="146685"/>
                                </a:lnTo>
                                <a:lnTo>
                                  <a:pt x="187325" y="125095"/>
                                </a:lnTo>
                                <a:lnTo>
                                  <a:pt x="227329" y="104775"/>
                                </a:lnTo>
                                <a:lnTo>
                                  <a:pt x="271144" y="86360"/>
                                </a:lnTo>
                                <a:lnTo>
                                  <a:pt x="318134" y="69215"/>
                                </a:lnTo>
                                <a:lnTo>
                                  <a:pt x="367664" y="53975"/>
                                </a:lnTo>
                                <a:lnTo>
                                  <a:pt x="419734" y="40004"/>
                                </a:lnTo>
                                <a:lnTo>
                                  <a:pt x="474979" y="27940"/>
                                </a:lnTo>
                                <a:lnTo>
                                  <a:pt x="531494" y="18415"/>
                                </a:lnTo>
                                <a:lnTo>
                                  <a:pt x="590550" y="10795"/>
                                </a:lnTo>
                                <a:lnTo>
                                  <a:pt x="650875" y="4445"/>
                                </a:lnTo>
                                <a:lnTo>
                                  <a:pt x="713739" y="1270"/>
                                </a:lnTo>
                                <a:lnTo>
                                  <a:pt x="777239" y="0"/>
                                </a:lnTo>
                                <a:lnTo>
                                  <a:pt x="840739" y="1270"/>
                                </a:lnTo>
                                <a:lnTo>
                                  <a:pt x="903604" y="4445"/>
                                </a:lnTo>
                                <a:lnTo>
                                  <a:pt x="963929" y="10795"/>
                                </a:lnTo>
                                <a:lnTo>
                                  <a:pt x="1022984" y="18415"/>
                                </a:lnTo>
                                <a:lnTo>
                                  <a:pt x="1079500" y="27940"/>
                                </a:lnTo>
                                <a:lnTo>
                                  <a:pt x="1134109" y="40004"/>
                                </a:lnTo>
                                <a:lnTo>
                                  <a:pt x="1186814" y="53975"/>
                                </a:lnTo>
                                <a:lnTo>
                                  <a:pt x="1236344" y="69215"/>
                                </a:lnTo>
                                <a:lnTo>
                                  <a:pt x="1283334" y="86360"/>
                                </a:lnTo>
                                <a:lnTo>
                                  <a:pt x="1326514" y="104775"/>
                                </a:lnTo>
                                <a:lnTo>
                                  <a:pt x="1367154" y="125095"/>
                                </a:lnTo>
                                <a:lnTo>
                                  <a:pt x="1404619" y="146685"/>
                                </a:lnTo>
                                <a:lnTo>
                                  <a:pt x="1438275" y="169545"/>
                                </a:lnTo>
                                <a:lnTo>
                                  <a:pt x="1515109" y="245110"/>
                                </a:lnTo>
                                <a:lnTo>
                                  <a:pt x="1544319" y="300354"/>
                                </a:lnTo>
                                <a:lnTo>
                                  <a:pt x="1554479" y="358140"/>
                                </a:lnTo>
                                <a:lnTo>
                                  <a:pt x="1551939" y="387350"/>
                                </a:lnTo>
                                <a:lnTo>
                                  <a:pt x="1531619" y="444500"/>
                                </a:lnTo>
                                <a:lnTo>
                                  <a:pt x="1493519" y="497840"/>
                                </a:lnTo>
                                <a:lnTo>
                                  <a:pt x="1438275" y="546735"/>
                                </a:lnTo>
                                <a:lnTo>
                                  <a:pt x="1404619" y="569595"/>
                                </a:lnTo>
                                <a:lnTo>
                                  <a:pt x="1367154" y="591185"/>
                                </a:lnTo>
                                <a:lnTo>
                                  <a:pt x="1326514" y="611504"/>
                                </a:lnTo>
                                <a:lnTo>
                                  <a:pt x="1283334" y="629920"/>
                                </a:lnTo>
                                <a:lnTo>
                                  <a:pt x="1236344" y="647065"/>
                                </a:lnTo>
                                <a:lnTo>
                                  <a:pt x="1186814" y="662940"/>
                                </a:lnTo>
                                <a:lnTo>
                                  <a:pt x="1134109" y="676275"/>
                                </a:lnTo>
                                <a:lnTo>
                                  <a:pt x="1079500" y="688340"/>
                                </a:lnTo>
                                <a:lnTo>
                                  <a:pt x="1022984" y="697865"/>
                                </a:lnTo>
                                <a:lnTo>
                                  <a:pt x="963929" y="706120"/>
                                </a:lnTo>
                                <a:lnTo>
                                  <a:pt x="903604" y="711835"/>
                                </a:lnTo>
                                <a:lnTo>
                                  <a:pt x="840739" y="715010"/>
                                </a:lnTo>
                                <a:lnTo>
                                  <a:pt x="777239" y="716279"/>
                                </a:lnTo>
                                <a:lnTo>
                                  <a:pt x="713739" y="715010"/>
                                </a:lnTo>
                                <a:lnTo>
                                  <a:pt x="650875" y="711835"/>
                                </a:lnTo>
                                <a:lnTo>
                                  <a:pt x="590550" y="706120"/>
                                </a:lnTo>
                                <a:lnTo>
                                  <a:pt x="531494" y="697865"/>
                                </a:lnTo>
                                <a:lnTo>
                                  <a:pt x="474979" y="688340"/>
                                </a:lnTo>
                                <a:lnTo>
                                  <a:pt x="419734" y="676275"/>
                                </a:lnTo>
                                <a:lnTo>
                                  <a:pt x="367664" y="662940"/>
                                </a:lnTo>
                                <a:lnTo>
                                  <a:pt x="318134" y="647065"/>
                                </a:lnTo>
                                <a:lnTo>
                                  <a:pt x="271144" y="629920"/>
                                </a:lnTo>
                                <a:lnTo>
                                  <a:pt x="227329" y="611504"/>
                                </a:lnTo>
                                <a:lnTo>
                                  <a:pt x="187325" y="591185"/>
                                </a:lnTo>
                                <a:lnTo>
                                  <a:pt x="149859" y="569595"/>
                                </a:lnTo>
                                <a:lnTo>
                                  <a:pt x="116204" y="546735"/>
                                </a:lnTo>
                                <a:lnTo>
                                  <a:pt x="39369" y="471170"/>
                                </a:lnTo>
                                <a:lnTo>
                                  <a:pt x="10159" y="416560"/>
                                </a:lnTo>
                                <a:lnTo>
                                  <a:pt x="0" y="358140"/>
                                </a:lnTo>
                                <a:close/>
                              </a:path>
                            </a:pathLst>
                          </a:custGeom>
                          <a:ln w="12191">
                            <a:solidFill>
                              <a:srgbClr val="2D528F"/>
                            </a:solidFill>
                            <a:prstDash val="solid"/>
                          </a:ln>
                        </wps:spPr>
                        <wps:txbx>
                          <w:txbxContent>
                            <w:p w14:paraId="42D2129B">
                              <w:pPr>
                                <w:jc w:val="center"/>
                                <w:rPr>
                                  <w:rFonts w:hint="default"/>
                                  <w:lang w:val="en-US"/>
                                </w:rPr>
                              </w:pPr>
                              <w:r>
                                <w:rPr>
                                  <w:rFonts w:hint="default"/>
                                  <w:lang w:val="en-US"/>
                                </w:rPr>
                                <w:t xml:space="preserve"> </w:t>
                              </w:r>
                            </w:p>
                          </w:txbxContent>
                        </wps:txbx>
                        <wps:bodyPr wrap="square" lIns="0" tIns="0" rIns="0" bIns="0" rtlCol="0">
                          <a:noAutofit/>
                        </wps:bodyPr>
                      </wps:wsp>
                      <wps:wsp>
                        <wps:cNvPr id="251" name="Graphic 251"/>
                        <wps:cNvSpPr/>
                        <wps:spPr>
                          <a:xfrm>
                            <a:off x="2534285" y="3363595"/>
                            <a:ext cx="2770505" cy="1572260"/>
                          </a:xfrm>
                          <a:custGeom>
                            <a:avLst/>
                            <a:gdLst/>
                            <a:ahLst/>
                            <a:cxnLst/>
                            <a:rect l="l" t="t" r="r" b="b"/>
                            <a:pathLst>
                              <a:path w="2770505" h="1563370">
                                <a:moveTo>
                                  <a:pt x="1104900" y="0"/>
                                </a:moveTo>
                                <a:lnTo>
                                  <a:pt x="1104900" y="31750"/>
                                </a:lnTo>
                                <a:lnTo>
                                  <a:pt x="0" y="31750"/>
                                </a:lnTo>
                                <a:lnTo>
                                  <a:pt x="0" y="44450"/>
                                </a:lnTo>
                                <a:lnTo>
                                  <a:pt x="1104900" y="44450"/>
                                </a:lnTo>
                                <a:lnTo>
                                  <a:pt x="1104900" y="76200"/>
                                </a:lnTo>
                                <a:lnTo>
                                  <a:pt x="1181100" y="38100"/>
                                </a:lnTo>
                                <a:lnTo>
                                  <a:pt x="1104900" y="0"/>
                                </a:lnTo>
                                <a:close/>
                              </a:path>
                              <a:path w="2770505" h="1563370">
                                <a:moveTo>
                                  <a:pt x="1993264" y="845820"/>
                                </a:moveTo>
                                <a:lnTo>
                                  <a:pt x="1929764" y="847090"/>
                                </a:lnTo>
                                <a:lnTo>
                                  <a:pt x="1867535" y="850265"/>
                                </a:lnTo>
                                <a:lnTo>
                                  <a:pt x="1806575" y="855980"/>
                                </a:lnTo>
                                <a:lnTo>
                                  <a:pt x="1748154" y="864235"/>
                                </a:lnTo>
                                <a:lnTo>
                                  <a:pt x="1691004" y="873760"/>
                                </a:lnTo>
                                <a:lnTo>
                                  <a:pt x="1636394" y="885825"/>
                                </a:lnTo>
                                <a:lnTo>
                                  <a:pt x="1584325" y="899795"/>
                                </a:lnTo>
                                <a:lnTo>
                                  <a:pt x="1534794" y="915035"/>
                                </a:lnTo>
                                <a:lnTo>
                                  <a:pt x="1487804" y="932180"/>
                                </a:lnTo>
                                <a:lnTo>
                                  <a:pt x="1443989" y="950595"/>
                                </a:lnTo>
                                <a:lnTo>
                                  <a:pt x="1403350" y="970915"/>
                                </a:lnTo>
                                <a:lnTo>
                                  <a:pt x="1366519" y="992505"/>
                                </a:lnTo>
                                <a:lnTo>
                                  <a:pt x="1332864" y="1015365"/>
                                </a:lnTo>
                                <a:lnTo>
                                  <a:pt x="1303019" y="1039495"/>
                                </a:lnTo>
                                <a:lnTo>
                                  <a:pt x="1256029" y="1090930"/>
                                </a:lnTo>
                                <a:lnTo>
                                  <a:pt x="1226185" y="1146175"/>
                                </a:lnTo>
                                <a:lnTo>
                                  <a:pt x="1216025" y="1204595"/>
                                </a:lnTo>
                                <a:lnTo>
                                  <a:pt x="1218564" y="1233805"/>
                                </a:lnTo>
                                <a:lnTo>
                                  <a:pt x="1238885" y="1290955"/>
                                </a:lnTo>
                                <a:lnTo>
                                  <a:pt x="1277619" y="1344295"/>
                                </a:lnTo>
                                <a:lnTo>
                                  <a:pt x="1332864" y="1393825"/>
                                </a:lnTo>
                                <a:lnTo>
                                  <a:pt x="1366519" y="1416685"/>
                                </a:lnTo>
                                <a:lnTo>
                                  <a:pt x="1403350" y="1438275"/>
                                </a:lnTo>
                                <a:lnTo>
                                  <a:pt x="1443989" y="1458595"/>
                                </a:lnTo>
                                <a:lnTo>
                                  <a:pt x="1487804" y="1477010"/>
                                </a:lnTo>
                                <a:lnTo>
                                  <a:pt x="1534794" y="1494155"/>
                                </a:lnTo>
                                <a:lnTo>
                                  <a:pt x="1584325" y="1510030"/>
                                </a:lnTo>
                                <a:lnTo>
                                  <a:pt x="1636394" y="1523365"/>
                                </a:lnTo>
                                <a:lnTo>
                                  <a:pt x="1691004" y="1535430"/>
                                </a:lnTo>
                                <a:lnTo>
                                  <a:pt x="1748154" y="1545590"/>
                                </a:lnTo>
                                <a:lnTo>
                                  <a:pt x="1806575" y="1553210"/>
                                </a:lnTo>
                                <a:lnTo>
                                  <a:pt x="1867535" y="1558925"/>
                                </a:lnTo>
                                <a:lnTo>
                                  <a:pt x="1929764" y="1562100"/>
                                </a:lnTo>
                                <a:lnTo>
                                  <a:pt x="1993264" y="1563370"/>
                                </a:lnTo>
                                <a:lnTo>
                                  <a:pt x="2057400" y="1562100"/>
                                </a:lnTo>
                                <a:lnTo>
                                  <a:pt x="2119629" y="1558925"/>
                                </a:lnTo>
                                <a:lnTo>
                                  <a:pt x="2180590" y="1553210"/>
                                </a:lnTo>
                                <a:lnTo>
                                  <a:pt x="2239010" y="1545590"/>
                                </a:lnTo>
                                <a:lnTo>
                                  <a:pt x="2296160" y="1535430"/>
                                </a:lnTo>
                                <a:lnTo>
                                  <a:pt x="2350769" y="1523365"/>
                                </a:lnTo>
                                <a:lnTo>
                                  <a:pt x="2402840" y="1510030"/>
                                </a:lnTo>
                                <a:lnTo>
                                  <a:pt x="2452369" y="1494155"/>
                                </a:lnTo>
                                <a:lnTo>
                                  <a:pt x="2499360" y="1477010"/>
                                </a:lnTo>
                                <a:lnTo>
                                  <a:pt x="2543175" y="1458595"/>
                                </a:lnTo>
                                <a:lnTo>
                                  <a:pt x="2583815" y="1438275"/>
                                </a:lnTo>
                                <a:lnTo>
                                  <a:pt x="2620644" y="1416685"/>
                                </a:lnTo>
                                <a:lnTo>
                                  <a:pt x="2654300" y="1393825"/>
                                </a:lnTo>
                                <a:lnTo>
                                  <a:pt x="2684144" y="1369695"/>
                                </a:lnTo>
                                <a:lnTo>
                                  <a:pt x="2731135" y="1318260"/>
                                </a:lnTo>
                                <a:lnTo>
                                  <a:pt x="2760344" y="1263015"/>
                                </a:lnTo>
                                <a:lnTo>
                                  <a:pt x="2770504" y="1204595"/>
                                </a:lnTo>
                                <a:lnTo>
                                  <a:pt x="2767965" y="1175385"/>
                                </a:lnTo>
                                <a:lnTo>
                                  <a:pt x="2748279" y="1118235"/>
                                </a:lnTo>
                                <a:lnTo>
                                  <a:pt x="2709544" y="1064895"/>
                                </a:lnTo>
                                <a:lnTo>
                                  <a:pt x="2654300" y="1015365"/>
                                </a:lnTo>
                                <a:lnTo>
                                  <a:pt x="2620644" y="992505"/>
                                </a:lnTo>
                                <a:lnTo>
                                  <a:pt x="2583815" y="970915"/>
                                </a:lnTo>
                                <a:lnTo>
                                  <a:pt x="2543175" y="950595"/>
                                </a:lnTo>
                                <a:lnTo>
                                  <a:pt x="2499360" y="932180"/>
                                </a:lnTo>
                                <a:lnTo>
                                  <a:pt x="2452369" y="915035"/>
                                </a:lnTo>
                                <a:lnTo>
                                  <a:pt x="2402840" y="899795"/>
                                </a:lnTo>
                                <a:lnTo>
                                  <a:pt x="2350769" y="885825"/>
                                </a:lnTo>
                                <a:lnTo>
                                  <a:pt x="2296160" y="873760"/>
                                </a:lnTo>
                                <a:lnTo>
                                  <a:pt x="2239010" y="864235"/>
                                </a:lnTo>
                                <a:lnTo>
                                  <a:pt x="2180590" y="855980"/>
                                </a:lnTo>
                                <a:lnTo>
                                  <a:pt x="2119629" y="850265"/>
                                </a:lnTo>
                                <a:lnTo>
                                  <a:pt x="2057400" y="847090"/>
                                </a:lnTo>
                                <a:lnTo>
                                  <a:pt x="1993264" y="845820"/>
                                </a:lnTo>
                                <a:close/>
                              </a:path>
                            </a:pathLst>
                          </a:custGeom>
                          <a:solidFill>
                            <a:srgbClr val="4470C4"/>
                          </a:solidFill>
                        </wps:spPr>
                        <wps:bodyPr wrap="square" lIns="0" tIns="0" rIns="0" bIns="0" rtlCol="0">
                          <a:noAutofit/>
                        </wps:bodyPr>
                      </wps:wsp>
                      <wps:wsp>
                        <wps:cNvPr id="252" name="Graphic 252"/>
                        <wps:cNvSpPr/>
                        <wps:spPr>
                          <a:xfrm>
                            <a:off x="3750309" y="4218432"/>
                            <a:ext cx="1554480" cy="717550"/>
                          </a:xfrm>
                          <a:custGeom>
                            <a:avLst/>
                            <a:gdLst/>
                            <a:ahLst/>
                            <a:cxnLst/>
                            <a:rect l="l" t="t" r="r" b="b"/>
                            <a:pathLst>
                              <a:path w="1554480" h="717550">
                                <a:moveTo>
                                  <a:pt x="0" y="358775"/>
                                </a:moveTo>
                                <a:lnTo>
                                  <a:pt x="10160" y="300354"/>
                                </a:lnTo>
                                <a:lnTo>
                                  <a:pt x="40004" y="245110"/>
                                </a:lnTo>
                                <a:lnTo>
                                  <a:pt x="86994" y="193675"/>
                                </a:lnTo>
                                <a:lnTo>
                                  <a:pt x="116839" y="169545"/>
                                </a:lnTo>
                                <a:lnTo>
                                  <a:pt x="150494" y="146685"/>
                                </a:lnTo>
                                <a:lnTo>
                                  <a:pt x="187325" y="125095"/>
                                </a:lnTo>
                                <a:lnTo>
                                  <a:pt x="227964" y="104775"/>
                                </a:lnTo>
                                <a:lnTo>
                                  <a:pt x="271779" y="86360"/>
                                </a:lnTo>
                                <a:lnTo>
                                  <a:pt x="318769" y="69214"/>
                                </a:lnTo>
                                <a:lnTo>
                                  <a:pt x="368300" y="53975"/>
                                </a:lnTo>
                                <a:lnTo>
                                  <a:pt x="420369" y="40004"/>
                                </a:lnTo>
                                <a:lnTo>
                                  <a:pt x="474979" y="27939"/>
                                </a:lnTo>
                                <a:lnTo>
                                  <a:pt x="532129" y="18414"/>
                                </a:lnTo>
                                <a:lnTo>
                                  <a:pt x="590550" y="10160"/>
                                </a:lnTo>
                                <a:lnTo>
                                  <a:pt x="651510" y="4445"/>
                                </a:lnTo>
                                <a:lnTo>
                                  <a:pt x="713739" y="1270"/>
                                </a:lnTo>
                                <a:lnTo>
                                  <a:pt x="777239" y="0"/>
                                </a:lnTo>
                                <a:lnTo>
                                  <a:pt x="841375" y="1270"/>
                                </a:lnTo>
                                <a:lnTo>
                                  <a:pt x="903604" y="4445"/>
                                </a:lnTo>
                                <a:lnTo>
                                  <a:pt x="964564" y="10160"/>
                                </a:lnTo>
                                <a:lnTo>
                                  <a:pt x="1022985" y="18414"/>
                                </a:lnTo>
                                <a:lnTo>
                                  <a:pt x="1080135" y="27939"/>
                                </a:lnTo>
                                <a:lnTo>
                                  <a:pt x="1134744" y="40004"/>
                                </a:lnTo>
                                <a:lnTo>
                                  <a:pt x="1186814" y="53975"/>
                                </a:lnTo>
                                <a:lnTo>
                                  <a:pt x="1236344" y="69214"/>
                                </a:lnTo>
                                <a:lnTo>
                                  <a:pt x="1283335" y="86360"/>
                                </a:lnTo>
                                <a:lnTo>
                                  <a:pt x="1327150" y="104775"/>
                                </a:lnTo>
                                <a:lnTo>
                                  <a:pt x="1367789" y="125095"/>
                                </a:lnTo>
                                <a:lnTo>
                                  <a:pt x="1404619" y="146685"/>
                                </a:lnTo>
                                <a:lnTo>
                                  <a:pt x="1438275" y="169545"/>
                                </a:lnTo>
                                <a:lnTo>
                                  <a:pt x="1468119" y="193675"/>
                                </a:lnTo>
                                <a:lnTo>
                                  <a:pt x="1515110" y="245110"/>
                                </a:lnTo>
                                <a:lnTo>
                                  <a:pt x="1544319" y="300354"/>
                                </a:lnTo>
                                <a:lnTo>
                                  <a:pt x="1554479" y="358775"/>
                                </a:lnTo>
                                <a:lnTo>
                                  <a:pt x="1551939" y="387985"/>
                                </a:lnTo>
                                <a:lnTo>
                                  <a:pt x="1532254" y="445135"/>
                                </a:lnTo>
                                <a:lnTo>
                                  <a:pt x="1493519" y="498475"/>
                                </a:lnTo>
                                <a:lnTo>
                                  <a:pt x="1438275" y="548004"/>
                                </a:lnTo>
                                <a:lnTo>
                                  <a:pt x="1404619" y="570864"/>
                                </a:lnTo>
                                <a:lnTo>
                                  <a:pt x="1367789" y="592454"/>
                                </a:lnTo>
                                <a:lnTo>
                                  <a:pt x="1327150" y="612775"/>
                                </a:lnTo>
                                <a:lnTo>
                                  <a:pt x="1283335" y="631189"/>
                                </a:lnTo>
                                <a:lnTo>
                                  <a:pt x="1236344" y="648335"/>
                                </a:lnTo>
                                <a:lnTo>
                                  <a:pt x="1186814" y="664210"/>
                                </a:lnTo>
                                <a:lnTo>
                                  <a:pt x="1134744" y="677545"/>
                                </a:lnTo>
                                <a:lnTo>
                                  <a:pt x="1080135" y="689610"/>
                                </a:lnTo>
                                <a:lnTo>
                                  <a:pt x="1022985" y="699770"/>
                                </a:lnTo>
                                <a:lnTo>
                                  <a:pt x="964564" y="707389"/>
                                </a:lnTo>
                                <a:lnTo>
                                  <a:pt x="903604" y="713104"/>
                                </a:lnTo>
                                <a:lnTo>
                                  <a:pt x="841375" y="716279"/>
                                </a:lnTo>
                                <a:lnTo>
                                  <a:pt x="777239" y="717550"/>
                                </a:lnTo>
                                <a:lnTo>
                                  <a:pt x="713739" y="716279"/>
                                </a:lnTo>
                                <a:lnTo>
                                  <a:pt x="651510" y="713104"/>
                                </a:lnTo>
                                <a:lnTo>
                                  <a:pt x="590550" y="707389"/>
                                </a:lnTo>
                                <a:lnTo>
                                  <a:pt x="532129" y="699770"/>
                                </a:lnTo>
                                <a:lnTo>
                                  <a:pt x="474979" y="689610"/>
                                </a:lnTo>
                                <a:lnTo>
                                  <a:pt x="420369" y="677545"/>
                                </a:lnTo>
                                <a:lnTo>
                                  <a:pt x="368300" y="664210"/>
                                </a:lnTo>
                                <a:lnTo>
                                  <a:pt x="318769" y="648335"/>
                                </a:lnTo>
                                <a:lnTo>
                                  <a:pt x="271779" y="631189"/>
                                </a:lnTo>
                                <a:lnTo>
                                  <a:pt x="227964" y="612775"/>
                                </a:lnTo>
                                <a:lnTo>
                                  <a:pt x="187325" y="592454"/>
                                </a:lnTo>
                                <a:lnTo>
                                  <a:pt x="150494" y="570864"/>
                                </a:lnTo>
                                <a:lnTo>
                                  <a:pt x="116839" y="548004"/>
                                </a:lnTo>
                                <a:lnTo>
                                  <a:pt x="86994" y="523875"/>
                                </a:lnTo>
                                <a:lnTo>
                                  <a:pt x="40004" y="472439"/>
                                </a:lnTo>
                                <a:lnTo>
                                  <a:pt x="10160" y="417195"/>
                                </a:lnTo>
                                <a:lnTo>
                                  <a:pt x="0" y="358775"/>
                                </a:lnTo>
                                <a:close/>
                              </a:path>
                            </a:pathLst>
                          </a:custGeom>
                          <a:ln w="12192">
                            <a:solidFill>
                              <a:srgbClr val="2D528F"/>
                            </a:solidFill>
                            <a:prstDash val="solid"/>
                          </a:ln>
                        </wps:spPr>
                        <wps:bodyPr wrap="square" lIns="0" tIns="0" rIns="0" bIns="0" rtlCol="0">
                          <a:noAutofit/>
                        </wps:bodyPr>
                      </wps:wsp>
                      <wps:wsp>
                        <wps:cNvPr id="255" name="Graphic 255"/>
                        <wps:cNvSpPr/>
                        <wps:spPr>
                          <a:xfrm>
                            <a:off x="2578100" y="2648711"/>
                            <a:ext cx="1270635" cy="4197350"/>
                          </a:xfrm>
                          <a:custGeom>
                            <a:avLst/>
                            <a:gdLst/>
                            <a:ahLst/>
                            <a:cxnLst/>
                            <a:rect l="l" t="t" r="r" b="b"/>
                            <a:pathLst>
                              <a:path w="1270635" h="4197350">
                                <a:moveTo>
                                  <a:pt x="1194435" y="4121150"/>
                                </a:moveTo>
                                <a:lnTo>
                                  <a:pt x="1194435" y="4152900"/>
                                </a:lnTo>
                                <a:lnTo>
                                  <a:pt x="89535" y="4152900"/>
                                </a:lnTo>
                                <a:lnTo>
                                  <a:pt x="89535" y="4165600"/>
                                </a:lnTo>
                                <a:lnTo>
                                  <a:pt x="1194435" y="4165600"/>
                                </a:lnTo>
                                <a:lnTo>
                                  <a:pt x="1194435" y="4197350"/>
                                </a:lnTo>
                                <a:lnTo>
                                  <a:pt x="1270635" y="4159250"/>
                                </a:lnTo>
                                <a:lnTo>
                                  <a:pt x="1194435" y="4121150"/>
                                </a:lnTo>
                                <a:close/>
                              </a:path>
                              <a:path w="1270635" h="4197350">
                                <a:moveTo>
                                  <a:pt x="76200" y="4127500"/>
                                </a:moveTo>
                                <a:lnTo>
                                  <a:pt x="31750" y="4127500"/>
                                </a:lnTo>
                                <a:lnTo>
                                  <a:pt x="53975" y="4149725"/>
                                </a:lnTo>
                                <a:lnTo>
                                  <a:pt x="76200" y="4127500"/>
                                </a:lnTo>
                                <a:close/>
                              </a:path>
                              <a:path w="1270635" h="4197350">
                                <a:moveTo>
                                  <a:pt x="64769" y="3058795"/>
                                </a:moveTo>
                                <a:lnTo>
                                  <a:pt x="43180" y="3058795"/>
                                </a:lnTo>
                                <a:lnTo>
                                  <a:pt x="43180" y="4127500"/>
                                </a:lnTo>
                                <a:lnTo>
                                  <a:pt x="64769" y="4127500"/>
                                </a:lnTo>
                                <a:lnTo>
                                  <a:pt x="64769" y="3058795"/>
                                </a:lnTo>
                                <a:close/>
                              </a:path>
                              <a:path w="1270635" h="4197350">
                                <a:moveTo>
                                  <a:pt x="1104900" y="3014345"/>
                                </a:moveTo>
                                <a:lnTo>
                                  <a:pt x="1104900" y="3046095"/>
                                </a:lnTo>
                                <a:lnTo>
                                  <a:pt x="0" y="3046095"/>
                                </a:lnTo>
                                <a:lnTo>
                                  <a:pt x="0" y="3058795"/>
                                </a:lnTo>
                                <a:lnTo>
                                  <a:pt x="1104900" y="3058795"/>
                                </a:lnTo>
                                <a:lnTo>
                                  <a:pt x="1104900" y="3090545"/>
                                </a:lnTo>
                                <a:lnTo>
                                  <a:pt x="1181100" y="3052445"/>
                                </a:lnTo>
                                <a:lnTo>
                                  <a:pt x="1104900" y="3014345"/>
                                </a:lnTo>
                                <a:close/>
                              </a:path>
                              <a:path w="1270635" h="4197350">
                                <a:moveTo>
                                  <a:pt x="64769" y="0"/>
                                </a:moveTo>
                                <a:lnTo>
                                  <a:pt x="43180" y="0"/>
                                </a:lnTo>
                                <a:lnTo>
                                  <a:pt x="43180" y="3046095"/>
                                </a:lnTo>
                                <a:lnTo>
                                  <a:pt x="64769" y="3046095"/>
                                </a:lnTo>
                                <a:lnTo>
                                  <a:pt x="64769" y="0"/>
                                </a:lnTo>
                                <a:close/>
                              </a:path>
                            </a:pathLst>
                          </a:custGeom>
                          <a:solidFill>
                            <a:srgbClr val="4470C4"/>
                          </a:solidFill>
                        </wps:spPr>
                        <wps:bodyPr wrap="square" lIns="0" tIns="0" rIns="0" bIns="0" rtlCol="0">
                          <a:noAutofit/>
                        </wps:bodyPr>
                      </wps:wsp>
                      <wps:wsp>
                        <wps:cNvPr id="256" name="Graphic 256"/>
                        <wps:cNvSpPr/>
                        <wps:spPr>
                          <a:xfrm>
                            <a:off x="2610485" y="2648711"/>
                            <a:ext cx="44450" cy="4149725"/>
                          </a:xfrm>
                          <a:custGeom>
                            <a:avLst/>
                            <a:gdLst/>
                            <a:ahLst/>
                            <a:cxnLst/>
                            <a:rect l="l" t="t" r="r" b="b"/>
                            <a:pathLst>
                              <a:path w="44450" h="4149725">
                                <a:moveTo>
                                  <a:pt x="44450" y="4127500"/>
                                </a:moveTo>
                                <a:lnTo>
                                  <a:pt x="33019" y="4127500"/>
                                </a:lnTo>
                                <a:lnTo>
                                  <a:pt x="33019" y="0"/>
                                </a:lnTo>
                                <a:lnTo>
                                  <a:pt x="11429" y="0"/>
                                </a:lnTo>
                                <a:lnTo>
                                  <a:pt x="11429" y="4127500"/>
                                </a:lnTo>
                                <a:lnTo>
                                  <a:pt x="0" y="4127500"/>
                                </a:lnTo>
                                <a:lnTo>
                                  <a:pt x="22225" y="4149725"/>
                                </a:lnTo>
                                <a:lnTo>
                                  <a:pt x="44450" y="4127500"/>
                                </a:lnTo>
                                <a:close/>
                              </a:path>
                            </a:pathLst>
                          </a:custGeom>
                          <a:ln w="12192">
                            <a:solidFill>
                              <a:srgbClr val="2D528F"/>
                            </a:solidFill>
                            <a:prstDash val="solid"/>
                          </a:ln>
                        </wps:spPr>
                        <wps:bodyPr wrap="square" lIns="0" tIns="0" rIns="0" bIns="0" rtlCol="0">
                          <a:noAutofit/>
                        </wps:bodyPr>
                      </wps:wsp>
                      <wps:wsp>
                        <wps:cNvPr id="257" name="Graphic 25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258" name="Graphic 258"/>
                        <wps:cNvSpPr/>
                        <wps:spPr>
                          <a:xfrm>
                            <a:off x="3823334" y="5332476"/>
                            <a:ext cx="1554480" cy="716280"/>
                          </a:xfrm>
                          <a:custGeom>
                            <a:avLst/>
                            <a:gdLst/>
                            <a:ahLst/>
                            <a:cxnLst/>
                            <a:rect l="l" t="t" r="r" b="b"/>
                            <a:pathLst>
                              <a:path w="1554480" h="716280">
                                <a:moveTo>
                                  <a:pt x="777239" y="0"/>
                                </a:moveTo>
                                <a:lnTo>
                                  <a:pt x="713104" y="1270"/>
                                </a:lnTo>
                                <a:lnTo>
                                  <a:pt x="650875" y="5080"/>
                                </a:lnTo>
                                <a:lnTo>
                                  <a:pt x="589914" y="10795"/>
                                </a:lnTo>
                                <a:lnTo>
                                  <a:pt x="531494" y="18415"/>
                                </a:lnTo>
                                <a:lnTo>
                                  <a:pt x="474344" y="28575"/>
                                </a:lnTo>
                                <a:lnTo>
                                  <a:pt x="419735" y="40005"/>
                                </a:lnTo>
                                <a:lnTo>
                                  <a:pt x="367664" y="53975"/>
                                </a:lnTo>
                                <a:lnTo>
                                  <a:pt x="318135" y="69215"/>
                                </a:lnTo>
                                <a:lnTo>
                                  <a:pt x="271144" y="86360"/>
                                </a:lnTo>
                                <a:lnTo>
                                  <a:pt x="227329" y="105410"/>
                                </a:lnTo>
                                <a:lnTo>
                                  <a:pt x="186689" y="125095"/>
                                </a:lnTo>
                                <a:lnTo>
                                  <a:pt x="149860" y="146685"/>
                                </a:lnTo>
                                <a:lnTo>
                                  <a:pt x="116204" y="169545"/>
                                </a:lnTo>
                                <a:lnTo>
                                  <a:pt x="86360" y="193675"/>
                                </a:lnTo>
                                <a:lnTo>
                                  <a:pt x="39369" y="245110"/>
                                </a:lnTo>
                                <a:lnTo>
                                  <a:pt x="10160" y="300355"/>
                                </a:lnTo>
                                <a:lnTo>
                                  <a:pt x="0" y="358140"/>
                                </a:lnTo>
                                <a:lnTo>
                                  <a:pt x="2539" y="387985"/>
                                </a:lnTo>
                                <a:lnTo>
                                  <a:pt x="22225" y="444500"/>
                                </a:lnTo>
                                <a:lnTo>
                                  <a:pt x="60960" y="497840"/>
                                </a:lnTo>
                                <a:lnTo>
                                  <a:pt x="116204" y="546735"/>
                                </a:lnTo>
                                <a:lnTo>
                                  <a:pt x="149860" y="569595"/>
                                </a:lnTo>
                                <a:lnTo>
                                  <a:pt x="186689" y="591185"/>
                                </a:lnTo>
                                <a:lnTo>
                                  <a:pt x="227329" y="611505"/>
                                </a:lnTo>
                                <a:lnTo>
                                  <a:pt x="271144" y="630555"/>
                                </a:lnTo>
                                <a:lnTo>
                                  <a:pt x="318135" y="647700"/>
                                </a:lnTo>
                                <a:lnTo>
                                  <a:pt x="367664" y="662940"/>
                                </a:lnTo>
                                <a:lnTo>
                                  <a:pt x="419735" y="676275"/>
                                </a:lnTo>
                                <a:lnTo>
                                  <a:pt x="474344" y="688340"/>
                                </a:lnTo>
                                <a:lnTo>
                                  <a:pt x="531494" y="698500"/>
                                </a:lnTo>
                                <a:lnTo>
                                  <a:pt x="589914" y="706120"/>
                                </a:lnTo>
                                <a:lnTo>
                                  <a:pt x="650875" y="711835"/>
                                </a:lnTo>
                                <a:lnTo>
                                  <a:pt x="713104" y="715645"/>
                                </a:lnTo>
                                <a:lnTo>
                                  <a:pt x="777239" y="716280"/>
                                </a:lnTo>
                                <a:lnTo>
                                  <a:pt x="840739" y="715645"/>
                                </a:lnTo>
                                <a:lnTo>
                                  <a:pt x="902969" y="711835"/>
                                </a:lnTo>
                                <a:lnTo>
                                  <a:pt x="963929" y="706120"/>
                                </a:lnTo>
                                <a:lnTo>
                                  <a:pt x="1022350" y="698500"/>
                                </a:lnTo>
                                <a:lnTo>
                                  <a:pt x="1079500" y="688340"/>
                                </a:lnTo>
                                <a:lnTo>
                                  <a:pt x="1134110" y="676275"/>
                                </a:lnTo>
                                <a:lnTo>
                                  <a:pt x="1186179" y="662940"/>
                                </a:lnTo>
                                <a:lnTo>
                                  <a:pt x="1235710" y="647700"/>
                                </a:lnTo>
                                <a:lnTo>
                                  <a:pt x="1282700" y="630555"/>
                                </a:lnTo>
                                <a:lnTo>
                                  <a:pt x="1326514" y="611505"/>
                                </a:lnTo>
                                <a:lnTo>
                                  <a:pt x="1367154" y="591185"/>
                                </a:lnTo>
                                <a:lnTo>
                                  <a:pt x="1403985" y="569595"/>
                                </a:lnTo>
                                <a:lnTo>
                                  <a:pt x="1437639" y="546735"/>
                                </a:lnTo>
                                <a:lnTo>
                                  <a:pt x="1514475" y="471805"/>
                                </a:lnTo>
                                <a:lnTo>
                                  <a:pt x="1544319" y="416560"/>
                                </a:lnTo>
                                <a:lnTo>
                                  <a:pt x="1554479" y="358140"/>
                                </a:lnTo>
                                <a:lnTo>
                                  <a:pt x="1551939" y="328930"/>
                                </a:lnTo>
                                <a:lnTo>
                                  <a:pt x="1531619" y="272415"/>
                                </a:lnTo>
                                <a:lnTo>
                                  <a:pt x="1492885" y="219075"/>
                                </a:lnTo>
                                <a:lnTo>
                                  <a:pt x="1437639" y="169545"/>
                                </a:lnTo>
                                <a:lnTo>
                                  <a:pt x="1403985" y="146685"/>
                                </a:lnTo>
                                <a:lnTo>
                                  <a:pt x="1367154" y="125095"/>
                                </a:lnTo>
                                <a:lnTo>
                                  <a:pt x="1326514" y="105410"/>
                                </a:lnTo>
                                <a:lnTo>
                                  <a:pt x="1282700" y="86360"/>
                                </a:lnTo>
                                <a:lnTo>
                                  <a:pt x="1235710" y="69215"/>
                                </a:lnTo>
                                <a:lnTo>
                                  <a:pt x="1186179" y="53975"/>
                                </a:lnTo>
                                <a:lnTo>
                                  <a:pt x="1134110" y="40005"/>
                                </a:lnTo>
                                <a:lnTo>
                                  <a:pt x="1079500" y="28575"/>
                                </a:lnTo>
                                <a:lnTo>
                                  <a:pt x="1022350" y="18415"/>
                                </a:lnTo>
                                <a:lnTo>
                                  <a:pt x="963929" y="10795"/>
                                </a:lnTo>
                                <a:lnTo>
                                  <a:pt x="902969" y="5080"/>
                                </a:lnTo>
                                <a:lnTo>
                                  <a:pt x="840739" y="1270"/>
                                </a:lnTo>
                                <a:lnTo>
                                  <a:pt x="777239" y="0"/>
                                </a:lnTo>
                                <a:close/>
                              </a:path>
                            </a:pathLst>
                          </a:custGeom>
                          <a:solidFill>
                            <a:srgbClr val="4470C4"/>
                          </a:solidFill>
                        </wps:spPr>
                        <wps:bodyPr wrap="square" lIns="0" tIns="0" rIns="0" bIns="0" rtlCol="0">
                          <a:noAutofit/>
                        </wps:bodyPr>
                      </wps:wsp>
                      <wps:wsp>
                        <wps:cNvPr id="259" name="Graphic 259"/>
                        <wps:cNvSpPr/>
                        <wps:spPr>
                          <a:xfrm>
                            <a:off x="3823334" y="5332476"/>
                            <a:ext cx="1554480" cy="716280"/>
                          </a:xfrm>
                          <a:custGeom>
                            <a:avLst/>
                            <a:gdLst/>
                            <a:ahLst/>
                            <a:cxnLst/>
                            <a:rect l="l" t="t" r="r" b="b"/>
                            <a:pathLst>
                              <a:path w="1554480" h="716280">
                                <a:moveTo>
                                  <a:pt x="0" y="358140"/>
                                </a:moveTo>
                                <a:lnTo>
                                  <a:pt x="10160" y="300355"/>
                                </a:lnTo>
                                <a:lnTo>
                                  <a:pt x="39369" y="245110"/>
                                </a:lnTo>
                                <a:lnTo>
                                  <a:pt x="86360" y="193675"/>
                                </a:lnTo>
                                <a:lnTo>
                                  <a:pt x="116204" y="169545"/>
                                </a:lnTo>
                                <a:lnTo>
                                  <a:pt x="149860" y="146685"/>
                                </a:lnTo>
                                <a:lnTo>
                                  <a:pt x="186689" y="125095"/>
                                </a:lnTo>
                                <a:lnTo>
                                  <a:pt x="227329" y="105410"/>
                                </a:lnTo>
                                <a:lnTo>
                                  <a:pt x="271144" y="86360"/>
                                </a:lnTo>
                                <a:lnTo>
                                  <a:pt x="318135" y="69215"/>
                                </a:lnTo>
                                <a:lnTo>
                                  <a:pt x="367664" y="53975"/>
                                </a:lnTo>
                                <a:lnTo>
                                  <a:pt x="419735" y="40005"/>
                                </a:lnTo>
                                <a:lnTo>
                                  <a:pt x="474344" y="28575"/>
                                </a:lnTo>
                                <a:lnTo>
                                  <a:pt x="531494" y="18415"/>
                                </a:lnTo>
                                <a:lnTo>
                                  <a:pt x="589914" y="10795"/>
                                </a:lnTo>
                                <a:lnTo>
                                  <a:pt x="650875" y="5080"/>
                                </a:lnTo>
                                <a:lnTo>
                                  <a:pt x="713104" y="1270"/>
                                </a:lnTo>
                                <a:lnTo>
                                  <a:pt x="777239" y="0"/>
                                </a:lnTo>
                                <a:lnTo>
                                  <a:pt x="840739" y="1270"/>
                                </a:lnTo>
                                <a:lnTo>
                                  <a:pt x="902969" y="5080"/>
                                </a:lnTo>
                                <a:lnTo>
                                  <a:pt x="963929" y="10795"/>
                                </a:lnTo>
                                <a:lnTo>
                                  <a:pt x="1022350" y="18415"/>
                                </a:lnTo>
                                <a:lnTo>
                                  <a:pt x="1079500" y="28575"/>
                                </a:lnTo>
                                <a:lnTo>
                                  <a:pt x="1134110" y="40005"/>
                                </a:lnTo>
                                <a:lnTo>
                                  <a:pt x="1186179" y="53975"/>
                                </a:lnTo>
                                <a:lnTo>
                                  <a:pt x="1235710" y="69215"/>
                                </a:lnTo>
                                <a:lnTo>
                                  <a:pt x="1282700" y="86360"/>
                                </a:lnTo>
                                <a:lnTo>
                                  <a:pt x="1326514" y="105410"/>
                                </a:lnTo>
                                <a:lnTo>
                                  <a:pt x="1367154" y="125095"/>
                                </a:lnTo>
                                <a:lnTo>
                                  <a:pt x="1403985" y="146685"/>
                                </a:lnTo>
                                <a:lnTo>
                                  <a:pt x="1437639" y="169545"/>
                                </a:lnTo>
                                <a:lnTo>
                                  <a:pt x="1467485" y="193675"/>
                                </a:lnTo>
                                <a:lnTo>
                                  <a:pt x="1514475" y="245110"/>
                                </a:lnTo>
                                <a:lnTo>
                                  <a:pt x="1544319" y="300355"/>
                                </a:lnTo>
                                <a:lnTo>
                                  <a:pt x="1554479" y="358140"/>
                                </a:lnTo>
                                <a:lnTo>
                                  <a:pt x="1551939" y="387985"/>
                                </a:lnTo>
                                <a:lnTo>
                                  <a:pt x="1531619" y="444500"/>
                                </a:lnTo>
                                <a:lnTo>
                                  <a:pt x="1492885" y="497840"/>
                                </a:lnTo>
                                <a:lnTo>
                                  <a:pt x="1437639" y="546735"/>
                                </a:lnTo>
                                <a:lnTo>
                                  <a:pt x="1403985" y="569595"/>
                                </a:lnTo>
                                <a:lnTo>
                                  <a:pt x="1367154" y="591185"/>
                                </a:lnTo>
                                <a:lnTo>
                                  <a:pt x="1326514" y="611505"/>
                                </a:lnTo>
                                <a:lnTo>
                                  <a:pt x="1282700" y="630555"/>
                                </a:lnTo>
                                <a:lnTo>
                                  <a:pt x="1235710" y="647700"/>
                                </a:lnTo>
                                <a:lnTo>
                                  <a:pt x="1186179" y="662940"/>
                                </a:lnTo>
                                <a:lnTo>
                                  <a:pt x="1134110" y="676275"/>
                                </a:lnTo>
                                <a:lnTo>
                                  <a:pt x="1079500" y="688340"/>
                                </a:lnTo>
                                <a:lnTo>
                                  <a:pt x="1022350" y="698500"/>
                                </a:lnTo>
                                <a:lnTo>
                                  <a:pt x="963929" y="706120"/>
                                </a:lnTo>
                                <a:lnTo>
                                  <a:pt x="902969" y="711835"/>
                                </a:lnTo>
                                <a:lnTo>
                                  <a:pt x="840739" y="715645"/>
                                </a:lnTo>
                                <a:lnTo>
                                  <a:pt x="777239" y="716280"/>
                                </a:lnTo>
                                <a:lnTo>
                                  <a:pt x="713104" y="715645"/>
                                </a:lnTo>
                                <a:lnTo>
                                  <a:pt x="650875" y="711835"/>
                                </a:lnTo>
                                <a:lnTo>
                                  <a:pt x="589914" y="706120"/>
                                </a:lnTo>
                                <a:lnTo>
                                  <a:pt x="531494" y="698500"/>
                                </a:lnTo>
                                <a:lnTo>
                                  <a:pt x="474344" y="688340"/>
                                </a:lnTo>
                                <a:lnTo>
                                  <a:pt x="419735" y="676275"/>
                                </a:lnTo>
                                <a:lnTo>
                                  <a:pt x="367664" y="662940"/>
                                </a:lnTo>
                                <a:lnTo>
                                  <a:pt x="318135" y="647700"/>
                                </a:lnTo>
                                <a:lnTo>
                                  <a:pt x="271144" y="630555"/>
                                </a:lnTo>
                                <a:lnTo>
                                  <a:pt x="227329" y="611505"/>
                                </a:lnTo>
                                <a:lnTo>
                                  <a:pt x="186689" y="591185"/>
                                </a:lnTo>
                                <a:lnTo>
                                  <a:pt x="149860" y="569595"/>
                                </a:lnTo>
                                <a:lnTo>
                                  <a:pt x="116204" y="546735"/>
                                </a:lnTo>
                                <a:lnTo>
                                  <a:pt x="39369" y="471805"/>
                                </a:lnTo>
                                <a:lnTo>
                                  <a:pt x="10160" y="416560"/>
                                </a:lnTo>
                                <a:lnTo>
                                  <a:pt x="0" y="358140"/>
                                </a:lnTo>
                                <a:close/>
                              </a:path>
                            </a:pathLst>
                          </a:custGeom>
                          <a:ln w="12192">
                            <a:solidFill>
                              <a:srgbClr val="2D528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25pt;margin-top:23.2pt;height:794.2pt;width:571.7pt;mso-position-horizontal-relative:page;mso-position-vertical-relative:page;z-index:-251629568;mso-width-relative:page;mso-height-relative:page;" coordsize="7260590,10086340" o:gfxdata="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">
                <o:lock v:ext="edit" aspectratio="f"/>
                <v:shape id="Graphic 246" o:spid="_x0000_s1026" o:spt="100" style="position:absolute;left:0;top:111125;height:170815;width:812800;" fillcolor="#F9C090" filled="t" stroked="f" coordsize="812800,170815" o:gfxdata="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KAb6/&#10;AAAA3AAAAA8AAAAAAAAAAQAgAAAAIgAAAGRycy9kb3ducmV2LnhtbFBLAQIUABQAAAAIAIdO4kAz&#10;LwWeOwAAADkAAAAQAAAAAAAAAAEAIAAAAA4BAABkcnMvc2hhcGV4bWwueG1sUEsFBgAAAAAGAAYA&#10;WwEAALgDAAAAAA==&#10;" path="m812800,0l0,0,0,170815,812800,170815,812800,0xe">
                  <v:fill on="t" focussize="0,0"/>
                  <v:stroke on="f"/>
                  <v:imagedata o:title=""/>
                  <o:lock v:ext="edit" aspectratio="f"/>
                  <v:textbox inset="0mm,0mm,0mm,0mm"/>
                </v:shape>
                <v:shape id="Graphic 247" o:spid="_x0000_s1026" o:spt="100" style="position:absolute;left:3683000;top:1957197;height:731520;width:1548130;" fillcolor="#4470C4" filled="t" stroked="f" coordsize="1548130,731520" o:gfxdata="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94Ls7sAAADc&#10;AAAADwAAAAAAAAABACAAAAAiAAAAZHJzL2Rvd25yZXYueG1sUEsBAhQAFAAAAAgAh07iQDMvBZ47&#10;AAAAOQAAABAAAAAAAAAAAQAgAAAACgEAAGRycy9zaGFwZXhtbC54bWxQSwUGAAAAAAYABgBbAQAA&#10;tAMAAAAA&#10;" path="m774064,0l710564,1269,648335,5079,588010,10794,529589,19050,472439,29209,418464,41275,366395,55244,316864,70484,270510,88264,226695,107314,186054,127634,149225,149859,115570,173354,86360,198119,39370,250189,10160,306704,0,365759,2539,396239,22225,454025,60960,508634,115570,558800,149225,582294,186054,603884,226695,624839,270510,643889,316864,661034,366395,676909,418464,690879,472439,702944,529589,713104,588010,721359,648335,727075,710564,730250,774064,731519,837564,730250,899795,727075,960120,721359,1018539,713104,1075689,702944,1129664,690879,1181735,676909,1231264,661034,1277620,643889,1321435,624839,1362075,603884,1398904,582294,1432560,558800,1461770,534034,1508760,481329,1537970,425450,1548129,365759,1545589,335914,1525904,278129,1487170,223519,1432560,173354,1398904,149859,1362075,127634,1321435,107314,1277620,88264,1231264,70484,1181735,55244,1129664,41275,1075689,29209,1018539,19050,960120,10794,899795,5079,837564,1269,774064,0xe">
                  <v:fill on="t" focussize="0,0"/>
                  <v:stroke on="f"/>
                  <v:imagedata o:title=""/>
                  <o:lock v:ext="edit" aspectratio="f"/>
                  <v:textbox inset="0mm,0mm,0mm,0mm"/>
                </v:shape>
                <v:shape id="Graphic 248" o:spid="_x0000_s1026" o:spt="100" style="position:absolute;left:3683000;top:1957197;height:731520;width:1548130;" filled="f" stroked="t" coordsize="1548130,731520" o:gfxdata="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DqLrsAAADc&#10;AAAADwAAAAAAAAABACAAAAAiAAAAZHJzL2Rvd25yZXYueG1sUEsBAhQAFAAAAAgAh07iQDMvBZ47&#10;AAAAOQAAABAAAAAAAAAAAQAgAAAACgEAAGRycy9zaGFwZXhtbC54bWxQSwUGAAAAAAYABgBbAQAA&#10;tAMAAAAA&#10;" path="m0,365759l10160,306704,39370,250189,86360,198119,115570,173354,149225,149859,186054,127634,226695,107314,270510,88264,316864,70484,366395,55244,418464,41275,472439,29209,529589,19050,588010,10794,648335,5079,710564,1269,774064,0,837564,1269,899795,5079,960120,10794,1018539,19050,1075689,29209,1129664,41275,1181735,55244,1231264,70484,1277620,88264,1321435,107314,1362075,127634,1398904,149859,1432560,173354,1461770,198119,1508760,250189,1537970,306704,1548129,365759,1545589,396239,1525904,454025,1487170,508634,1432560,558800,1398904,582294,1362075,603884,1321435,624839,1277620,643889,1231264,661034,1181735,676909,1129664,690879,1075689,702944,1018539,713104,960120,721359,899795,727075,837564,730250,774064,731519,710564,730250,648335,727075,588010,721359,529589,713104,472439,702944,418464,690879,366395,676909,316864,661034,270510,643889,226695,624839,186054,603884,149225,582294,115570,558800,86360,534034,39370,481329,10160,425450,0,365759xe">
                  <v:fill on="f" focussize="0,0"/>
                  <v:stroke weight="0.96pt" color="#2D528F" joinstyle="round"/>
                  <v:imagedata o:title=""/>
                  <o:lock v:ext="edit" aspectratio="f"/>
                  <v:textbox inset="0mm,0mm,0mm,0mm"/>
                </v:shape>
                <v:shape id="Graphic 249" o:spid="_x0000_s1026" o:spt="100" style="position:absolute;left:1616710;top:2103247;height:1654810;width:3602990;" fillcolor="#4470C4" filled="t" stroked="f" coordsize="3602990,1654810" o:gfxdata="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Ypue8AAAA&#10;3AAAAA8AAAAAAAAAAQAgAAAAIgAAAGRycy9kb3ducmV2LnhtbFBLAQIUABQAAAAIAIdO4kAzLwWe&#10;OwAAADkAAAAQAAAAAAAAAAEAIAAAAAsBAABkcnMvc2hhcGV4bWwueG1sUEsFBgAAAAAGAAYAWwEA&#10;ALUDAAAAAA==&#10;" path="m1247140,0l0,0,0,492125,1247140,492125,1247140,248284,2054225,248284,2066925,241934,2054225,235584,1247140,235584,1247140,0xem2054225,248284l1990725,248284,1990725,280034,2054225,248284xem1990725,203834l1990725,235584,2054225,235584,1990725,203834xem2825750,938529l2762250,939800,2699385,943609,2639060,949325,2580004,956944,2523490,966469,2468244,978534,2416175,992504,2366644,1007744,2319654,1024889,2276475,1043304,2235835,1063625,2198369,1085214,2164715,1108075,2109469,1157604,2071369,1210944,2051050,1267459,2048510,1296669,2051050,1325879,2071369,1383029,2109469,1436369,2164715,1485264,2198369,1508125,2235835,1529714,2276475,1550034,2319654,1568450,2366644,1585594,2416175,1601469,2468879,1614804,2523490,1626869,2580004,1636394,2639060,1644650,2699385,1650364,2762250,1653539,2825750,1654809,2889250,1653539,2952115,1650364,3012440,1644650,3071494,1636394,3128010,1626869,3183254,1614804,3235325,1601469,3284854,1585594,3331844,1568450,3375660,1550034,3415665,1529714,3453129,1508125,3486785,1485264,3542029,1436369,3580129,1383029,3600450,1325879,3602990,1296669,3600450,1267459,3580129,1210944,3542029,1157604,3486785,1108075,3453129,1085214,3415665,1063625,3375660,1043304,3331844,1024889,3284854,1007744,3235325,992504,3183254,978534,3128010,966469,3071494,956944,3012440,949325,2952115,943609,2889250,939800,2825750,938529xe">
                  <v:fill on="t" focussize="0,0"/>
                  <v:stroke on="f"/>
                  <v:imagedata o:title=""/>
                  <o:lock v:ext="edit" aspectratio="f"/>
                  <v:textbox inset="0mm,0mm,0mm,0mm"/>
                </v:shape>
                <v:shape id="Graphic 250" o:spid="_x0000_s1026" o:spt="100" style="position:absolute;left:3684270;top:3042285;height:716280;width:1535430;" filled="f" stroked="t" coordsize="1554480,716280" o:gfxdata="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Z2zS/&#10;AAAA3AAAAA8AAAAAAAAAAQAgAAAAIgAAAGRycy9kb3ducmV2LnhtbFBLAQIUABQAAAAIAIdO4kAz&#10;LwWeOwAAADkAAAAQAAAAAAAAAAEAIAAAAA4BAABkcnMvc2hhcGV4bWwueG1sUEsFBgAAAAAGAAYA&#10;WwEAALgDAAAAAA==&#10;" path="m0,358140l10159,300354,39369,245110,86994,193675,149859,146685,187325,125095,227329,104775,271144,86360,318134,69215,367664,53975,419734,40004,474979,27940,531494,18415,590550,10795,650875,4445,713739,1270,777239,0,840739,1270,903604,4445,963929,10795,1022984,18415,1079500,27940,1134109,40004,1186814,53975,1236344,69215,1283334,86360,1326514,104775,1367154,125095,1404619,146685,1438275,169545,1515109,245110,1544319,300354,1554479,358140,1551939,387350,1531619,444500,1493519,497840,1438275,546735,1404619,569595,1367154,591185,1326514,611504,1283334,629920,1236344,647065,1186814,662940,1134109,676275,1079500,688340,1022984,697865,963929,706120,903604,711835,840739,715010,777239,716279,713739,715010,650875,711835,590550,706120,531494,697865,474979,688340,419734,676275,367664,662940,318134,647065,271144,629920,227329,611504,187325,591185,149859,569595,116204,546735,39369,471170,10159,416560,0,358140xe">
                  <v:path textboxrect="0,0,1554480,716280"/>
                  <v:fill on="f" focussize="0,0"/>
                  <v:stroke weight="0.95992125984252pt" color="#2D528F" joinstyle="round"/>
                  <v:imagedata o:title=""/>
                  <o:lock v:ext="edit" aspectratio="f"/>
                  <v:textbox inset="0mm,0mm,0mm,0mm">
                    <w:txbxContent>
                      <w:p w14:paraId="42D2129B">
                        <w:pPr>
                          <w:jc w:val="center"/>
                          <w:rPr>
                            <w:rFonts w:hint="default"/>
                            <w:lang w:val="en-US"/>
                          </w:rPr>
                        </w:pPr>
                        <w:r>
                          <w:rPr>
                            <w:rFonts w:hint="default"/>
                            <w:lang w:val="en-US"/>
                          </w:rPr>
                          <w:t xml:space="preserve"> </w:t>
                        </w:r>
                      </w:p>
                    </w:txbxContent>
                  </v:textbox>
                </v:shape>
                <v:shape id="Graphic 251" o:spid="_x0000_s1026" o:spt="100" style="position:absolute;left:2534285;top:3363595;height:1572260;width:2770505;" fillcolor="#4470C4" filled="t" stroked="f" coordsize="2770505,1563370" o:gfxdata="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FtV74A&#10;AADcAAAADwAAAAAAAAABACAAAAAiAAAAZHJzL2Rvd25yZXYueG1sUEsBAhQAFAAAAAgAh07iQDMv&#10;BZ47AAAAOQAAABAAAAAAAAAAAQAgAAAADQEAAGRycy9zaGFwZXhtbC54bWxQSwUGAAAAAAYABgBb&#10;AQAAtwMAAAAA&#10;" path="m1104900,0l1104900,31750,0,31750,0,44450,1104900,44450,1104900,76200,1181100,38100,1104900,0xem1993264,845820l1929764,847090,1867535,850265,1806575,855980,1748154,864235,1691004,873760,1636394,885825,1584325,899795,1534794,915035,1487804,932180,1443989,950595,1403350,970915,1366519,992505,1332864,1015365,1303019,1039495,1256029,1090930,1226185,1146175,1216025,1204595,1218564,1233805,1238885,1290955,1277619,1344295,1332864,1393825,1366519,1416685,1403350,1438275,1443989,1458595,1487804,1477010,1534794,1494155,1584325,1510030,1636394,1523365,1691004,1535430,1748154,1545590,1806575,1553210,1867535,1558925,1929764,1562100,1993264,1563370,2057400,1562100,2119629,1558925,2180590,1553210,2239010,1545590,2296160,1535430,2350769,1523365,2402840,1510030,2452369,1494155,2499360,1477010,2543175,1458595,2583815,1438275,2620644,1416685,2654300,1393825,2684144,1369695,2731135,1318260,2760344,1263015,2770504,1204595,2767965,1175385,2748279,1118235,2709544,1064895,2654300,1015365,2620644,992505,2583815,970915,2543175,950595,2499360,932180,2452369,915035,2402840,899795,2350769,885825,2296160,873760,2239010,864235,2180590,855980,2119629,850265,2057400,847090,1993264,845820xe">
                  <v:fill on="t" focussize="0,0"/>
                  <v:stroke on="f"/>
                  <v:imagedata o:title=""/>
                  <o:lock v:ext="edit" aspectratio="f"/>
                  <v:textbox inset="0mm,0mm,0mm,0mm"/>
                </v:shape>
                <v:shape id="Graphic 252" o:spid="_x0000_s1026" o:spt="100" style="position:absolute;left:3750309;top:4218432;height:717550;width:1554480;" filled="f" stroked="t" coordsize="1554480,717550" o:gfxdata="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Qs73&#10;wAAAANwAAAAPAAAAAAAAAAEAIAAAACIAAABkcnMvZG93bnJldi54bWxQSwECFAAUAAAACACHTuJA&#10;My8FnjsAAAA5AAAAEAAAAAAAAAABACAAAAAPAQAAZHJzL3NoYXBleG1sLnhtbFBLBQYAAAAABgAG&#10;AFsBAAC5AwAAAAA=&#10;" path="m0,358775l10160,300354,40004,245110,86994,193675,116839,169545,150494,146685,187325,125095,227964,104775,271779,86360,318769,69214,368300,53975,420369,40004,474979,27939,532129,18414,590550,10160,651510,4445,713739,1270,777239,0,841375,1270,903604,4445,964564,10160,1022985,18414,1080135,27939,1134744,40004,1186814,53975,1236344,69214,1283335,86360,1327150,104775,1367789,125095,1404619,146685,1438275,169545,1468119,193675,1515110,245110,1544319,300354,1554479,358775,1551939,387985,1532254,445135,1493519,498475,1438275,548004,1404619,570864,1367789,592454,1327150,612775,1283335,631189,1236344,648335,1186814,664210,1134744,677545,1080135,689610,1022985,699770,964564,707389,903604,713104,841375,716279,777239,717550,713739,716279,651510,713104,590550,707389,532129,699770,474979,689610,420369,677545,368300,664210,318769,648335,271779,631189,227964,612775,187325,592454,150494,570864,116839,548004,86994,523875,40004,472439,10160,417195,0,358775xe">
                  <v:fill on="f" focussize="0,0"/>
                  <v:stroke weight="0.96pt" color="#2D528F" joinstyle="round"/>
                  <v:imagedata o:title=""/>
                  <o:lock v:ext="edit" aspectratio="f"/>
                  <v:textbox inset="0mm,0mm,0mm,0mm"/>
                </v:shape>
                <v:shape id="Graphic 255" o:spid="_x0000_s1026" o:spt="100" style="position:absolute;left:2578100;top:2648711;height:4197350;width:1270635;" fillcolor="#4470C4" filled="t" stroked="f" coordsize="1270635,4197350" o:gfxdata="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nxPgvQAA&#10;ANwAAAAPAAAAAAAAAAEAIAAAACIAAABkcnMvZG93bnJldi54bWxQSwECFAAUAAAACACHTuJAMy8F&#10;njsAAAA5AAAAEAAAAAAAAAABACAAAAAMAQAAZHJzL3NoYXBleG1sLnhtbFBLBQYAAAAABgAGAFsB&#10;AAC2AwAAAAA=&#10;" path="m1194435,4121150l1194435,4152900,89535,4152900,89535,4165600,1194435,4165600,1194435,4197350,1270635,4159250,1194435,4121150xem76200,4127500l31750,4127500,53975,4149725,76200,4127500xem64769,3058795l43180,3058795,43180,4127500,64769,4127500,64769,3058795xem1104900,3014345l1104900,3046095,0,3046095,0,3058795,1104900,3058795,1104900,3090545,1181100,3052445,1104900,3014345xem64769,0l43180,0,43180,3046095,64769,3046095,64769,0xe">
                  <v:fill on="t" focussize="0,0"/>
                  <v:stroke on="f"/>
                  <v:imagedata o:title=""/>
                  <o:lock v:ext="edit" aspectratio="f"/>
                  <v:textbox inset="0mm,0mm,0mm,0mm"/>
                </v:shape>
                <v:shape id="Graphic 256" o:spid="_x0000_s1026" o:spt="100" style="position:absolute;left:2610485;top:2648711;height:4149725;width:44450;" filled="f" stroked="t" coordsize="44450,4149725" o:gfxdata="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lsbW/&#10;AAAA3AAAAA8AAAAAAAAAAQAgAAAAIgAAAGRycy9kb3ducmV2LnhtbFBLAQIUABQAAAAIAIdO4kAz&#10;LwWeOwAAADkAAAAQAAAAAAAAAAEAIAAAAA4BAABkcnMvc2hhcGV4bWwueG1sUEsFBgAAAAAGAAYA&#10;WwEAALgDAAAAAA==&#10;" path="m44450,4127500l33019,4127500,33019,0,11429,0,11429,4127500,0,4127500,22225,4149725,44450,4127500xe">
                  <v:fill on="f" focussize="0,0"/>
                  <v:stroke weight="0.96pt" color="#2D528F" joinstyle="round"/>
                  <v:imagedata o:title=""/>
                  <o:lock v:ext="edit" aspectratio="f"/>
                  <v:textbox inset="0mm,0mm,0mm,0mm"/>
                </v:shape>
                <v:shape id="Graphic 257" o:spid="_x0000_s1026" o:spt="100" style="position:absolute;left:304800;top:0;height:10086340;width:6955790;" fillcolor="#000000" filled="t" stroked="f" coordsize="6955790,10086340" o:gfxdata="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MaxgvQAA&#10;ANwAAAAPAAAAAAAAAAEAIAAAACIAAABkcnMvZG93bnJldi54bWxQSwECFAAUAAAACACHTuJAMy8F&#10;njsAAAA5AAAAEAAAAAAAAAABACAAAAAMAQAAZHJzL3NoYXBleG1sLnhtbFBLBQYAAAAABgAGAFsB&#10;AAC2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shape id="Graphic 258" o:spid="_x0000_s1026" o:spt="100" style="position:absolute;left:3823334;top:5332476;height:716280;width:1554480;" fillcolor="#4470C4" filled="t" stroked="f" coordsize="1554480,716280" o:gfxdata="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n167sAAADc&#10;AAAADwAAAAAAAAABACAAAAAiAAAAZHJzL2Rvd25yZXYueG1sUEsBAhQAFAAAAAgAh07iQDMvBZ47&#10;AAAAOQAAABAAAAAAAAAAAQAgAAAACgEAAGRycy9zaGFwZXhtbC54bWxQSwUGAAAAAAYABgBbAQAA&#10;tAMAAAAA&#10;" path="m777239,0l713104,1270,650875,5080,589914,10795,531494,18415,474344,28575,419735,40005,367664,53975,318135,69215,271144,86360,227329,105410,186689,125095,149860,146685,116204,169545,86360,193675,39369,245110,10160,300355,0,358140,2539,387985,22225,444500,60960,497840,116204,546735,149860,569595,186689,591185,227329,611505,271144,630555,318135,647700,367664,662940,419735,676275,474344,688340,531494,698500,589914,706120,650875,711835,713104,715645,777239,716280,840739,715645,902969,711835,963929,706120,1022350,698500,1079500,688340,1134110,676275,1186179,662940,1235710,647700,1282700,630555,1326514,611505,1367154,591185,1403985,569595,1437639,546735,1514475,471805,1544319,416560,1554479,358140,1551939,328930,1531619,272415,1492885,219075,1437639,169545,1403985,146685,1367154,125095,1326514,105410,1282700,86360,1235710,69215,1186179,53975,1134110,40005,1079500,28575,1022350,18415,963929,10795,902969,5080,840739,1270,777239,0xe">
                  <v:fill on="t" focussize="0,0"/>
                  <v:stroke on="f"/>
                  <v:imagedata o:title=""/>
                  <o:lock v:ext="edit" aspectratio="f"/>
                  <v:textbox inset="0mm,0mm,0mm,0mm"/>
                </v:shape>
                <v:shape id="Graphic 259" o:spid="_x0000_s1026" o:spt="100" style="position:absolute;left:3823334;top:5332476;height:716280;width:1554480;" filled="f" stroked="t" coordsize="1554480,716280" o:gfxdata="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3MWW/&#10;AAAA3AAAAA8AAAAAAAAAAQAgAAAAIgAAAGRycy9kb3ducmV2LnhtbFBLAQIUABQAAAAIAIdO4kAz&#10;LwWeOwAAADkAAAAQAAAAAAAAAAEAIAAAAA4BAABkcnMvc2hhcGV4bWwueG1sUEsFBgAAAAAGAAYA&#10;WwEAALgDAAAAAA==&#10;" path="m0,358140l10160,300355,39369,245110,86360,193675,116204,169545,149860,146685,186689,125095,227329,105410,271144,86360,318135,69215,367664,53975,419735,40005,474344,28575,531494,18415,589914,10795,650875,5080,713104,1270,777239,0,840739,1270,902969,5080,963929,10795,1022350,18415,1079500,28575,1134110,40005,1186179,53975,1235710,69215,1282700,86360,1326514,105410,1367154,125095,1403985,146685,1437639,169545,1467485,193675,1514475,245110,1544319,300355,1554479,358140,1551939,387985,1531619,444500,1492885,497840,1437639,546735,1403985,569595,1367154,591185,1326514,611505,1282700,630555,1235710,647700,1186179,662940,1134110,676275,1079500,688340,1022350,698500,963929,706120,902969,711835,840739,715645,777239,716280,713104,715645,650875,711835,589914,706120,531494,698500,474344,688340,419735,676275,367664,662940,318135,647700,271144,630555,227329,611505,186689,591185,149860,569595,116204,546735,39369,471805,10160,416560,0,358140xe">
                  <v:fill on="f" focussize="0,0"/>
                  <v:stroke weight="0.96pt" color="#2D528F" joinstyle="round"/>
                  <v:imagedata o:title=""/>
                  <o:lock v:ext="edit" aspectratio="f"/>
                  <v:textbox inset="0mm,0mm,0mm,0mm"/>
                </v:shape>
              </v:group>
            </w:pict>
          </mc:Fallback>
        </mc:AlternateContent>
      </w:r>
      <w:r>
        <w:rPr>
          <w:rFonts w:hint="default"/>
          <w:lang w:val="en-US"/>
        </w:rPr>
        <w:t>29</w:t>
      </w:r>
      <w:r>
        <w:rPr>
          <w:color w:val="FFFFFF"/>
          <w:sz w:val="22"/>
        </w:rPr>
        <w:tab/>
      </w:r>
      <w:r>
        <w:rPr>
          <w:sz w:val="22"/>
          <w:lang w:val="en-US"/>
        </w:rPr>
        <w:t>Premium Store</w:t>
      </w:r>
    </w:p>
    <w:p w14:paraId="317944C8">
      <w:pPr>
        <w:pStyle w:val="2"/>
        <w:rPr>
          <w:spacing w:val="-2"/>
          <w:u w:val="thick"/>
        </w:rPr>
      </w:pPr>
      <w:r>
        <w:rPr>
          <w:rFonts w:ascii="Times New Roman"/>
          <w:sz w:val="24"/>
        </w:rPr>
        <mc:AlternateContent>
          <mc:Choice Requires="wps">
            <w:drawing>
              <wp:anchor distT="0" distB="0" distL="0" distR="0" simplePos="0" relativeHeight="251687936" behindDoc="1" locked="0" layoutInCell="1" allowOverlap="1">
                <wp:simplePos x="0" y="0"/>
                <wp:positionH relativeFrom="page">
                  <wp:posOffset>7454265</wp:posOffset>
                </wp:positionH>
                <wp:positionV relativeFrom="paragraph">
                  <wp:posOffset>326390</wp:posOffset>
                </wp:positionV>
                <wp:extent cx="76200" cy="164465"/>
                <wp:effectExtent l="6350" t="6350" r="12700" b="19685"/>
                <wp:wrapNone/>
                <wp:docPr id="260" name="Textbox 260"/>
                <wp:cNvGraphicFramePr/>
                <a:graphic xmlns:a="http://schemas.openxmlformats.org/drawingml/2006/main">
                  <a:graphicData uri="http://schemas.microsoft.com/office/word/2010/wordprocessingShape">
                    <wps:wsp>
                      <wps:cNvSpPr txBox="1"/>
                      <wps:spPr>
                        <a:xfrm flipH="1" flipV="1">
                          <a:off x="0" y="0"/>
                          <a:ext cx="76200" cy="164465"/>
                        </a:xfrm>
                        <a:prstGeom prst="rect">
                          <a:avLst/>
                        </a:prstGeom>
                        <a:ln w="12191">
                          <a:solidFill>
                            <a:srgbClr val="2D528F"/>
                          </a:solidFill>
                          <a:prstDash val="solid"/>
                        </a:ln>
                      </wps:spPr>
                      <wps:txbx>
                        <w:txbxContent>
                          <w:p w14:paraId="21A8C521">
                            <w:pPr>
                              <w:spacing w:before="241"/>
                              <w:ind w:left="639" w:right="0" w:firstLine="0"/>
                              <w:jc w:val="left"/>
                              <w:rPr>
                                <w:rFonts w:ascii="Times New Roman"/>
                                <w:sz w:val="24"/>
                              </w:rPr>
                            </w:pPr>
                            <w:r>
                              <w:rPr>
                                <w:rFonts w:ascii="Times New Roman"/>
                                <w:color w:val="FFFFFF"/>
                                <w:spacing w:val="-2"/>
                                <w:sz w:val="24"/>
                              </w:rPr>
                              <w:t>Admin</w:t>
                            </w:r>
                          </w:p>
                        </w:txbxContent>
                      </wps:txbx>
                      <wps:bodyPr wrap="square" lIns="0" tIns="0" rIns="0" bIns="0" rtlCol="0">
                        <a:noAutofit/>
                      </wps:bodyPr>
                    </wps:wsp>
                  </a:graphicData>
                </a:graphic>
              </wp:anchor>
            </w:drawing>
          </mc:Choice>
          <mc:Fallback>
            <w:pict>
              <v:shape id="Textbox 260" o:spid="_x0000_s1026" o:spt="202" type="#_x0000_t202" style="position:absolute;left:0pt;flip:x y;margin-left:586.95pt;margin-top:25.7pt;height:12.95pt;width:6pt;mso-position-horizontal-relative:page;z-index:-251628544;mso-width-relative:page;mso-height-relative:page;" filled="f" stroked="t" coordsize="21600,21600" o:gfxdata="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Li35C2QAAAAsBAAAPAAAAAAAAAAEAIAAAACIAAABkcnMvZG93bnJldi54bWxQSwECFAAUAAAA&#10;CACHTuJAhfHi1O0BAADuAwAADgAAAAAAAAABACAAAAAoAQAAZHJzL2Uyb0RvYy54bWxQSwUGAAAA&#10;AAYABgBZAQAAhwUAAAAA&#10;">
                <v:fill on="f" focussize="0,0"/>
                <v:stroke weight="0.95992125984252pt" color="#2D528F" joinstyle="round"/>
                <v:imagedata o:title=""/>
                <o:lock v:ext="edit" aspectratio="f"/>
                <v:textbox inset="0mm,0mm,0mm,0mm">
                  <w:txbxContent>
                    <w:p w14:paraId="21A8C521">
                      <w:pPr>
                        <w:spacing w:before="241"/>
                        <w:ind w:left="639" w:right="0" w:firstLine="0"/>
                        <w:jc w:val="left"/>
                        <w:rPr>
                          <w:rFonts w:ascii="Times New Roman"/>
                          <w:sz w:val="24"/>
                        </w:rPr>
                      </w:pPr>
                      <w:r>
                        <w:rPr>
                          <w:rFonts w:ascii="Times New Roman"/>
                          <w:color w:val="FFFFFF"/>
                          <w:spacing w:val="-2"/>
                          <w:sz w:val="24"/>
                        </w:rPr>
                        <w:t>Admin</w:t>
                      </w:r>
                    </w:p>
                  </w:txbxContent>
                </v:textbox>
              </v:shape>
            </w:pict>
          </mc:Fallback>
        </mc:AlternateContent>
      </w:r>
      <w:r>
        <w:rPr>
          <w:u w:val="thick"/>
        </w:rPr>
        <w:t>0</w:t>
      </w:r>
      <w:r>
        <w:rPr>
          <w:spacing w:val="-8"/>
          <w:u w:val="thick"/>
        </w:rPr>
        <w:t xml:space="preserve"> </w:t>
      </w:r>
      <w:r>
        <w:rPr>
          <w:u w:val="thick"/>
        </w:rPr>
        <w:t>Level</w:t>
      </w:r>
      <w:r>
        <w:rPr>
          <w:spacing w:val="-2"/>
          <w:u w:val="thick"/>
        </w:rPr>
        <w:t xml:space="preserve"> DFD(Admin):</w:t>
      </w:r>
    </w:p>
    <w:p w14:paraId="30CE7481">
      <w:pPr>
        <w:pStyle w:val="2"/>
        <w:rPr>
          <w:spacing w:val="-2"/>
          <w:u w:val="thick"/>
        </w:rPr>
      </w:pPr>
    </w:p>
    <w:p w14:paraId="0787C7CC">
      <w:pPr>
        <w:pStyle w:val="2"/>
        <w:ind w:left="0" w:leftChars="0" w:firstLine="0" w:firstLineChars="0"/>
        <w:rPr>
          <w:spacing w:val="-2"/>
          <w:u w:val="thick"/>
        </w:rPr>
      </w:pPr>
    </w:p>
    <w:p w14:paraId="65C0E3B0">
      <w:pPr>
        <w:pStyle w:val="2"/>
        <w:rPr>
          <w:rFonts w:hint="default"/>
          <w:spacing w:val="-2"/>
          <w:u w:val="thick"/>
          <w:lang w:val="en-US"/>
        </w:rPr>
      </w:pPr>
      <w:r>
        <w:rPr>
          <w:rFonts w:hint="default"/>
          <w:spacing w:val="-2"/>
          <w:u w:val="thick"/>
          <w:lang w:val="en-US"/>
        </w:rPr>
        <w:drawing>
          <wp:inline distT="0" distB="0" distL="114300" distR="114300">
            <wp:extent cx="4514850" cy="5886450"/>
            <wp:effectExtent l="0" t="0" r="0" b="0"/>
            <wp:docPr id="1208" name="Picture 1208" descr="Captur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 name="Picture 1208" descr="Capture40"/>
                    <pic:cNvPicPr>
                      <a:picLocks noChangeAspect="1"/>
                    </pic:cNvPicPr>
                  </pic:nvPicPr>
                  <pic:blipFill>
                    <a:blip r:embed="rId69"/>
                    <a:stretch>
                      <a:fillRect/>
                    </a:stretch>
                  </pic:blipFill>
                  <pic:spPr>
                    <a:xfrm>
                      <a:off x="0" y="0"/>
                      <a:ext cx="4514850" cy="5886450"/>
                    </a:xfrm>
                    <a:prstGeom prst="rect">
                      <a:avLst/>
                    </a:prstGeom>
                  </pic:spPr>
                </pic:pic>
              </a:graphicData>
            </a:graphic>
          </wp:inline>
        </w:drawing>
      </w:r>
    </w:p>
    <w:p w14:paraId="7373770B">
      <w:pPr>
        <w:tabs>
          <w:tab w:val="left" w:pos="6733"/>
        </w:tabs>
        <w:spacing w:before="1"/>
        <w:ind w:left="1440" w:right="0" w:firstLine="0"/>
        <w:jc w:val="left"/>
        <w:rPr>
          <w:rFonts w:ascii="Times New Roman"/>
          <w:sz w:val="24"/>
        </w:rPr>
      </w:pPr>
      <w:r>
        <w:rPr>
          <w:spacing w:val="-10"/>
          <w:position w:val="-5"/>
          <w:sz w:val="24"/>
        </w:rPr>
        <w:t>.</w:t>
      </w:r>
    </w:p>
    <w:p w14:paraId="2A95E9E0">
      <w:pPr>
        <w:pStyle w:val="9"/>
        <w:rPr>
          <w:rFonts w:ascii="Times New Roman"/>
          <w:sz w:val="24"/>
        </w:rPr>
      </w:pPr>
      <w:r>
        <w:rPr>
          <w:rFonts w:hint="default"/>
          <w:lang w:val="en-US"/>
        </w:rPr>
        <w:t xml:space="preserve">                 </w:t>
      </w:r>
      <w:r>
        <w:rPr>
          <w:rFonts w:ascii="Times New Roman"/>
          <w:color w:val="FFFFFF"/>
          <w:spacing w:val="-2"/>
          <w:sz w:val="24"/>
        </w:rPr>
        <w:t>Manage der</w:t>
      </w:r>
    </w:p>
    <w:p w14:paraId="23799C37">
      <w:pPr>
        <w:spacing w:before="1"/>
        <w:ind w:right="3137"/>
        <w:jc w:val="left"/>
        <w:rPr>
          <w:rFonts w:ascii="Times New Roman"/>
          <w:sz w:val="24"/>
        </w:rPr>
        <w:sectPr>
          <w:pgSz w:w="11920" w:h="16850"/>
          <w:pgMar w:top="620" w:right="425" w:bottom="1160" w:left="0" w:header="0" w:footer="974" w:gutter="0"/>
          <w:pgBorders>
            <w:top w:val="none" w:sz="0" w:space="0"/>
            <w:left w:val="none" w:sz="0" w:space="0"/>
            <w:bottom w:val="none" w:sz="0" w:space="0"/>
            <w:right w:val="none" w:sz="0" w:space="0"/>
          </w:pgBorders>
          <w:cols w:space="720" w:num="1"/>
        </w:sectPr>
      </w:pPr>
      <w:r>
        <mc:AlternateContent>
          <mc:Choice Requires="wps">
            <w:drawing>
              <wp:anchor distT="0" distB="0" distL="114300" distR="114300" simplePos="0" relativeHeight="251717632" behindDoc="0" locked="0" layoutInCell="1" allowOverlap="1">
                <wp:simplePos x="0" y="0"/>
                <wp:positionH relativeFrom="column">
                  <wp:posOffset>3541395</wp:posOffset>
                </wp:positionH>
                <wp:positionV relativeFrom="paragraph">
                  <wp:posOffset>1656080</wp:posOffset>
                </wp:positionV>
                <wp:extent cx="76200" cy="1150620"/>
                <wp:effectExtent l="0" t="0" r="0" b="11430"/>
                <wp:wrapNone/>
                <wp:docPr id="356" name="Graphic 239"/>
                <wp:cNvGraphicFramePr/>
                <a:graphic xmlns:a="http://schemas.openxmlformats.org/drawingml/2006/main">
                  <a:graphicData uri="http://schemas.microsoft.com/office/word/2010/wordprocessingShape">
                    <wps:wsp>
                      <wps:cNvSpPr/>
                      <wps:spPr>
                        <a:xfrm>
                          <a:off x="0" y="0"/>
                          <a:ext cx="76200" cy="1150620"/>
                        </a:xfrm>
                        <a:custGeom>
                          <a:avLst/>
                          <a:gdLst/>
                          <a:ahLst/>
                          <a:cxnLst/>
                          <a:rect l="l" t="t" r="r" b="b"/>
                          <a:pathLst>
                            <a:path w="1237615" h="3093720">
                              <a:moveTo>
                                <a:pt x="1161415" y="3017520"/>
                              </a:moveTo>
                              <a:lnTo>
                                <a:pt x="1161415" y="3049270"/>
                              </a:lnTo>
                              <a:lnTo>
                                <a:pt x="56515" y="3049270"/>
                              </a:lnTo>
                              <a:lnTo>
                                <a:pt x="56515" y="3061970"/>
                              </a:lnTo>
                              <a:lnTo>
                                <a:pt x="1161415" y="3061970"/>
                              </a:lnTo>
                              <a:lnTo>
                                <a:pt x="1161415" y="3093720"/>
                              </a:lnTo>
                              <a:lnTo>
                                <a:pt x="1237615" y="3055620"/>
                              </a:lnTo>
                              <a:lnTo>
                                <a:pt x="1161415" y="3017520"/>
                              </a:lnTo>
                              <a:close/>
                            </a:path>
                            <a:path w="1237615" h="3093720">
                              <a:moveTo>
                                <a:pt x="69850" y="2997200"/>
                              </a:moveTo>
                              <a:lnTo>
                                <a:pt x="0" y="2997200"/>
                              </a:lnTo>
                              <a:lnTo>
                                <a:pt x="34925" y="3032760"/>
                              </a:lnTo>
                              <a:lnTo>
                                <a:pt x="69850" y="2997200"/>
                              </a:lnTo>
                              <a:close/>
                            </a:path>
                            <a:path w="1237615" h="3093720">
                              <a:moveTo>
                                <a:pt x="52705" y="0"/>
                              </a:moveTo>
                              <a:lnTo>
                                <a:pt x="17780" y="0"/>
                              </a:lnTo>
                              <a:lnTo>
                                <a:pt x="17780" y="2997200"/>
                              </a:lnTo>
                              <a:lnTo>
                                <a:pt x="52705" y="2997200"/>
                              </a:lnTo>
                              <a:lnTo>
                                <a:pt x="52705" y="0"/>
                              </a:lnTo>
                              <a:close/>
                            </a:path>
                            <a:path w="1237615" h="3093720">
                              <a:moveTo>
                                <a:pt x="1161415" y="1901825"/>
                              </a:moveTo>
                              <a:lnTo>
                                <a:pt x="1161415" y="1933575"/>
                              </a:lnTo>
                              <a:lnTo>
                                <a:pt x="56515" y="1933575"/>
                              </a:lnTo>
                              <a:lnTo>
                                <a:pt x="56515" y="1946275"/>
                              </a:lnTo>
                              <a:lnTo>
                                <a:pt x="1161415" y="1946275"/>
                              </a:lnTo>
                              <a:lnTo>
                                <a:pt x="1161415" y="1978025"/>
                              </a:lnTo>
                              <a:lnTo>
                                <a:pt x="1237615" y="1939925"/>
                              </a:lnTo>
                              <a:lnTo>
                                <a:pt x="1161415" y="1901825"/>
                              </a:lnTo>
                              <a:close/>
                            </a:path>
                          </a:pathLst>
                        </a:custGeom>
                        <a:solidFill>
                          <a:srgbClr val="4470C4"/>
                        </a:solidFill>
                      </wps:spPr>
                      <wps:bodyPr wrap="square" lIns="0" tIns="0" rIns="0" bIns="0" rtlCol="0">
                        <a:noAutofit/>
                      </wps:bodyPr>
                    </wps:wsp>
                  </a:graphicData>
                </a:graphic>
              </wp:anchor>
            </w:drawing>
          </mc:Choice>
          <mc:Fallback>
            <w:pict>
              <v:shape id="Graphic 239" o:spid="_x0000_s1026" o:spt="100" style="position:absolute;left:0pt;margin-left:278.85pt;margin-top:130.4pt;height:90.6pt;width:6pt;z-index:251717632;mso-width-relative:page;mso-height-relative:page;" fillcolor="#4470C4" filled="t" stroked="f" coordsize="1237615,3093720" o:gfxdata="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C6OL7b2gAAAAsBAAAPAAAAAAAAAAEA&#10;IAAAACIAAABkcnMvZG93bnJldi54bWxQSwECFAAUAAAACACHTuJAnQCc8fECAAA9CQAADgAAAAAA&#10;AAABACAAAAApAQAAZHJzL2Uyb0RvYy54bWxQSwUGAAAAAAYABgBZAQAAjAYAAAAA&#10;" path="m1161415,3017520l1161415,3049270,56515,3049270,56515,3061970,1161415,3061970,1161415,3093720,1237615,3055620,1161415,3017520xem69850,2997200l0,2997200,34925,3032760,69850,2997200xem52705,0l17780,0,17780,2997200,52705,2997200,52705,0xem1161415,1901825l1161415,1933575,56515,1933575,56515,1946275,1161415,1946275,1161415,1978025,1237615,1939925,1161415,1901825xe">
                <v:fill on="t" focussize="0,0"/>
                <v:stroke on="f"/>
                <v:imagedata o:title=""/>
                <o:lock v:ext="edit" aspectratio="f"/>
                <v:textbox inset="0mm,0mm,0mm,0mm"/>
              </v:shape>
            </w:pict>
          </mc:Fallback>
        </mc:AlternateContent>
      </w:r>
      <w:r>
        <w:rPr>
          <w:rFonts w:ascii="Times New Roman"/>
          <w:color w:val="FFFFFF"/>
          <w:spacing w:val="-2"/>
          <w:sz w:val="24"/>
        </w:rPr>
        <w:t>t</w:t>
      </w:r>
    </w:p>
    <w:p w14:paraId="4A6182CC">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688960" behindDoc="1" locked="0" layoutInCell="1" allowOverlap="1">
                <wp:simplePos x="0" y="0"/>
                <wp:positionH relativeFrom="page">
                  <wp:posOffset>209550</wp:posOffset>
                </wp:positionH>
                <wp:positionV relativeFrom="page">
                  <wp:posOffset>275590</wp:posOffset>
                </wp:positionV>
                <wp:extent cx="7260590" cy="10086340"/>
                <wp:effectExtent l="0" t="0" r="16510" b="10160"/>
                <wp:wrapNone/>
                <wp:docPr id="261" name="Group 26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62" name="Graphic 262"/>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63" name="Graphic 26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pic:pic xmlns:pic="http://schemas.openxmlformats.org/drawingml/2006/picture">
                        <pic:nvPicPr>
                          <pic:cNvPr id="264" name="Image 264"/>
                          <pic:cNvPicPr/>
                        </pic:nvPicPr>
                        <pic:blipFill>
                          <a:blip r:embed="rId70" cstate="print"/>
                          <a:stretch>
                            <a:fillRect/>
                          </a:stretch>
                        </pic:blipFill>
                        <pic:spPr>
                          <a:xfrm>
                            <a:off x="2541904" y="1290955"/>
                            <a:ext cx="2656840" cy="460375"/>
                          </a:xfrm>
                          <a:prstGeom prst="rect">
                            <a:avLst/>
                          </a:prstGeom>
                        </pic:spPr>
                      </pic:pic>
                      <pic:pic xmlns:pic="http://schemas.openxmlformats.org/drawingml/2006/picture">
                        <pic:nvPicPr>
                          <pic:cNvPr id="265" name="Image 265"/>
                          <pic:cNvPicPr/>
                        </pic:nvPicPr>
                        <pic:blipFill>
                          <a:blip r:embed="rId71" cstate="print"/>
                          <a:stretch>
                            <a:fillRect/>
                          </a:stretch>
                        </pic:blipFill>
                        <pic:spPr>
                          <a:xfrm>
                            <a:off x="2237740" y="694690"/>
                            <a:ext cx="2653665" cy="457835"/>
                          </a:xfrm>
                          <a:prstGeom prst="rect">
                            <a:avLst/>
                          </a:prstGeom>
                          <a:solidFill>
                            <a:schemeClr val="bg1"/>
                          </a:solidFill>
                        </pic:spPr>
                      </pic:pic>
                    </wpg:wgp>
                  </a:graphicData>
                </a:graphic>
              </wp:anchor>
            </w:drawing>
          </mc:Choice>
          <mc:Fallback>
            <w:pict>
              <v:group id="_x0000_s1026" o:spid="_x0000_s1026" o:spt="203" style="position:absolute;left:0pt;margin-left:16.5pt;margin-top:21.7pt;height:794.2pt;width:571.7pt;mso-position-horizontal-relative:page;mso-position-vertical-relative:page;z-index:-251627520;mso-width-relative:page;mso-height-relative:page;" coordsize="7260590,10086340" o:gfxdata="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">
                <o:lock v:ext="edit" aspectratio="f"/>
                <v:shape id="Graphic 262" o:spid="_x0000_s1026" o:spt="100" style="position:absolute;left:0;top:85725;height:170815;width:812800;" fillcolor="#F9C090" filled="t" stroked="f" coordsize="812800,170815" o:gfxdata="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EW92/&#10;AAAA3AAAAA8AAAAAAAAAAQAgAAAAIgAAAGRycy9kb3ducmV2LnhtbFBLAQIUABQAAAAIAIdO4kAz&#10;LwWeOwAAADkAAAAQAAAAAAAAAAEAIAAAAA4BAABkcnMvc2hhcGV4bWwueG1sUEsFBgAAAAAGAAYA&#10;WwEAALgDAAAAAA==&#10;" path="m812800,0l0,0,0,170815,812800,170815,812800,0xe">
                  <v:fill on="t" focussize="0,0"/>
                  <v:stroke on="f"/>
                  <v:imagedata o:title=""/>
                  <o:lock v:ext="edit" aspectratio="f"/>
                  <v:textbox inset="0mm,0mm,0mm,0mm"/>
                </v:shape>
                <v:shape id="Graphic 263" o:spid="_x0000_s1026" o:spt="100" style="position:absolute;left:304800;top:0;height:10086340;width:6955790;" fillcolor="#000000" filled="t" stroked="f" coordsize="6955790,10086340" o:gfxdata="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Zg3rsAAADc&#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shape id="Image 264" o:spid="_x0000_s1026" o:spt="75" type="#_x0000_t75" style="position:absolute;left:2541904;top:1290955;height:460375;width:2656840;" filled="f" o:preferrelative="t" stroked="f" coordsize="21600,21600" o:gfxdata="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Jj0Y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265" o:spid="_x0000_s1026" o:spt="75" type="#_x0000_t75" style="position:absolute;left:2237740;top:694690;height:457835;width:2653665;" fillcolor="#FFFFFF [3212]" filled="t" o:preferrelative="t" stroked="f" coordsize="21600,21600" o:gfxdata="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p51FvQAA&#10;ANwAAAAPAAAAAAAAAAEAIAAAACIAAABkcnMvZG93bnJldi54bWxQSwECFAAUAAAACACHTuJAMy8F&#10;njsAAAA5AAAAEAAAAAAAAAABACAAAAAMAQAAZHJzL3NoYXBleG1sLnhtbFBLBQYAAAAABgAGAFsB&#10;AAC2AwAAAAA=&#10;">
                  <v:fill on="t" focussize="0,0"/>
                  <v:stroke on="f"/>
                  <v:imagedata r:id="rId71" o:title=""/>
                  <o:lock v:ext="edit" aspectratio="f"/>
                </v:shape>
              </v:group>
            </w:pict>
          </mc:Fallback>
        </mc:AlternateContent>
      </w:r>
      <w:r>
        <w:rPr>
          <w:color w:val="FFFFFF"/>
          <w:spacing w:val="-5"/>
          <w:sz w:val="22"/>
        </w:rPr>
        <w:t>3</w:t>
      </w:r>
      <w:r>
        <w:rPr>
          <w:rFonts w:hint="default"/>
          <w:color w:val="FFFFFF"/>
          <w:spacing w:val="-5"/>
          <w:sz w:val="22"/>
          <w:lang w:val="en-US"/>
        </w:rPr>
        <w:t>0</w:t>
      </w:r>
      <w:r>
        <w:rPr>
          <w:color w:val="FFFFFF"/>
          <w:sz w:val="22"/>
        </w:rPr>
        <w:tab/>
      </w:r>
      <w:r>
        <w:rPr>
          <w:rFonts w:hint="default"/>
          <w:color w:val="FFFFFF"/>
          <w:sz w:val="22"/>
          <w:lang w:val="en-US"/>
        </w:rPr>
        <w:t xml:space="preserve">     </w:t>
      </w:r>
      <w:r>
        <w:rPr>
          <w:sz w:val="22"/>
          <w:lang w:val="en-US"/>
        </w:rPr>
        <w:t>Premium Store</w:t>
      </w:r>
    </w:p>
    <w:p w14:paraId="5532010F">
      <w:pPr>
        <w:pStyle w:val="9"/>
        <w:rPr>
          <w:sz w:val="22"/>
        </w:rPr>
      </w:pPr>
    </w:p>
    <w:p w14:paraId="1F5ED8F1">
      <w:pPr>
        <w:spacing w:before="0"/>
        <w:ind w:left="1440" w:right="0" w:firstLine="0"/>
        <w:jc w:val="left"/>
        <w:rPr>
          <w:b/>
          <w:sz w:val="44"/>
        </w:rPr>
      </w:pPr>
      <w:r>
        <w:rPr>
          <w:sz w:val="20"/>
        </w:rPr>
        <mc:AlternateContent>
          <mc:Choice Requires="wpg">
            <w:drawing>
              <wp:anchor distT="0" distB="0" distL="0" distR="0" simplePos="0" relativeHeight="251713536" behindDoc="1" locked="0" layoutInCell="1" allowOverlap="1">
                <wp:simplePos x="0" y="0"/>
                <wp:positionH relativeFrom="page">
                  <wp:posOffset>1598295</wp:posOffset>
                </wp:positionH>
                <wp:positionV relativeFrom="paragraph">
                  <wp:posOffset>802005</wp:posOffset>
                </wp:positionV>
                <wp:extent cx="4429760" cy="478790"/>
                <wp:effectExtent l="0" t="0" r="8890" b="16510"/>
                <wp:wrapTopAndBottom/>
                <wp:docPr id="266" name="Group 266"/>
                <wp:cNvGraphicFramePr/>
                <a:graphic xmlns:a="http://schemas.openxmlformats.org/drawingml/2006/main">
                  <a:graphicData uri="http://schemas.microsoft.com/office/word/2010/wordprocessingGroup">
                    <wpg:wgp>
                      <wpg:cNvGrpSpPr/>
                      <wpg:grpSpPr>
                        <a:xfrm>
                          <a:off x="0" y="0"/>
                          <a:ext cx="4429759" cy="478791"/>
                          <a:chOff x="-28575" y="24129"/>
                          <a:chExt cx="4429759" cy="478791"/>
                        </a:xfrm>
                        <a:solidFill>
                          <a:schemeClr val="bg1"/>
                        </a:solidFill>
                      </wpg:grpSpPr>
                      <pic:pic xmlns:pic="http://schemas.openxmlformats.org/drawingml/2006/picture">
                        <pic:nvPicPr>
                          <pic:cNvPr id="267" name="Image 267"/>
                          <pic:cNvPicPr/>
                        </pic:nvPicPr>
                        <pic:blipFill>
                          <a:blip r:embed="rId72" cstate="print"/>
                          <a:stretch>
                            <a:fillRect/>
                          </a:stretch>
                        </pic:blipFill>
                        <pic:spPr>
                          <a:xfrm>
                            <a:off x="36194" y="24129"/>
                            <a:ext cx="4364990" cy="466725"/>
                          </a:xfrm>
                          <a:prstGeom prst="rect">
                            <a:avLst/>
                          </a:prstGeom>
                          <a:grpFill/>
                        </pic:spPr>
                      </pic:pic>
                      <pic:pic xmlns:pic="http://schemas.openxmlformats.org/drawingml/2006/picture">
                        <pic:nvPicPr>
                          <pic:cNvPr id="268" name="Image 268"/>
                          <pic:cNvPicPr/>
                        </pic:nvPicPr>
                        <pic:blipFill>
                          <a:blip r:embed="rId73" cstate="print"/>
                          <a:stretch>
                            <a:fillRect/>
                          </a:stretch>
                        </pic:blipFill>
                        <pic:spPr>
                          <a:xfrm>
                            <a:off x="-28575" y="38100"/>
                            <a:ext cx="4361815" cy="464820"/>
                          </a:xfrm>
                          <a:prstGeom prst="rect">
                            <a:avLst/>
                          </a:prstGeom>
                          <a:grpFill/>
                        </pic:spPr>
                      </pic:pic>
                    </wpg:wgp>
                  </a:graphicData>
                </a:graphic>
              </wp:anchor>
            </w:drawing>
          </mc:Choice>
          <mc:Fallback>
            <w:pict>
              <v:group id="_x0000_s1026" o:spid="_x0000_s1026" o:spt="203" style="position:absolute;left:0pt;margin-left:125.85pt;margin-top:63.15pt;height:37.7pt;width:348.8pt;mso-position-horizontal-relative:page;mso-wrap-distance-bottom:0pt;mso-wrap-distance-top:0pt;z-index:-251602944;mso-width-relative:page;mso-height-relative:page;" coordorigin="-28575,24129" coordsize="4429759,478791" o:gfxdata="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">
                <o:lock v:ext="edit" aspectratio="f"/>
                <v:shape id="Image 267" o:spid="_x0000_s1026" o:spt="75" type="#_x0000_t75" style="position:absolute;left:36194;top:24129;height:466725;width:4364990;" filled="t" o:preferrelative="t" stroked="f" coordsize="21600,21600" o:gfxdata="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BN4C8AAAA&#10;3AAAAA8AAAAAAAAAAQAgAAAAIgAAAGRycy9kb3ducmV2LnhtbFBLAQIUABQAAAAIAIdO4kAzLwWe&#10;OwAAADkAAAAQAAAAAAAAAAEAIAAAAAsBAABkcnMvc2hhcGV4bWwueG1sUEsFBgAAAAAGAAYAWwEA&#10;ALUDAAAAAA==&#10;">
                  <v:fill on="t" focussize="0,0"/>
                  <v:stroke on="f"/>
                  <v:imagedata r:id="rId72" o:title=""/>
                  <o:lock v:ext="edit" aspectratio="f"/>
                </v:shape>
                <v:shape id="Image 268" o:spid="_x0000_s1026" o:spt="75" type="#_x0000_t75" style="position:absolute;left:-28575;top:38100;height:464820;width:4361815;" filled="t" o:preferrelative="t" stroked="f" coordsize="21600,21600" o:gfxdata="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s5wK8AAAA&#10;3AAAAA8AAAAAAAAAAQAgAAAAIgAAAGRycy9kb3ducmV2LnhtbFBLAQIUABQAAAAIAIdO4kAzLwWe&#10;OwAAADkAAAAQAAAAAAAAAAEAIAAAAAsBAABkcnMvc2hhcGV4bWwueG1sUEsFBgAAAAAGAAYAWwEA&#10;ALUDAAAAAA==&#10;">
                  <v:fill on="t" focussize="0,0"/>
                  <v:stroke on="f"/>
                  <v:imagedata r:id="rId73" o:title=""/>
                  <o:lock v:ext="edit" aspectratio="f"/>
                </v:shape>
                <w10:wrap type="topAndBottom"/>
              </v:group>
            </w:pict>
          </mc:Fallback>
        </mc:AlternateContent>
      </w:r>
    </w:p>
    <w:p w14:paraId="1E525B37">
      <w:pPr>
        <w:pStyle w:val="9"/>
        <w:spacing w:before="25"/>
        <w:rPr>
          <w:b/>
          <w:sz w:val="20"/>
        </w:rPr>
      </w:pPr>
    </w:p>
    <w:p w14:paraId="250FE72B">
      <w:pPr>
        <w:pStyle w:val="9"/>
        <w:spacing w:after="0"/>
        <w:rPr>
          <w:b/>
          <w:sz w:val="20"/>
        </w:rPr>
        <w:sectPr>
          <w:pgSz w:w="11920" w:h="16850"/>
          <w:pgMar w:top="580" w:right="425" w:bottom="1160" w:left="0" w:header="0" w:footer="974" w:gutter="0"/>
          <w:pgBorders>
            <w:top w:val="none" w:sz="0" w:space="0"/>
            <w:left w:val="none" w:sz="0" w:space="0"/>
            <w:bottom w:val="none" w:sz="0" w:space="0"/>
            <w:right w:val="none" w:sz="0" w:space="0"/>
          </w:pgBorders>
          <w:cols w:space="720" w:num="1"/>
        </w:sectPr>
      </w:pPr>
      <w:r>
        <w:rPr>
          <w:b/>
          <w:sz w:val="20"/>
        </w:rPr>
        <w:drawing>
          <wp:anchor distT="0" distB="0" distL="0" distR="0" simplePos="0" relativeHeight="251716608" behindDoc="1" locked="0" layoutInCell="1" allowOverlap="1">
            <wp:simplePos x="0" y="0"/>
            <wp:positionH relativeFrom="page">
              <wp:posOffset>1155700</wp:posOffset>
            </wp:positionH>
            <wp:positionV relativeFrom="paragraph">
              <wp:posOffset>1645285</wp:posOffset>
            </wp:positionV>
            <wp:extent cx="5551805" cy="4549775"/>
            <wp:effectExtent l="0" t="0" r="0" b="0"/>
            <wp:wrapTopAndBottom/>
            <wp:docPr id="269" name="Image 269" descr="D:/anuj/Capture7.JPGCapture7"/>
            <wp:cNvGraphicFramePr/>
            <a:graphic xmlns:a="http://schemas.openxmlformats.org/drawingml/2006/main">
              <a:graphicData uri="http://schemas.openxmlformats.org/drawingml/2006/picture">
                <pic:pic xmlns:pic="http://schemas.openxmlformats.org/drawingml/2006/picture">
                  <pic:nvPicPr>
                    <pic:cNvPr id="269" name="Image 269" descr="D:/anuj/Capture7.JPGCapture7"/>
                    <pic:cNvPicPr/>
                  </pic:nvPicPr>
                  <pic:blipFill>
                    <a:blip r:embed="rId74"/>
                    <a:srcRect l="-92" t="244" r="-518" b="-258"/>
                    <a:stretch>
                      <a:fillRect/>
                    </a:stretch>
                  </pic:blipFill>
                  <pic:spPr>
                    <a:xfrm>
                      <a:off x="0" y="0"/>
                      <a:ext cx="5551805" cy="4549775"/>
                    </a:xfrm>
                    <a:prstGeom prst="rect">
                      <a:avLst/>
                    </a:prstGeom>
                  </pic:spPr>
                </pic:pic>
              </a:graphicData>
            </a:graphic>
          </wp:anchor>
        </w:drawing>
      </w:r>
    </w:p>
    <w:p w14:paraId="23A9F185">
      <w:pPr>
        <w:tabs>
          <w:tab w:val="left" w:pos="1423"/>
        </w:tabs>
        <w:spacing w:before="33"/>
        <w:ind w:left="912" w:right="0" w:firstLine="0"/>
        <w:jc w:val="left"/>
        <w:rPr>
          <w:sz w:val="22"/>
          <w:lang w:val="en-US"/>
        </w:rPr>
      </w:pPr>
      <w:r>
        <w:rPr>
          <w:sz w:val="22"/>
        </w:rPr>
        <mc:AlternateContent>
          <mc:Choice Requires="wpg">
            <w:drawing>
              <wp:anchor distT="0" distB="0" distL="0" distR="0" simplePos="0" relativeHeight="251689984" behindDoc="1" locked="0" layoutInCell="1" allowOverlap="1">
                <wp:simplePos x="0" y="0"/>
                <wp:positionH relativeFrom="page">
                  <wp:posOffset>0</wp:posOffset>
                </wp:positionH>
                <wp:positionV relativeFrom="page">
                  <wp:posOffset>304165</wp:posOffset>
                </wp:positionV>
                <wp:extent cx="7260590" cy="10086340"/>
                <wp:effectExtent l="0" t="0" r="0" b="0"/>
                <wp:wrapNone/>
                <wp:docPr id="270" name="Group 27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71" name="Graphic 271"/>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72" name="Graphic 27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626496;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DLQC3raAAAACQEAAA8A&#10;AAAAAAAAAQAgAAAAIgAAAGRycy9kb3ducmV2LnhtbFBLAQIUABQAAAAIAIdO4kBuKO+lMgMAAKIL&#10;AAAOAAAAAAAAAAEAIAAAACkBAABkcnMvZTJvRG9jLnhtbFBLBQYAAAAABgAGAFkBAADNBgAAAAA=&#10;">
                <o:lock v:ext="edit" aspectratio="f"/>
                <v:shape id="Graphic 271" o:spid="_x0000_s1026" o:spt="100" style="position:absolute;left:0;top:111125;height:170815;width:812800;" fillcolor="#F9C090" filled="t" stroked="f" coordsize="812800,170815" o:gfxdata="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PU3e/&#10;AAAA3AAAAA8AAAAAAAAAAQAgAAAAIgAAAGRycy9kb3ducmV2LnhtbFBLAQIUABQAAAAIAIdO4kAz&#10;LwWeOwAAADkAAAAQAAAAAAAAAAEAIAAAAA4BAABkcnMvc2hhcGV4bWwueG1sUEsFBgAAAAAGAAYA&#10;WwEAALgDAAAAAA==&#10;" path="m812800,0l0,0,0,170815,812800,170815,812800,0xe">
                  <v:fill on="t" focussize="0,0"/>
                  <v:stroke on="f"/>
                  <v:imagedata o:title=""/>
                  <o:lock v:ext="edit" aspectratio="f"/>
                  <v:textbox inset="0mm,0mm,0mm,0mm"/>
                </v:shape>
                <v:shape id="Graphic 272" o:spid="_x0000_s1026" o:spt="100" style="position:absolute;left:304800;top:0;height:10086340;width:6955790;" fillcolor="#000000" filled="t" stroked="f" coordsize="6955790,10086340" o:gfxdata="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zU5i8AAAA&#10;3A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sz w:val="22"/>
          <w:lang w:val="en-US"/>
        </w:rPr>
        <w:t xml:space="preserve">          </w:t>
      </w:r>
      <w:r>
        <w:rPr>
          <w:sz w:val="22"/>
          <w:lang w:val="en-US"/>
        </w:rPr>
        <w:t>Premium Store</w:t>
      </w:r>
    </w:p>
    <w:p w14:paraId="5F8C491A">
      <w:pPr>
        <w:tabs>
          <w:tab w:val="left" w:pos="1423"/>
        </w:tabs>
        <w:spacing w:before="33"/>
        <w:ind w:left="912" w:right="0" w:firstLine="0"/>
        <w:jc w:val="left"/>
        <w:rPr>
          <w:sz w:val="22"/>
          <w:lang w:val="en-US"/>
        </w:rPr>
      </w:pPr>
    </w:p>
    <w:p w14:paraId="4B70C623">
      <w:pPr>
        <w:tabs>
          <w:tab w:val="left" w:pos="1423"/>
        </w:tabs>
        <w:spacing w:before="33"/>
        <w:ind w:left="912" w:right="0" w:firstLine="0"/>
        <w:jc w:val="left"/>
        <w:rPr>
          <w:rFonts w:hint="default"/>
          <w:sz w:val="22"/>
          <w:lang w:val="en-US"/>
        </w:rPr>
      </w:pPr>
    </w:p>
    <w:p w14:paraId="09C26C61">
      <w:pPr>
        <w:spacing w:before="1"/>
        <w:ind w:right="0"/>
        <w:jc w:val="left"/>
        <w:rPr>
          <w:rFonts w:hint="default"/>
          <w:b/>
          <w:sz w:val="44"/>
          <w:lang w:val="en-US"/>
        </w:rPr>
      </w:pPr>
      <w:r>
        <w:rPr>
          <w:rFonts w:hint="default"/>
          <w:b/>
          <w:sz w:val="44"/>
          <w:lang w:val="en-US"/>
        </w:rPr>
        <w:t xml:space="preserve">                Admin Homepage:</w:t>
      </w:r>
    </w:p>
    <w:p w14:paraId="18B009A0">
      <w:pPr>
        <w:pStyle w:val="9"/>
        <w:spacing w:before="463"/>
        <w:rPr>
          <w:rFonts w:hint="default"/>
          <w:b/>
          <w:sz w:val="44"/>
          <w:lang w:val="en-US"/>
        </w:rPr>
      </w:pPr>
      <w:r>
        <w:rPr>
          <w:b/>
          <w:sz w:val="20"/>
        </w:rPr>
        <w:drawing>
          <wp:anchor distT="0" distB="0" distL="0" distR="0" simplePos="0" relativeHeight="251714560" behindDoc="1" locked="0" layoutInCell="1" allowOverlap="1">
            <wp:simplePos x="0" y="0"/>
            <wp:positionH relativeFrom="page">
              <wp:posOffset>431800</wp:posOffset>
            </wp:positionH>
            <wp:positionV relativeFrom="paragraph">
              <wp:posOffset>167640</wp:posOffset>
            </wp:positionV>
            <wp:extent cx="6886575" cy="4263390"/>
            <wp:effectExtent l="0" t="0" r="0" b="0"/>
            <wp:wrapTopAndBottom/>
            <wp:docPr id="273" name="Image 273" descr="D:/anuj/Capture8.JPGCapture8"/>
            <wp:cNvGraphicFramePr/>
            <a:graphic xmlns:a="http://schemas.openxmlformats.org/drawingml/2006/main">
              <a:graphicData uri="http://schemas.openxmlformats.org/drawingml/2006/picture">
                <pic:pic xmlns:pic="http://schemas.openxmlformats.org/drawingml/2006/picture">
                  <pic:nvPicPr>
                    <pic:cNvPr id="273" name="Image 273" descr="D:/anuj/Capture8.JPGCapture8"/>
                    <pic:cNvPicPr/>
                  </pic:nvPicPr>
                  <pic:blipFill>
                    <a:blip r:embed="rId75"/>
                    <a:srcRect l="-80" r="-1031" b="172"/>
                    <a:stretch>
                      <a:fillRect/>
                    </a:stretch>
                  </pic:blipFill>
                  <pic:spPr>
                    <a:xfrm>
                      <a:off x="0" y="0"/>
                      <a:ext cx="6886575" cy="4263390"/>
                    </a:xfrm>
                    <a:prstGeom prst="rect">
                      <a:avLst/>
                    </a:prstGeom>
                  </pic:spPr>
                </pic:pic>
              </a:graphicData>
            </a:graphic>
          </wp:anchor>
        </w:drawing>
      </w:r>
      <w:r>
        <w:rPr>
          <w:rFonts w:hint="default"/>
          <w:b/>
          <w:sz w:val="20"/>
          <w:lang w:val="en-US"/>
        </w:rPr>
        <w:t xml:space="preserve">                                   </w:t>
      </w:r>
      <w:r>
        <w:rPr>
          <w:b/>
          <w:spacing w:val="-2"/>
          <w:sz w:val="44"/>
        </w:rPr>
        <w:t>Category</w:t>
      </w:r>
      <w:r>
        <w:rPr>
          <w:rFonts w:hint="default"/>
          <w:b/>
          <w:spacing w:val="-2"/>
          <w:sz w:val="44"/>
          <w:lang w:val="en-US"/>
        </w:rPr>
        <w:t xml:space="preserve">:  </w:t>
      </w:r>
    </w:p>
    <w:p w14:paraId="03B19880">
      <w:pPr>
        <w:pStyle w:val="9"/>
        <w:rPr>
          <w:b/>
          <w:sz w:val="20"/>
        </w:rPr>
      </w:pPr>
      <w:r>
        <w:rPr>
          <w:b/>
          <w:sz w:val="20"/>
        </w:rPr>
        <w:drawing>
          <wp:anchor distT="0" distB="0" distL="0" distR="0" simplePos="0" relativeHeight="251715584" behindDoc="1" locked="0" layoutInCell="1" allowOverlap="1">
            <wp:simplePos x="0" y="0"/>
            <wp:positionH relativeFrom="page">
              <wp:posOffset>952500</wp:posOffset>
            </wp:positionH>
            <wp:positionV relativeFrom="paragraph">
              <wp:posOffset>68580</wp:posOffset>
            </wp:positionV>
            <wp:extent cx="5876925" cy="2752725"/>
            <wp:effectExtent l="0" t="0" r="9525" b="9525"/>
            <wp:wrapTopAndBottom/>
            <wp:docPr id="274" name="Image 274" descr="D:/anuj/Capture9.JPGCapture9"/>
            <wp:cNvGraphicFramePr/>
            <a:graphic xmlns:a="http://schemas.openxmlformats.org/drawingml/2006/main">
              <a:graphicData uri="http://schemas.openxmlformats.org/drawingml/2006/picture">
                <pic:pic xmlns:pic="http://schemas.openxmlformats.org/drawingml/2006/picture">
                  <pic:nvPicPr>
                    <pic:cNvPr id="274" name="Image 274" descr="D:/anuj/Capture9.JPGCapture9"/>
                    <pic:cNvPicPr/>
                  </pic:nvPicPr>
                  <pic:blipFill>
                    <a:blip r:embed="rId76"/>
                    <a:srcRect l="2036" t="-761" r="27540" b="-906"/>
                    <a:stretch>
                      <a:fillRect/>
                    </a:stretch>
                  </pic:blipFill>
                  <pic:spPr>
                    <a:xfrm>
                      <a:off x="0" y="0"/>
                      <a:ext cx="5876925" cy="2752725"/>
                    </a:xfrm>
                    <a:prstGeom prst="rect">
                      <a:avLst/>
                    </a:prstGeom>
                  </pic:spPr>
                </pic:pic>
              </a:graphicData>
            </a:graphic>
          </wp:anchor>
        </w:drawing>
      </w:r>
    </w:p>
    <w:p w14:paraId="5DF542BA">
      <w:pPr>
        <w:pStyle w:val="9"/>
        <w:rPr>
          <w:sz w:val="22"/>
          <w:lang w:val="en-US"/>
        </w:rPr>
      </w:pPr>
      <w:r>
        <w:rPr>
          <w:sz w:val="22"/>
        </w:rPr>
        <mc:AlternateContent>
          <mc:Choice Requires="wpg">
            <w:drawing>
              <wp:anchor distT="0" distB="0" distL="0" distR="0" simplePos="0" relativeHeight="251719680"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358" name="Group 358"/>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359" name="Graphic 271"/>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4BC20FB9">
                              <w:pPr>
                                <w:jc w:val="center"/>
                                <w:rPr>
                                  <w:rFonts w:hint="default"/>
                                  <w:lang w:val="en-US"/>
                                </w:rPr>
                              </w:pPr>
                              <w:r>
                                <w:rPr>
                                  <w:rFonts w:hint="default"/>
                                  <w:lang w:val="en-US"/>
                                </w:rPr>
                                <w:t xml:space="preserve">           31 </w:t>
                              </w:r>
                            </w:p>
                          </w:txbxContent>
                        </wps:txbx>
                        <wps:bodyPr wrap="square" lIns="0" tIns="0" rIns="0" bIns="0" rtlCol="0">
                          <a:noAutofit/>
                        </wps:bodyPr>
                      </wps:wsp>
                      <wps:wsp>
                        <wps:cNvPr id="360" name="Graphic 27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96800;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DLQ&#10;C3raAAAACQEAAA8AAAAAAAAAAQAgAAAAIgAAAGRycy9kb3ducmV2LnhtbFBLAQIUABQAAAAIAIdO&#10;4kDoBHAJPgMAAK0LAAAOAAAAAAAAAAEAIAAAACkBAABkcnMvZTJvRG9jLnhtbFBLBQYAAAAABgAG&#10;AFkBAADZBgAAAAA=&#10;">
                <o:lock v:ext="edit" aspectratio="f"/>
                <v:shape id="Graphic 271" o:spid="_x0000_s1026" o:spt="100" style="position:absolute;left:0;top:111125;height:170815;width:812800;" fillcolor="#F9C090" filled="t" stroked="f" coordsize="812800,170815" o:gfxdata="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A2ZiLsAAADc&#10;AAAADwAAAAAAAAABACAAAAAiAAAAZHJzL2Rvd25yZXYueG1sUEsBAhQAFAAAAAgAh07iQDMvBZ47&#10;AAAAOQAAABAAAAAAAAAAAQAgAAAACgEAAGRycy9zaGFwZXhtbC54bWxQSwUGAAAAAAYABgBbAQAA&#10;tAMAAAAA&#10;" path="m812800,0l0,0,0,170815,812800,170815,812800,0xe">
                  <v:path textboxrect="0,0,812800,170815"/>
                  <v:fill on="t" focussize="0,0"/>
                  <v:stroke on="f"/>
                  <v:imagedata o:title=""/>
                  <o:lock v:ext="edit" aspectratio="f"/>
                  <v:textbox inset="0mm,0mm,0mm,0mm">
                    <w:txbxContent>
                      <w:p w14:paraId="4BC20FB9">
                        <w:pPr>
                          <w:jc w:val="center"/>
                          <w:rPr>
                            <w:rFonts w:hint="default"/>
                            <w:lang w:val="en-US"/>
                          </w:rPr>
                        </w:pPr>
                        <w:r>
                          <w:rPr>
                            <w:rFonts w:hint="default"/>
                            <w:lang w:val="en-US"/>
                          </w:rPr>
                          <w:t xml:space="preserve">           31 </w:t>
                        </w:r>
                      </w:p>
                    </w:txbxContent>
                  </v:textbox>
                </v:shape>
                <v:shape id="Graphic 272" o:spid="_x0000_s1026" o:spt="100" style="position:absolute;left:304800;top:0;height:10086340;width:6955790;" fillcolor="#000000" filled="t" stroked="f" coordsize="6955790,10086340" o:gfxdata="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JV8TS5AAAA3AAA&#10;AA8AAAAAAAAAAQAgAAAAIgAAAGRycy9kb3ducmV2LnhtbFBLAQIUABQAAAAIAIdO4kAzLwWeOwAA&#10;ADkAAAAQAAAAAAAAAAEAIAAAAAgBAABkcnMvc2hhcGV4bWwueG1sUEsFBgAAAAAGAAYAWwEAALID&#10;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sz w:val="22"/>
          <w:lang w:val="en-US"/>
        </w:rPr>
        <w:t xml:space="preserve">                            </w:t>
      </w:r>
      <w:r>
        <w:rPr>
          <w:sz w:val="22"/>
          <w:lang w:val="en-US"/>
        </w:rPr>
        <w:t>Premium Store</w:t>
      </w:r>
    </w:p>
    <w:p w14:paraId="1FEC99A1">
      <w:pPr>
        <w:pStyle w:val="9"/>
        <w:rPr>
          <w:rFonts w:hint="default"/>
          <w:sz w:val="22"/>
          <w:lang w:val="en-US"/>
        </w:rPr>
      </w:pPr>
      <w:r>
        <w:rPr>
          <w:rFonts w:hint="default"/>
          <w:sz w:val="22"/>
          <w:lang w:val="en-US"/>
        </w:rPr>
        <w:t xml:space="preserve">                                   </w:t>
      </w:r>
    </w:p>
    <w:p w14:paraId="39E45D11">
      <w:pPr>
        <w:pStyle w:val="9"/>
        <w:rPr>
          <w:rFonts w:hint="default"/>
          <w:sz w:val="22"/>
          <w:lang w:val="en-US"/>
        </w:rPr>
      </w:pPr>
      <w:r>
        <w:rPr>
          <w:rFonts w:hint="default"/>
          <w:sz w:val="22"/>
          <w:lang w:val="en-US"/>
        </w:rPr>
        <w:t xml:space="preserve">                           </w:t>
      </w:r>
    </w:p>
    <w:p w14:paraId="4714CFCC">
      <w:pPr>
        <w:pStyle w:val="9"/>
        <w:rPr>
          <w:rFonts w:hint="default"/>
          <w:sz w:val="22"/>
          <w:lang w:val="en-US"/>
        </w:rPr>
      </w:pPr>
      <w:r>
        <w:rPr>
          <w:sz w:val="22"/>
        </w:rPr>
        <mc:AlternateContent>
          <mc:Choice Requires="wpg">
            <w:drawing>
              <wp:anchor distT="0" distB="0" distL="0" distR="0" simplePos="0" relativeHeight="251755520"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1210" name="Group 121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211" name="Graphic 271"/>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3B1D361D">
                              <w:pPr>
                                <w:jc w:val="center"/>
                                <w:rPr>
                                  <w:rFonts w:hint="default"/>
                                  <w:lang w:val="en-US"/>
                                </w:rPr>
                              </w:pPr>
                              <w:r>
                                <w:rPr>
                                  <w:rFonts w:hint="default"/>
                                  <w:lang w:val="en-US"/>
                                </w:rPr>
                                <w:t xml:space="preserve">           32</w:t>
                              </w:r>
                            </w:p>
                          </w:txbxContent>
                        </wps:txbx>
                        <wps:bodyPr wrap="square" lIns="0" tIns="0" rIns="0" bIns="0" rtlCol="0">
                          <a:noAutofit/>
                        </wps:bodyPr>
                      </wps:wsp>
                      <wps:wsp>
                        <wps:cNvPr id="1212" name="Graphic 27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60960;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">
                <o:lock v:ext="edit" aspectratio="f"/>
                <v:shape id="Graphic 271" o:spid="_x0000_s1026" o:spt="100" style="position:absolute;left:0;top:111125;height:170815;width:812800;" fillcolor="#F9C090" filled="t" stroked="f" coordsize="812800,170815" o:gfxdata="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I8eb4A&#10;AADdAAAADwAAAAAAAAABACAAAAAiAAAAZHJzL2Rvd25yZXYueG1sUEsBAhQAFAAAAAgAh07iQDMv&#10;BZ47AAAAOQAAABAAAAAAAAAAAQAgAAAADQEAAGRycy9zaGFwZXhtbC54bWxQSwUGAAAAAAYABgBb&#10;AQAAtwMAAAAA&#10;" path="m812800,0l0,0,0,170815,812800,170815,812800,0xe">
                  <v:path textboxrect="0,0,812800,170815"/>
                  <v:fill on="t" focussize="0,0"/>
                  <v:stroke on="f"/>
                  <v:imagedata o:title=""/>
                  <o:lock v:ext="edit" aspectratio="f"/>
                  <v:textbox inset="0mm,0mm,0mm,0mm">
                    <w:txbxContent>
                      <w:p w14:paraId="3B1D361D">
                        <w:pPr>
                          <w:jc w:val="center"/>
                          <w:rPr>
                            <w:rFonts w:hint="default"/>
                            <w:lang w:val="en-US"/>
                          </w:rPr>
                        </w:pPr>
                        <w:r>
                          <w:rPr>
                            <w:rFonts w:hint="default"/>
                            <w:lang w:val="en-US"/>
                          </w:rPr>
                          <w:t xml:space="preserve">           32</w:t>
                        </w:r>
                      </w:p>
                    </w:txbxContent>
                  </v:textbox>
                </v:shape>
                <v:shape id="Graphic 272" o:spid="_x0000_s1026" o:spt="100" style="position:absolute;left:304800;top:0;height:10086340;width:6955790;" fillcolor="#000000" filled="t" stroked="f" coordsize="6955790,10086340" o:gfxdata="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M7UbsAAADd&#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sz w:val="22"/>
          <w:lang w:val="en-US"/>
        </w:rPr>
        <w:t xml:space="preserve">                           Premium store</w:t>
      </w:r>
    </w:p>
    <w:p w14:paraId="7DAFEBEF">
      <w:pPr>
        <w:pStyle w:val="9"/>
        <w:rPr>
          <w:rFonts w:hint="default"/>
          <w:sz w:val="22"/>
          <w:lang w:val="en-US"/>
        </w:rPr>
      </w:pPr>
    </w:p>
    <w:p w14:paraId="5CAD856D">
      <w:pPr>
        <w:pStyle w:val="9"/>
        <w:rPr>
          <w:rFonts w:hint="default"/>
          <w:sz w:val="22"/>
          <w:lang w:val="en-US"/>
        </w:rPr>
      </w:pPr>
    </w:p>
    <w:p w14:paraId="5398E471">
      <w:pPr>
        <w:pStyle w:val="9"/>
        <w:ind w:firstLine="880" w:firstLineChars="400"/>
        <w:rPr>
          <w:rFonts w:hint="default"/>
          <w:sz w:val="22"/>
          <w:lang w:val="en-US"/>
        </w:rPr>
      </w:pPr>
      <w:r>
        <w:rPr>
          <w:rFonts w:hint="default"/>
          <w:sz w:val="22"/>
          <w:lang w:val="en-US"/>
        </w:rPr>
        <w:t xml:space="preserve">   </w:t>
      </w:r>
      <w:r>
        <w:rPr>
          <w:rFonts w:hint="default"/>
          <w:b/>
          <w:spacing w:val="-2"/>
          <w:sz w:val="44"/>
          <w:lang w:val="en-US"/>
        </w:rPr>
        <w:t>Orders:</w:t>
      </w:r>
    </w:p>
    <w:p w14:paraId="03996B6D">
      <w:pPr>
        <w:pStyle w:val="9"/>
        <w:rPr>
          <w:rFonts w:hint="default"/>
          <w:sz w:val="22"/>
          <w:lang w:val="en-US"/>
        </w:rPr>
      </w:pPr>
      <w:r>
        <w:rPr>
          <w:rFonts w:hint="default"/>
          <w:sz w:val="22"/>
          <w:lang w:val="en-US"/>
        </w:rPr>
        <w:t xml:space="preserve">                               </w:t>
      </w:r>
      <w:r>
        <w:rPr>
          <w:rFonts w:hint="default"/>
          <w:b/>
          <w:sz w:val="20"/>
          <w:lang w:val="en-US"/>
        </w:rPr>
        <w:t xml:space="preserve">  </w:t>
      </w:r>
    </w:p>
    <w:p w14:paraId="51D13B79">
      <w:pPr>
        <w:pStyle w:val="9"/>
        <w:rPr>
          <w:rFonts w:hint="default"/>
          <w:sz w:val="22"/>
          <w:lang w:val="en-US"/>
        </w:rPr>
      </w:pPr>
      <w:r>
        <w:rPr>
          <w:rFonts w:hint="default"/>
          <w:sz w:val="22"/>
          <w:lang w:val="en-US"/>
        </w:rPr>
        <w:t xml:space="preserve">                              </w:t>
      </w:r>
    </w:p>
    <w:p w14:paraId="476192A3">
      <w:pPr>
        <w:pStyle w:val="9"/>
        <w:rPr>
          <w:rFonts w:hint="default"/>
          <w:sz w:val="22"/>
          <w:lang w:val="en-US"/>
        </w:rPr>
      </w:pPr>
      <w:r>
        <w:rPr>
          <w:rFonts w:hint="default"/>
          <w:sz w:val="22"/>
          <w:lang w:val="en-US"/>
        </w:rPr>
        <w:t xml:space="preserve">                   </w:t>
      </w:r>
      <w:r>
        <w:rPr>
          <w:rFonts w:hint="default"/>
          <w:sz w:val="22"/>
          <w:lang w:val="en-US"/>
        </w:rPr>
        <w:drawing>
          <wp:inline distT="0" distB="0" distL="114300" distR="114300">
            <wp:extent cx="7146925" cy="1720850"/>
            <wp:effectExtent l="0" t="0" r="0" b="0"/>
            <wp:docPr id="362" name="Picture 362" descr="Cap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362" descr="Capture11"/>
                    <pic:cNvPicPr>
                      <a:picLocks noChangeAspect="1"/>
                    </pic:cNvPicPr>
                  </pic:nvPicPr>
                  <pic:blipFill>
                    <a:blip r:embed="rId77"/>
                    <a:srcRect l="-5811" t="229" r="160" b="-3625"/>
                    <a:stretch>
                      <a:fillRect/>
                    </a:stretch>
                  </pic:blipFill>
                  <pic:spPr>
                    <a:xfrm>
                      <a:off x="0" y="0"/>
                      <a:ext cx="7146925" cy="1720850"/>
                    </a:xfrm>
                    <a:prstGeom prst="rect">
                      <a:avLst/>
                    </a:prstGeom>
                  </pic:spPr>
                </pic:pic>
              </a:graphicData>
            </a:graphic>
          </wp:inline>
        </w:drawing>
      </w:r>
    </w:p>
    <w:p w14:paraId="10A8A2DA">
      <w:pPr>
        <w:pStyle w:val="9"/>
        <w:rPr>
          <w:rFonts w:hint="default"/>
          <w:sz w:val="22"/>
          <w:lang w:val="en-US"/>
        </w:rPr>
      </w:pPr>
      <w:r>
        <w:rPr>
          <w:rFonts w:hint="default"/>
          <w:sz w:val="22"/>
          <w:lang w:val="en-US"/>
        </w:rPr>
        <w:t xml:space="preserve">                          </w:t>
      </w:r>
    </w:p>
    <w:p w14:paraId="09D892C2">
      <w:pPr>
        <w:pStyle w:val="9"/>
        <w:rPr>
          <w:rFonts w:hint="default"/>
          <w:sz w:val="22"/>
          <w:lang w:val="en-US"/>
        </w:rPr>
      </w:pPr>
    </w:p>
    <w:p w14:paraId="1A3669D9">
      <w:pPr>
        <w:pStyle w:val="9"/>
        <w:rPr>
          <w:rFonts w:hint="default"/>
          <w:sz w:val="22"/>
          <w:lang w:val="en-US"/>
        </w:rPr>
      </w:pPr>
    </w:p>
    <w:p w14:paraId="50DB9DA3">
      <w:pPr>
        <w:pStyle w:val="9"/>
        <w:ind w:firstLine="880" w:firstLineChars="400"/>
        <w:rPr>
          <w:rFonts w:hint="default"/>
          <w:sz w:val="22"/>
          <w:lang w:val="en-US"/>
        </w:rPr>
      </w:pPr>
      <w:r>
        <w:rPr>
          <w:rFonts w:hint="default"/>
          <w:sz w:val="22"/>
          <w:lang w:val="en-US"/>
        </w:rPr>
        <w:t xml:space="preserve">  </w:t>
      </w:r>
      <w:r>
        <w:rPr>
          <w:rFonts w:hint="default"/>
          <w:b/>
          <w:spacing w:val="-2"/>
          <w:sz w:val="44"/>
          <w:lang w:val="en-US"/>
        </w:rPr>
        <w:t>View orders details:</w:t>
      </w:r>
    </w:p>
    <w:p w14:paraId="3CA679DF">
      <w:pPr>
        <w:pStyle w:val="9"/>
        <w:rPr>
          <w:rFonts w:hint="default"/>
          <w:sz w:val="22"/>
          <w:lang w:val="en-US"/>
        </w:rPr>
        <w:sectPr>
          <w:pgSz w:w="11920" w:h="16850"/>
          <w:pgMar w:top="620" w:right="425" w:bottom="1160" w:left="0" w:header="0" w:footer="974" w:gutter="0"/>
          <w:pgBorders>
            <w:top w:val="none" w:sz="0" w:space="0"/>
            <w:left w:val="none" w:sz="0" w:space="0"/>
            <w:bottom w:val="none" w:sz="0" w:space="0"/>
            <w:right w:val="none" w:sz="0" w:space="0"/>
          </w:pgBorders>
          <w:cols w:space="720" w:num="1"/>
        </w:sectPr>
      </w:pPr>
      <w:r>
        <w:rPr>
          <w:rFonts w:hint="default"/>
          <w:sz w:val="22"/>
          <w:lang w:val="en-US"/>
        </w:rPr>
        <w:t xml:space="preserve">                         </w:t>
      </w:r>
      <w:r>
        <w:rPr>
          <w:rFonts w:hint="default"/>
          <w:sz w:val="22"/>
          <w:lang w:val="en-US"/>
        </w:rPr>
        <w:drawing>
          <wp:inline distT="0" distB="0" distL="114300" distR="114300">
            <wp:extent cx="6146165" cy="4413885"/>
            <wp:effectExtent l="0" t="0" r="6985" b="5080"/>
            <wp:docPr id="363" name="Picture 363" descr="Cap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363" descr="Capture12"/>
                    <pic:cNvPicPr>
                      <a:picLocks noChangeAspect="1"/>
                    </pic:cNvPicPr>
                  </pic:nvPicPr>
                  <pic:blipFill>
                    <a:blip r:embed="rId78"/>
                    <a:srcRect t="-14931"/>
                    <a:stretch>
                      <a:fillRect/>
                    </a:stretch>
                  </pic:blipFill>
                  <pic:spPr>
                    <a:xfrm>
                      <a:off x="0" y="0"/>
                      <a:ext cx="6146165" cy="4413885"/>
                    </a:xfrm>
                    <a:prstGeom prst="rect">
                      <a:avLst/>
                    </a:prstGeom>
                  </pic:spPr>
                </pic:pic>
              </a:graphicData>
            </a:graphic>
          </wp:inline>
        </w:drawing>
      </w:r>
    </w:p>
    <w:p w14:paraId="4577BFC1">
      <w:pPr>
        <w:tabs>
          <w:tab w:val="left" w:pos="1423"/>
        </w:tabs>
        <w:spacing w:before="33"/>
        <w:ind w:left="1024" w:right="0" w:firstLine="0"/>
        <w:jc w:val="left"/>
        <w:rPr>
          <w:rFonts w:hint="default"/>
          <w:sz w:val="20"/>
          <w:lang w:val="en-US"/>
        </w:rPr>
      </w:pPr>
      <w:r>
        <w:rPr>
          <w:sz w:val="22"/>
        </w:rPr>
        <mc:AlternateContent>
          <mc:Choice Requires="wpg">
            <w:drawing>
              <wp:anchor distT="0" distB="0" distL="0" distR="0" simplePos="0" relativeHeight="251746304" behindDoc="1" locked="0" layoutInCell="1" allowOverlap="1">
                <wp:simplePos x="0" y="0"/>
                <wp:positionH relativeFrom="page">
                  <wp:posOffset>28575</wp:posOffset>
                </wp:positionH>
                <wp:positionV relativeFrom="page">
                  <wp:posOffset>304165</wp:posOffset>
                </wp:positionV>
                <wp:extent cx="7232015" cy="10086340"/>
                <wp:effectExtent l="0" t="0" r="6985" b="10160"/>
                <wp:wrapNone/>
                <wp:docPr id="1155" name="Group 1155"/>
                <wp:cNvGraphicFramePr/>
                <a:graphic xmlns:a="http://schemas.openxmlformats.org/drawingml/2006/main">
                  <a:graphicData uri="http://schemas.microsoft.com/office/word/2010/wordprocessingGroup">
                    <wpg:wgp>
                      <wpg:cNvGrpSpPr/>
                      <wpg:grpSpPr>
                        <a:xfrm>
                          <a:off x="0" y="0"/>
                          <a:ext cx="7232015" cy="10086340"/>
                          <a:chOff x="28575" y="0"/>
                          <a:chExt cx="7232015" cy="10086340"/>
                        </a:xfrm>
                      </wpg:grpSpPr>
                      <wps:wsp>
                        <wps:cNvPr id="1156" name="Graphic 271"/>
                        <wps:cNvSpPr/>
                        <wps:spPr>
                          <a:xfrm>
                            <a:off x="28575"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1D6D2612">
                              <w:pPr>
                                <w:jc w:val="center"/>
                                <w:rPr>
                                  <w:rFonts w:hint="default"/>
                                  <w:lang w:val="en-US"/>
                                </w:rPr>
                              </w:pPr>
                              <w:r>
                                <w:rPr>
                                  <w:rFonts w:hint="default"/>
                                  <w:lang w:val="en-US"/>
                                </w:rPr>
                                <w:t xml:space="preserve">            33</w:t>
                              </w:r>
                            </w:p>
                          </w:txbxContent>
                        </wps:txbx>
                        <wps:bodyPr wrap="square" lIns="0" tIns="0" rIns="0" bIns="0" rtlCol="0">
                          <a:noAutofit/>
                        </wps:bodyPr>
                      </wps:wsp>
                      <wps:wsp>
                        <wps:cNvPr id="1157" name="Graphic 27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25pt;margin-top:23.95pt;height:794.2pt;width:569.45pt;mso-position-horizontal-relative:page;mso-position-vertical-relative:page;z-index:-251570176;mso-width-relative:page;mso-height-relative:page;" coordorigin="28575,0" coordsize="7232015,10086340" o:gfxdata="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0O2vR9oAAAAKAQAADwAAAAAAAAABACAAAAAiAAAAZHJzL2Rvd25yZXYueG1sUEsBAhQA&#10;FAAAAAgAh07iQNzhrlZGAwAAuQsAAA4AAAAAAAAAAQAgAAAAKQEAAGRycy9lMm9Eb2MueG1sUEsF&#10;BgAAAAAGAAYAWQEAAOEGAAAAAA==&#10;">
                <o:lock v:ext="edit" aspectratio="f"/>
                <v:shape id="Graphic 271" o:spid="_x0000_s1026" o:spt="100" style="position:absolute;left:28575;top:111125;height:170815;width:812800;" fillcolor="#F9C090" filled="t" stroked="f" coordsize="812800,170815" o:gfxdata="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R8sb4A&#10;AADdAAAADwAAAAAAAAABACAAAAAiAAAAZHJzL2Rvd25yZXYueG1sUEsBAhQAFAAAAAgAh07iQDMv&#10;BZ47AAAAOQAAABAAAAAAAAAAAQAgAAAADQEAAGRycy9zaGFwZXhtbC54bWxQSwUGAAAAAAYABgBb&#10;AQAAtwMAAAAA&#10;" path="m812800,0l0,0,0,170815,812800,170815,812800,0xe">
                  <v:path textboxrect="0,0,812800,170815"/>
                  <v:fill on="t" focussize="0,0"/>
                  <v:stroke on="f"/>
                  <v:imagedata o:title=""/>
                  <o:lock v:ext="edit" aspectratio="f"/>
                  <v:textbox inset="0mm,0mm,0mm,0mm">
                    <w:txbxContent>
                      <w:p w14:paraId="1D6D2612">
                        <w:pPr>
                          <w:jc w:val="center"/>
                          <w:rPr>
                            <w:rFonts w:hint="default"/>
                            <w:lang w:val="en-US"/>
                          </w:rPr>
                        </w:pPr>
                        <w:r>
                          <w:rPr>
                            <w:rFonts w:hint="default"/>
                            <w:lang w:val="en-US"/>
                          </w:rPr>
                          <w:t xml:space="preserve">            33</w:t>
                        </w:r>
                      </w:p>
                    </w:txbxContent>
                  </v:textbox>
                </v:shape>
                <v:shape id="Graphic 272" o:spid="_x0000_s1026" o:spt="100" style="position:absolute;left:304800;top:0;height:10086340;width:6955790;" fillcolor="#000000" filled="t" stroked="f" coordsize="6955790,10086340" o:gfxdata="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7tAdbsAAADd&#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ascii="Times New Roman"/>
          <w:lang w:val="en-US"/>
        </w:rPr>
        <w:t xml:space="preserve">     </w:t>
      </w:r>
      <w:r>
        <w:rPr>
          <w:rFonts w:hint="default"/>
          <w:sz w:val="22"/>
          <w:lang w:val="en-US"/>
        </w:rPr>
        <w:t xml:space="preserve"> premium store</w:t>
      </w:r>
    </w:p>
    <w:p w14:paraId="5220CCBE">
      <w:pPr>
        <w:pStyle w:val="9"/>
        <w:rPr>
          <w:rFonts w:hint="default"/>
          <w:sz w:val="22"/>
          <w:lang w:val="en-US"/>
        </w:rPr>
      </w:pPr>
    </w:p>
    <w:p w14:paraId="5EFFDFA8">
      <w:pPr>
        <w:pStyle w:val="9"/>
        <w:rPr>
          <w:rFonts w:hint="default"/>
          <w:sz w:val="22"/>
          <w:lang w:val="en-US"/>
        </w:rPr>
      </w:pPr>
    </w:p>
    <w:p w14:paraId="34A8AB0C">
      <w:pPr>
        <w:pStyle w:val="9"/>
        <w:ind w:firstLine="1091" w:firstLineChars="250"/>
        <w:rPr>
          <w:rFonts w:hint="default" w:ascii="Times New Roman"/>
          <w:lang w:val="en-US"/>
        </w:rPr>
      </w:pPr>
      <w:r>
        <w:rPr>
          <w:rFonts w:hint="default"/>
          <w:b/>
          <w:spacing w:val="-2"/>
          <w:sz w:val="44"/>
          <w:lang w:val="en-US"/>
        </w:rPr>
        <w:t>update order:</w:t>
      </w:r>
      <w:r>
        <w:rPr>
          <w:rFonts w:hint="default" w:ascii="Times New Roman"/>
          <w:lang w:val="en-US"/>
        </w:rPr>
        <w:t xml:space="preserve">  </w:t>
      </w:r>
    </w:p>
    <w:p w14:paraId="79B01FE5">
      <w:pPr>
        <w:bidi w:val="0"/>
        <w:jc w:val="distribute"/>
        <w:rPr>
          <w:rFonts w:hint="default" w:ascii="Times New Roman"/>
          <w:lang w:val="en-US"/>
        </w:rPr>
      </w:pPr>
      <w:r>
        <w:rPr>
          <w:rFonts w:hint="default" w:ascii="Times New Roman"/>
          <w:lang w:val="en-US"/>
        </w:rPr>
        <w:t xml:space="preserve">                          </w:t>
      </w:r>
      <w:r>
        <w:rPr>
          <w:rFonts w:hint="default" w:ascii="Times New Roman"/>
          <w:lang w:val="en-US"/>
        </w:rPr>
        <w:drawing>
          <wp:inline distT="0" distB="0" distL="114300" distR="114300">
            <wp:extent cx="6985635" cy="3738880"/>
            <wp:effectExtent l="0" t="0" r="0" b="0"/>
            <wp:docPr id="1158" name="Picture 1158" descr="Capt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 name="Picture 1158" descr="Capture13"/>
                    <pic:cNvPicPr>
                      <a:picLocks noChangeAspect="1"/>
                    </pic:cNvPicPr>
                  </pic:nvPicPr>
                  <pic:blipFill>
                    <a:blip r:embed="rId79"/>
                    <a:srcRect l="-3739" t="248" r="-884" b="454"/>
                    <a:stretch>
                      <a:fillRect/>
                    </a:stretch>
                  </pic:blipFill>
                  <pic:spPr>
                    <a:xfrm>
                      <a:off x="0" y="0"/>
                      <a:ext cx="6985635" cy="3738880"/>
                    </a:xfrm>
                    <a:prstGeom prst="rect">
                      <a:avLst/>
                    </a:prstGeom>
                  </pic:spPr>
                </pic:pic>
              </a:graphicData>
            </a:graphic>
          </wp:inline>
        </w:drawing>
      </w:r>
    </w:p>
    <w:p w14:paraId="2449C5D7">
      <w:pPr>
        <w:bidi w:val="0"/>
        <w:jc w:val="distribute"/>
        <w:rPr>
          <w:rFonts w:hint="default" w:ascii="Times New Roman"/>
          <w:lang w:val="en-US"/>
        </w:rPr>
      </w:pPr>
    </w:p>
    <w:p w14:paraId="73128FA2">
      <w:pPr>
        <w:bidi w:val="0"/>
        <w:jc w:val="distribute"/>
        <w:rPr>
          <w:rFonts w:hint="default" w:ascii="Times New Roman"/>
          <w:lang w:val="en-US"/>
        </w:rPr>
      </w:pPr>
    </w:p>
    <w:p w14:paraId="4A8E9E13">
      <w:pPr>
        <w:bidi w:val="0"/>
        <w:jc w:val="distribute"/>
        <w:rPr>
          <w:rFonts w:hint="default" w:ascii="Times New Roman"/>
          <w:lang w:val="en-US"/>
        </w:rPr>
      </w:pPr>
    </w:p>
    <w:p w14:paraId="554BD12E">
      <w:pPr>
        <w:bidi w:val="0"/>
        <w:jc w:val="distribute"/>
        <w:rPr>
          <w:rFonts w:hint="default" w:ascii="Times New Roman"/>
          <w:lang w:val="en-US"/>
        </w:rPr>
      </w:pPr>
    </w:p>
    <w:p w14:paraId="0970E170">
      <w:pPr>
        <w:bidi w:val="0"/>
        <w:jc w:val="distribute"/>
        <w:rPr>
          <w:rFonts w:hint="default" w:ascii="Times New Roman"/>
          <w:lang w:val="en-US"/>
        </w:rPr>
      </w:pPr>
    </w:p>
    <w:p w14:paraId="57F19847">
      <w:pPr>
        <w:bidi w:val="0"/>
        <w:jc w:val="distribute"/>
        <w:rPr>
          <w:rFonts w:hint="default" w:ascii="Times New Roman"/>
          <w:lang w:val="en-US"/>
        </w:rPr>
      </w:pPr>
    </w:p>
    <w:p w14:paraId="57B541FB">
      <w:pPr>
        <w:pStyle w:val="9"/>
        <w:rPr>
          <w:rFonts w:hint="default" w:ascii="Times New Roman"/>
          <w:lang w:val="en-US"/>
        </w:rPr>
      </w:pPr>
      <w:r>
        <w:rPr>
          <w:rFonts w:hint="default"/>
          <w:sz w:val="22"/>
          <w:lang w:val="en-US"/>
        </w:rPr>
        <w:t xml:space="preserve">                </w:t>
      </w:r>
      <w:r>
        <w:rPr>
          <w:rFonts w:hint="default"/>
          <w:b/>
          <w:spacing w:val="-2"/>
          <w:sz w:val="44"/>
          <w:lang w:val="en-US"/>
        </w:rPr>
        <w:t>contact messages:</w:t>
      </w:r>
      <w:r>
        <w:rPr>
          <w:rFonts w:hint="default" w:ascii="Times New Roman"/>
          <w:lang w:val="en-US"/>
        </w:rPr>
        <w:t xml:space="preserve">  </w:t>
      </w:r>
    </w:p>
    <w:p w14:paraId="05BF5705">
      <w:pPr>
        <w:pStyle w:val="9"/>
        <w:rPr>
          <w:rFonts w:hint="default" w:ascii="Times New Roman"/>
          <w:lang w:val="en-US"/>
        </w:rPr>
      </w:pPr>
    </w:p>
    <w:p w14:paraId="5E64A1FE">
      <w:pPr>
        <w:pStyle w:val="9"/>
        <w:rPr>
          <w:rFonts w:hint="default" w:ascii="Times New Roman"/>
          <w:lang w:val="en-US"/>
        </w:rPr>
      </w:pPr>
    </w:p>
    <w:p w14:paraId="253DC3CF">
      <w:pPr>
        <w:pStyle w:val="9"/>
        <w:rPr>
          <w:rFonts w:hint="default" w:ascii="Times New Roman"/>
          <w:lang w:val="en-US"/>
        </w:rPr>
      </w:pPr>
    </w:p>
    <w:p w14:paraId="29F5A008">
      <w:pPr>
        <w:bidi w:val="0"/>
        <w:rPr>
          <w:rFonts w:hint="default"/>
          <w:lang w:val="en-US"/>
        </w:rPr>
      </w:pPr>
      <w:r>
        <w:rPr>
          <w:rFonts w:hint="default"/>
          <w:lang w:val="en-US"/>
        </w:rPr>
        <w:drawing>
          <wp:inline distT="0" distB="0" distL="114300" distR="114300">
            <wp:extent cx="7337425" cy="2764790"/>
            <wp:effectExtent l="0" t="0" r="0" b="0"/>
            <wp:docPr id="1159" name="Picture 1159" descr="Capt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 name="Picture 1159" descr="Capture14"/>
                    <pic:cNvPicPr>
                      <a:picLocks noChangeAspect="1"/>
                    </pic:cNvPicPr>
                  </pic:nvPicPr>
                  <pic:blipFill>
                    <a:blip r:embed="rId80"/>
                    <a:srcRect l="-5871" r="-3551" b="-8201"/>
                    <a:stretch>
                      <a:fillRect/>
                    </a:stretch>
                  </pic:blipFill>
                  <pic:spPr>
                    <a:xfrm>
                      <a:off x="0" y="0"/>
                      <a:ext cx="7337425" cy="2764790"/>
                    </a:xfrm>
                    <a:prstGeom prst="rect">
                      <a:avLst/>
                    </a:prstGeom>
                  </pic:spPr>
                </pic:pic>
              </a:graphicData>
            </a:graphic>
          </wp:inline>
        </w:drawing>
      </w:r>
    </w:p>
    <w:p w14:paraId="444848BD">
      <w:pPr>
        <w:tabs>
          <w:tab w:val="left" w:pos="1423"/>
        </w:tabs>
        <w:spacing w:before="33"/>
        <w:ind w:left="1024" w:right="0" w:firstLine="0"/>
        <w:jc w:val="left"/>
        <w:rPr>
          <w:rFonts w:hint="default"/>
          <w:sz w:val="20"/>
          <w:lang w:val="en-US"/>
        </w:rPr>
      </w:pPr>
      <w:r>
        <w:rPr>
          <w:sz w:val="22"/>
        </w:rPr>
        <mc:AlternateContent>
          <mc:Choice Requires="wpg">
            <w:drawing>
              <wp:anchor distT="0" distB="0" distL="0" distR="0" simplePos="0" relativeHeight="251720704"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370" name="Group 37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371" name="Graphic 8"/>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372" name="Graphic 9"/>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95776;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Ay0At62gAAAAkBAAAPAAAA&#10;AAAAAAEAIAAAACIAAABkcnMvZG93bnJldi54bWxQSwECFAAUAAAACACHTuJAsuHkeTADAACdCwAA&#10;DgAAAAAAAAABACAAAAApAQAAZHJzL2Uyb0RvYy54bWxQSwUGAAAAAAYABgBZAQAAywYAAAAA&#10;">
                <o:lock v:ext="edit" aspectratio="f"/>
                <v:shape id="Graphic 8" o:spid="_x0000_s1026" o:spt="100" style="position:absolute;left:0;top:85725;height:170815;width:812800;" fillcolor="#F9C090" filled="t" stroked="f" coordsize="812800,170815" o:gfxdata="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XOq/&#10;AAAA3AAAAA8AAAAAAAAAAQAgAAAAIgAAAGRycy9kb3ducmV2LnhtbFBLAQIUABQAAAAIAIdO4kAz&#10;LwWeOwAAADkAAAAQAAAAAAAAAAEAIAAAAA4BAABkcnMvc2hhcGV4bWwueG1sUEsFBgAAAAAGAAYA&#10;WwEAALgDAAAAAA==&#10;" path="m812800,0l0,0,0,170815,812800,170815,812800,0xe">
                  <v:fill on="t" focussize="0,0"/>
                  <v:stroke on="f"/>
                  <v:imagedata o:title=""/>
                  <o:lock v:ext="edit" aspectratio="f"/>
                  <v:textbox inset="0mm,0mm,0mm,0mm"/>
                </v:shape>
                <v:shape id="Graphic 9" o:spid="_x0000_s1026" o:spt="100" style="position:absolute;left:304800;top:0;height:10086340;width:6955790;" fillcolor="#000000" filled="t" stroked="f" coordsize="6955790,10086340" o:gfxdata="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ElwFvQAA&#10;ANwAAAAPAAAAAAAAAAEAIAAAACIAAABkcnMvZG93bnJldi54bWxQSwECFAAUAAAACACHTuJAMy8F&#10;njsAAAA5AAAAEAAAAAAAAAABACAAAAAMAQAAZHJzL3NoYXBleG1sLnhtbFBLBQYAAAAABgAGAFsB&#10;AAC2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10"/>
          <w:sz w:val="22"/>
        </w:rPr>
        <w:t>3</w:t>
      </w:r>
      <w:r>
        <w:rPr>
          <w:rFonts w:hint="default"/>
          <w:color w:val="FFFFFF"/>
          <w:spacing w:val="-10"/>
          <w:sz w:val="22"/>
          <w:lang w:val="en-US"/>
        </w:rPr>
        <w:t>4    ff</w:t>
      </w:r>
      <w:r>
        <w:rPr>
          <w:rFonts w:hint="default"/>
          <w:sz w:val="22"/>
          <w:lang w:val="en-US"/>
        </w:rPr>
        <w:t>premium store</w:t>
      </w:r>
    </w:p>
    <w:p w14:paraId="51113320">
      <w:pPr>
        <w:pStyle w:val="9"/>
        <w:spacing w:after="0"/>
        <w:jc w:val="both"/>
      </w:pPr>
    </w:p>
    <w:p w14:paraId="119B0DDC">
      <w:pPr>
        <w:pStyle w:val="9"/>
        <w:spacing w:after="0"/>
        <w:jc w:val="both"/>
      </w:pPr>
    </w:p>
    <w:p w14:paraId="124F3F29">
      <w:pPr>
        <w:pStyle w:val="9"/>
        <w:spacing w:after="0"/>
        <w:jc w:val="both"/>
        <w:rPr>
          <w:rFonts w:hint="default" w:ascii="Times New Roman"/>
          <w:lang w:val="en-US"/>
        </w:rPr>
      </w:pPr>
      <w:r>
        <w:rPr>
          <w:rFonts w:hint="default"/>
          <w:lang w:val="en-US"/>
        </w:rPr>
        <w:t xml:space="preserve">            </w:t>
      </w:r>
      <w:r>
        <w:rPr>
          <w:rFonts w:hint="default"/>
          <w:sz w:val="22"/>
          <w:lang w:val="en-US"/>
        </w:rPr>
        <w:t xml:space="preserve">  </w:t>
      </w:r>
      <w:r>
        <w:rPr>
          <w:rFonts w:hint="default"/>
          <w:b/>
          <w:spacing w:val="-2"/>
          <w:sz w:val="44"/>
          <w:lang w:val="en-US"/>
        </w:rPr>
        <w:t>view contact messages:</w:t>
      </w:r>
      <w:r>
        <w:rPr>
          <w:rFonts w:hint="default" w:ascii="Times New Roman"/>
          <w:lang w:val="en-US"/>
        </w:rPr>
        <w:t xml:space="preserve">  </w:t>
      </w:r>
    </w:p>
    <w:p w14:paraId="2CE865FC">
      <w:pPr>
        <w:pStyle w:val="9"/>
        <w:spacing w:after="0"/>
        <w:jc w:val="both"/>
        <w:rPr>
          <w:rFonts w:hint="default" w:ascii="Times New Roman"/>
          <w:lang w:val="en-US"/>
        </w:rPr>
      </w:pPr>
    </w:p>
    <w:p w14:paraId="0902CA85">
      <w:pPr>
        <w:pStyle w:val="9"/>
        <w:spacing w:after="0"/>
        <w:jc w:val="both"/>
        <w:rPr>
          <w:rFonts w:hint="default" w:ascii="Times New Roman"/>
          <w:lang w:val="en-US"/>
        </w:rPr>
      </w:pPr>
    </w:p>
    <w:p w14:paraId="0647AAB9">
      <w:pPr>
        <w:pStyle w:val="9"/>
        <w:spacing w:after="0"/>
        <w:jc w:val="both"/>
        <w:rPr>
          <w:rFonts w:hint="default" w:ascii="Times New Roman"/>
          <w:lang w:val="en-US"/>
        </w:rPr>
      </w:pPr>
    </w:p>
    <w:p w14:paraId="66CE7F3F">
      <w:pPr>
        <w:pStyle w:val="9"/>
        <w:spacing w:after="0"/>
        <w:jc w:val="both"/>
        <w:rPr>
          <w:rFonts w:hint="default" w:ascii="Times New Roman"/>
          <w:lang w:val="en-US"/>
        </w:rPr>
        <w:sectPr>
          <w:footerReference r:id="rId10" w:type="default"/>
          <w:pgSz w:w="11920" w:h="16850"/>
          <w:pgMar w:top="580" w:right="425" w:bottom="1160" w:left="0" w:header="0" w:footer="974" w:gutter="0"/>
          <w:pgBorders>
            <w:top w:val="none" w:sz="0" w:space="0"/>
            <w:left w:val="none" w:sz="0" w:space="0"/>
            <w:bottom w:val="none" w:sz="0" w:space="0"/>
            <w:right w:val="none" w:sz="0" w:space="0"/>
          </w:pgBorders>
          <w:cols w:space="720" w:num="1"/>
        </w:sectPr>
      </w:pPr>
      <w:r>
        <w:rPr>
          <w:rFonts w:hint="default" w:ascii="Times New Roman"/>
          <w:lang w:val="en-US"/>
        </w:rPr>
        <w:t xml:space="preserve">                             </w:t>
      </w:r>
      <w:r>
        <w:rPr>
          <w:rFonts w:hint="default" w:ascii="Times New Roman"/>
          <w:lang w:val="en-US"/>
        </w:rPr>
        <w:drawing>
          <wp:inline distT="0" distB="0" distL="114300" distR="114300">
            <wp:extent cx="7242175" cy="5048250"/>
            <wp:effectExtent l="0" t="0" r="15875" b="0"/>
            <wp:docPr id="1160" name="Picture 1160" descr="Capt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 name="Picture 1160" descr="Capture15"/>
                    <pic:cNvPicPr>
                      <a:picLocks noChangeAspect="1"/>
                    </pic:cNvPicPr>
                  </pic:nvPicPr>
                  <pic:blipFill>
                    <a:blip r:embed="rId81"/>
                    <a:srcRect l="-4894" t="-380" r="-416" b="-253"/>
                    <a:stretch>
                      <a:fillRect/>
                    </a:stretch>
                  </pic:blipFill>
                  <pic:spPr>
                    <a:xfrm>
                      <a:off x="0" y="0"/>
                      <a:ext cx="7242175" cy="5048250"/>
                    </a:xfrm>
                    <a:prstGeom prst="rect">
                      <a:avLst/>
                    </a:prstGeom>
                  </pic:spPr>
                </pic:pic>
              </a:graphicData>
            </a:graphic>
          </wp:inline>
        </w:drawing>
      </w:r>
    </w:p>
    <w:p w14:paraId="4FDC2E90">
      <w:pPr>
        <w:pStyle w:val="9"/>
        <w:spacing w:after="0"/>
        <w:ind w:firstLine="1320" w:firstLineChars="600"/>
        <w:jc w:val="both"/>
        <w:rPr>
          <w:rFonts w:hint="default"/>
          <w:sz w:val="22"/>
          <w:lang w:val="en-US"/>
        </w:rPr>
      </w:pPr>
      <w:r>
        <w:rPr>
          <w:rFonts w:hint="default"/>
          <w:sz w:val="22"/>
          <w:lang w:val="en-US"/>
        </w:rPr>
        <w:t xml:space="preserve">Premium store </w:t>
      </w:r>
    </w:p>
    <w:p w14:paraId="2C80E609">
      <w:pPr>
        <w:pStyle w:val="9"/>
        <w:spacing w:after="0"/>
        <w:jc w:val="both"/>
        <w:rPr>
          <w:rFonts w:hint="default"/>
          <w:sz w:val="22"/>
          <w:lang w:val="en-US"/>
        </w:rPr>
      </w:pPr>
    </w:p>
    <w:p w14:paraId="0C6C1FBE">
      <w:pPr>
        <w:pStyle w:val="9"/>
        <w:spacing w:after="0"/>
        <w:jc w:val="both"/>
        <w:rPr>
          <w:rFonts w:hint="default"/>
          <w:sz w:val="22"/>
          <w:lang w:val="en-US"/>
        </w:rPr>
      </w:pPr>
    </w:p>
    <w:p w14:paraId="6FA03107">
      <w:pPr>
        <w:pStyle w:val="9"/>
        <w:spacing w:after="0"/>
        <w:ind w:firstLine="660" w:firstLineChars="300"/>
        <w:jc w:val="both"/>
        <w:rPr>
          <w:rFonts w:hint="default" w:ascii="Times New Roman"/>
          <w:lang w:val="en-US"/>
        </w:rPr>
      </w:pPr>
      <w:r>
        <w:rPr>
          <w:rFonts w:hint="default"/>
          <w:sz w:val="22"/>
          <w:lang w:val="en-US"/>
        </w:rPr>
        <w:t xml:space="preserve"> </w:t>
      </w:r>
      <w:r>
        <w:rPr>
          <w:rFonts w:hint="default"/>
          <w:b/>
          <w:spacing w:val="-2"/>
          <w:sz w:val="44"/>
          <w:lang w:val="en-US"/>
        </w:rPr>
        <w:t>Products:</w:t>
      </w:r>
      <w:r>
        <w:rPr>
          <w:rFonts w:hint="default" w:ascii="Times New Roman"/>
          <w:lang w:val="en-US"/>
        </w:rPr>
        <w:t xml:space="preserve">  </w:t>
      </w:r>
    </w:p>
    <w:p w14:paraId="10AD4A69">
      <w:pPr>
        <w:pStyle w:val="9"/>
        <w:spacing w:after="0"/>
        <w:ind w:firstLine="840" w:firstLineChars="300"/>
        <w:jc w:val="both"/>
        <w:rPr>
          <w:rFonts w:hint="default" w:ascii="Times New Roman"/>
          <w:lang w:val="en-US"/>
        </w:rPr>
      </w:pPr>
    </w:p>
    <w:p w14:paraId="618D6913">
      <w:pPr>
        <w:pStyle w:val="9"/>
        <w:spacing w:after="0"/>
        <w:ind w:firstLine="840" w:firstLineChars="300"/>
        <w:jc w:val="both"/>
        <w:rPr>
          <w:rFonts w:hint="default" w:ascii="Times New Roman"/>
          <w:lang w:val="en-US"/>
        </w:rPr>
      </w:pPr>
    </w:p>
    <w:p w14:paraId="264A40D1">
      <w:pPr>
        <w:pStyle w:val="9"/>
        <w:spacing w:after="0"/>
        <w:ind w:firstLine="840" w:firstLineChars="300"/>
        <w:jc w:val="both"/>
        <w:rPr>
          <w:rFonts w:hint="default" w:ascii="Times New Roman"/>
          <w:lang w:val="en-US"/>
        </w:rPr>
      </w:pPr>
      <w:r>
        <w:rPr>
          <w:rFonts w:hint="default" w:ascii="Times New Roman"/>
          <w:lang w:val="en-US"/>
        </w:rPr>
        <w:t xml:space="preserve">        </w:t>
      </w:r>
      <w:r>
        <w:rPr>
          <w:rFonts w:hint="default" w:ascii="Times New Roman"/>
          <w:lang w:val="en-US"/>
        </w:rPr>
        <w:drawing>
          <wp:inline distT="0" distB="0" distL="114300" distR="114300">
            <wp:extent cx="7232650" cy="5918835"/>
            <wp:effectExtent l="0" t="0" r="6350" b="0"/>
            <wp:docPr id="1168" name="Picture 1168" descr="Capt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Picture 1168" descr="Capture16"/>
                    <pic:cNvPicPr>
                      <a:picLocks noChangeAspect="1"/>
                    </pic:cNvPicPr>
                  </pic:nvPicPr>
                  <pic:blipFill>
                    <a:blip r:embed="rId82"/>
                    <a:srcRect l="-5919" t="-525" r="563" b="-3153"/>
                    <a:stretch>
                      <a:fillRect/>
                    </a:stretch>
                  </pic:blipFill>
                  <pic:spPr>
                    <a:xfrm>
                      <a:off x="0" y="0"/>
                      <a:ext cx="7232650" cy="5918835"/>
                    </a:xfrm>
                    <a:prstGeom prst="rect">
                      <a:avLst/>
                    </a:prstGeom>
                  </pic:spPr>
                </pic:pic>
              </a:graphicData>
            </a:graphic>
          </wp:inline>
        </w:drawing>
      </w:r>
    </w:p>
    <w:p w14:paraId="436D0CAA">
      <w:pPr>
        <w:pStyle w:val="9"/>
        <w:spacing w:after="0"/>
        <w:ind w:firstLine="840" w:firstLineChars="300"/>
        <w:jc w:val="both"/>
        <w:rPr>
          <w:rFonts w:hint="default" w:ascii="Times New Roman"/>
          <w:lang w:val="en-US"/>
        </w:rPr>
      </w:pPr>
    </w:p>
    <w:p w14:paraId="5DB79C6E">
      <w:pPr>
        <w:pStyle w:val="9"/>
        <w:spacing w:after="0"/>
        <w:ind w:firstLine="660" w:firstLineChars="300"/>
        <w:jc w:val="both"/>
        <w:rPr>
          <w:rFonts w:hint="default" w:ascii="Times New Roman"/>
          <w:lang w:val="en-US"/>
        </w:rPr>
        <w:sectPr>
          <w:pgSz w:w="11920" w:h="16850"/>
          <w:pgMar w:top="580" w:right="425" w:bottom="1160" w:left="0" w:header="0" w:footer="974" w:gutter="0"/>
          <w:pgBorders>
            <w:top w:val="none" w:sz="0" w:space="0"/>
            <w:left w:val="none" w:sz="0" w:space="0"/>
            <w:bottom w:val="none" w:sz="0" w:space="0"/>
            <w:right w:val="none" w:sz="0" w:space="0"/>
          </w:pgBorders>
          <w:cols w:space="720" w:num="1"/>
        </w:sectPr>
      </w:pPr>
      <w:r>
        <w:rPr>
          <w:sz w:val="22"/>
        </w:rPr>
        <mc:AlternateContent>
          <mc:Choice Requires="wpg">
            <w:drawing>
              <wp:anchor distT="0" distB="0" distL="0" distR="0" simplePos="0" relativeHeight="251751424"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1165" name="Group 116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66" name="Graphic 8"/>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70022839">
                              <w:pPr>
                                <w:jc w:val="center"/>
                                <w:rPr>
                                  <w:rFonts w:hint="default"/>
                                  <w:lang w:val="en-US"/>
                                </w:rPr>
                              </w:pPr>
                              <w:r>
                                <w:rPr>
                                  <w:rFonts w:hint="default"/>
                                  <w:lang w:val="en-US"/>
                                </w:rPr>
                                <w:t xml:space="preserve">              35</w:t>
                              </w:r>
                            </w:p>
                          </w:txbxContent>
                        </wps:txbx>
                        <wps:bodyPr wrap="square" lIns="0" tIns="0" rIns="0" bIns="0" rtlCol="0">
                          <a:noAutofit/>
                        </wps:bodyPr>
                      </wps:wsp>
                      <wps:wsp>
                        <wps:cNvPr id="1167" name="Graphic 9"/>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65056;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">
                <o:lock v:ext="edit" aspectratio="f"/>
                <v:shape id="Graphic 8" o:spid="_x0000_s1026" o:spt="100" style="position:absolute;left:0;top:85725;height:170815;width:812800;" fillcolor="#F9C090" filled="t" stroked="f" coordsize="812800,170815" o:gfxdata="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i2DL4A&#10;AADdAAAADwAAAAAAAAABACAAAAAiAAAAZHJzL2Rvd25yZXYueG1sUEsBAhQAFAAAAAgAh07iQDMv&#10;BZ47AAAAOQAAABAAAAAAAAAAAQAgAAAADQEAAGRycy9zaGFwZXhtbC54bWxQSwUGAAAAAAYABgBb&#10;AQAAtwMAAAAA&#10;" path="m812800,0l0,0,0,170815,812800,170815,812800,0xe">
                  <v:path textboxrect="0,0,812800,170815"/>
                  <v:fill on="t" focussize="0,0"/>
                  <v:stroke on="f"/>
                  <v:imagedata o:title=""/>
                  <o:lock v:ext="edit" aspectratio="f"/>
                  <v:textbox inset="0mm,0mm,0mm,0mm">
                    <w:txbxContent>
                      <w:p w14:paraId="70022839">
                        <w:pPr>
                          <w:jc w:val="center"/>
                          <w:rPr>
                            <w:rFonts w:hint="default"/>
                            <w:lang w:val="en-US"/>
                          </w:rPr>
                        </w:pPr>
                        <w:r>
                          <w:rPr>
                            <w:rFonts w:hint="default"/>
                            <w:lang w:val="en-US"/>
                          </w:rPr>
                          <w:t xml:space="preserve">              35</w:t>
                        </w:r>
                      </w:p>
                    </w:txbxContent>
                  </v:textbox>
                </v:shape>
                <v:shape id="Graphic 9" o:spid="_x0000_s1026" o:spt="100" style="position:absolute;left:304800;top:0;height:10086340;width:6955790;" fillcolor="#000000" filled="t" stroked="f" coordsize="6955790,10086340" o:gfxdata="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14rIugAAAN0A&#10;AAAPAAAAAAAAAAEAIAAAACIAAABkcnMvZG93bnJldi54bWxQSwECFAAUAAAACACHTuJAMy8FnjsA&#10;AAA5AAAAEAAAAAAAAAABACAAAAAJAQAAZHJzL3NoYXBleG1sLnhtbFBLBQYAAAAABgAGAFsBAACz&#10;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ascii="Times New Roman"/>
          <w:lang w:val="en-US"/>
        </w:rPr>
        <w:t xml:space="preserve">         </w:t>
      </w:r>
    </w:p>
    <w:p w14:paraId="666DDBCB">
      <w:pPr>
        <w:tabs>
          <w:tab w:val="left" w:pos="1423"/>
        </w:tabs>
        <w:spacing w:before="33"/>
        <w:ind w:right="0" w:firstLine="1320" w:firstLineChars="600"/>
        <w:jc w:val="left"/>
        <w:rPr>
          <w:sz w:val="22"/>
          <w:lang w:val="en-US"/>
        </w:rPr>
      </w:pPr>
      <w:r>
        <w:rPr>
          <w:sz w:val="22"/>
        </w:rPr>
        <mc:AlternateContent>
          <mc:Choice Requires="wpg">
            <w:drawing>
              <wp:anchor distT="0" distB="0" distL="0" distR="0" simplePos="0" relativeHeight="251721728"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641" name="Group 64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42" name="Graphic 281"/>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0EFBF2D1">
                              <w:pPr>
                                <w:jc w:val="center"/>
                                <w:rPr>
                                  <w:rFonts w:hint="default"/>
                                  <w:lang w:val="en-US"/>
                                </w:rPr>
                              </w:pPr>
                              <w:r>
                                <w:rPr>
                                  <w:rFonts w:hint="default"/>
                                  <w:lang w:val="en-US"/>
                                </w:rPr>
                                <w:t xml:space="preserve">    36           </w:t>
                              </w:r>
                              <w:r>
                                <w:rPr>
                                  <w:sz w:val="22"/>
                                  <w:lang w:val="en-US"/>
                                </w:rPr>
                                <w:t>Premium Store</w:t>
                              </w:r>
                            </w:p>
                          </w:txbxContent>
                        </wps:txbx>
                        <wps:bodyPr wrap="square" lIns="0" tIns="0" rIns="0" bIns="0" rtlCol="0">
                          <a:noAutofit/>
                        </wps:bodyPr>
                      </wps:wsp>
                      <wps:wsp>
                        <wps:cNvPr id="643" name="Graphic 28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94752;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DLQC3raAAAACQEAAA8AAAAAAAAAAQAgAAAAIgAAAGRycy9kb3ducmV2LnhtbFBLAQIUABQA&#10;AAAIAIdO4kD+ouG5RAMAAKwLAAAOAAAAAAAAAAEAIAAAACkBAABkcnMvZTJvRG9jLnhtbFBLBQYA&#10;AAAABgAGAFkBAADfBgAAAAA=&#10;">
                <o:lock v:ext="edit" aspectratio="f"/>
                <v:shape id="Graphic 281" o:spid="_x0000_s1026" o:spt="100" style="position:absolute;left:0;top:85725;height:170815;width:812800;" fillcolor="#F9C090" filled="t" stroked="f" coordsize="812800,170815" o:gfxdata="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h4+oLsAAADc&#10;AAAADwAAAAAAAAABACAAAAAiAAAAZHJzL2Rvd25yZXYueG1sUEsBAhQAFAAAAAgAh07iQDMvBZ47&#10;AAAAOQAAABAAAAAAAAAAAQAgAAAACgEAAGRycy9zaGFwZXhtbC54bWxQSwUGAAAAAAYABgBbAQAA&#10;tAMAAAAA&#10;" path="m812800,0l0,0,0,170815,812800,170815,812800,0xe">
                  <v:path textboxrect="0,0,812800,170815"/>
                  <v:fill on="t" focussize="0,0"/>
                  <v:stroke on="f"/>
                  <v:imagedata o:title=""/>
                  <o:lock v:ext="edit" aspectratio="f"/>
                  <v:textbox inset="0mm,0mm,0mm,0mm">
                    <w:txbxContent>
                      <w:p w14:paraId="0EFBF2D1">
                        <w:pPr>
                          <w:jc w:val="center"/>
                          <w:rPr>
                            <w:rFonts w:hint="default"/>
                            <w:lang w:val="en-US"/>
                          </w:rPr>
                        </w:pPr>
                        <w:r>
                          <w:rPr>
                            <w:rFonts w:hint="default"/>
                            <w:lang w:val="en-US"/>
                          </w:rPr>
                          <w:t xml:space="preserve">    36           </w:t>
                        </w:r>
                        <w:r>
                          <w:rPr>
                            <w:sz w:val="22"/>
                            <w:lang w:val="en-US"/>
                          </w:rPr>
                          <w:t>Premium Store</w:t>
                        </w:r>
                      </w:p>
                    </w:txbxContent>
                  </v:textbox>
                </v:shape>
                <v:shape id="Graphic 282" o:spid="_x0000_s1026" o:spt="100" style="position:absolute;left:304800;top:0;height:10086340;width:6955790;" fillcolor="#000000" filled="t" stroked="f" coordsize="6955790,10086340" o:gfxdata="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ckKe8AAAA&#10;3A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sz w:val="22"/>
          <w:lang w:val="en-US"/>
        </w:rPr>
        <w:t xml:space="preserve"> </w:t>
      </w:r>
      <w:r>
        <w:rPr>
          <w:sz w:val="22"/>
          <w:lang w:val="en-US"/>
        </w:rPr>
        <w:t>Premium Store</w:t>
      </w:r>
    </w:p>
    <w:p w14:paraId="3D288FBC">
      <w:pPr>
        <w:tabs>
          <w:tab w:val="left" w:pos="1423"/>
        </w:tabs>
        <w:spacing w:before="33"/>
        <w:ind w:right="0"/>
        <w:jc w:val="left"/>
        <w:rPr>
          <w:sz w:val="22"/>
          <w:lang w:val="en-US"/>
        </w:rPr>
      </w:pPr>
    </w:p>
    <w:p w14:paraId="0ED48085">
      <w:pPr>
        <w:tabs>
          <w:tab w:val="left" w:pos="1423"/>
        </w:tabs>
        <w:spacing w:before="33"/>
        <w:ind w:right="0"/>
        <w:jc w:val="left"/>
        <w:rPr>
          <w:rFonts w:hint="default"/>
          <w:sz w:val="22"/>
          <w:lang w:val="en-US"/>
        </w:rPr>
      </w:pPr>
      <w:r>
        <w:rPr>
          <w:color w:val="FFFFFF"/>
          <w:sz w:val="22"/>
        </w:rPr>
        <w:tab/>
      </w:r>
    </w:p>
    <w:p w14:paraId="7DD3A43C">
      <w:pPr>
        <w:pStyle w:val="9"/>
        <w:spacing w:before="105"/>
        <w:rPr>
          <w:sz w:val="20"/>
        </w:rPr>
      </w:pPr>
      <w:r>
        <w:rPr>
          <w:sz w:val="20"/>
        </w:rPr>
        <mc:AlternateContent>
          <mc:Choice Requires="wpg">
            <w:drawing>
              <wp:anchor distT="0" distB="0" distL="0" distR="0" simplePos="0" relativeHeight="251730944" behindDoc="1" locked="0" layoutInCell="1" allowOverlap="1">
                <wp:simplePos x="0" y="0"/>
                <wp:positionH relativeFrom="page">
                  <wp:posOffset>2329180</wp:posOffset>
                </wp:positionH>
                <wp:positionV relativeFrom="paragraph">
                  <wp:posOffset>236855</wp:posOffset>
                </wp:positionV>
                <wp:extent cx="3056890" cy="336550"/>
                <wp:effectExtent l="0" t="0" r="10160" b="6350"/>
                <wp:wrapTopAndBottom/>
                <wp:docPr id="644" name="Group 644"/>
                <wp:cNvGraphicFramePr/>
                <a:graphic xmlns:a="http://schemas.openxmlformats.org/drawingml/2006/main">
                  <a:graphicData uri="http://schemas.microsoft.com/office/word/2010/wordprocessingGroup">
                    <wpg:wgp>
                      <wpg:cNvGrpSpPr/>
                      <wpg:grpSpPr>
                        <a:xfrm>
                          <a:off x="0" y="0"/>
                          <a:ext cx="3056890" cy="336550"/>
                          <a:chOff x="0" y="0"/>
                          <a:chExt cx="3056890" cy="336550"/>
                        </a:xfrm>
                        <a:solidFill>
                          <a:schemeClr val="bg1"/>
                        </a:solidFill>
                      </wpg:grpSpPr>
                      <pic:pic xmlns:pic="http://schemas.openxmlformats.org/drawingml/2006/picture">
                        <pic:nvPicPr>
                          <pic:cNvPr id="645" name="Image 284"/>
                          <pic:cNvPicPr/>
                        </pic:nvPicPr>
                        <pic:blipFill>
                          <a:blip r:embed="rId83" cstate="print"/>
                          <a:stretch>
                            <a:fillRect/>
                          </a:stretch>
                        </pic:blipFill>
                        <pic:spPr>
                          <a:xfrm>
                            <a:off x="36194" y="24129"/>
                            <a:ext cx="3020694" cy="312420"/>
                          </a:xfrm>
                          <a:prstGeom prst="rect">
                            <a:avLst/>
                          </a:prstGeom>
                          <a:grpFill/>
                        </pic:spPr>
                      </pic:pic>
                      <pic:pic xmlns:pic="http://schemas.openxmlformats.org/drawingml/2006/picture">
                        <pic:nvPicPr>
                          <pic:cNvPr id="646" name="Image 285"/>
                          <pic:cNvPicPr/>
                        </pic:nvPicPr>
                        <pic:blipFill>
                          <a:blip r:embed="rId84" cstate="print"/>
                          <a:stretch>
                            <a:fillRect/>
                          </a:stretch>
                        </pic:blipFill>
                        <pic:spPr>
                          <a:xfrm>
                            <a:off x="0" y="0"/>
                            <a:ext cx="3017519" cy="309879"/>
                          </a:xfrm>
                          <a:prstGeom prst="rect">
                            <a:avLst/>
                          </a:prstGeom>
                          <a:grpFill/>
                        </pic:spPr>
                      </pic:pic>
                    </wpg:wgp>
                  </a:graphicData>
                </a:graphic>
              </wp:anchor>
            </w:drawing>
          </mc:Choice>
          <mc:Fallback>
            <w:pict>
              <v:group id="_x0000_s1026" o:spid="_x0000_s1026" o:spt="203" style="position:absolute;left:0pt;margin-left:183.4pt;margin-top:18.65pt;height:26.5pt;width:240.7pt;mso-position-horizontal-relative:page;mso-wrap-distance-bottom:0pt;mso-wrap-distance-top:0pt;z-index:-251585536;mso-width-relative:page;mso-height-relative:page;" coordsize="3056890,336550" o:gfxdata="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">
                <o:lock v:ext="edit" aspectratio="f"/>
                <v:shape id="Image 284" o:spid="_x0000_s1026" o:spt="75" type="#_x0000_t75" style="position:absolute;left:36194;top:24129;height:312420;width:3020694;" filled="t" o:preferrelative="t" stroked="f" coordsize="21600,21600" o:gfxdata="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NHATb4A&#10;AADcAAAADwAAAAAAAAABACAAAAAiAAAAZHJzL2Rvd25yZXYueG1sUEsBAhQAFAAAAAgAh07iQDMv&#10;BZ47AAAAOQAAABAAAAAAAAAAAQAgAAAADQEAAGRycy9zaGFwZXhtbC54bWxQSwUGAAAAAAYABgBb&#10;AQAAtwMAAAAA&#10;">
                  <v:fill on="t" focussize="0,0"/>
                  <v:stroke on="f"/>
                  <v:imagedata r:id="rId83" o:title=""/>
                  <o:lock v:ext="edit" aspectratio="f"/>
                </v:shape>
                <v:shape id="Image 285" o:spid="_x0000_s1026" o:spt="75" type="#_x0000_t75" style="position:absolute;left:0;top:0;height:309879;width:3017519;" filled="t" o:preferrelative="t" stroked="f" coordsize="21600,21600" o:gfxdata="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s5wrugAAANwA&#10;AAAPAAAAAAAAAAEAIAAAACIAAABkcnMvZG93bnJldi54bWxQSwECFAAUAAAACACHTuJAMy8FnjsA&#10;AAA5AAAAEAAAAAAAAAABACAAAAAJAQAAZHJzL3NoYXBleG1sLnhtbFBLBQYAAAAABgAGAFsBAACz&#10;AwAAAAA=&#10;">
                  <v:fill on="t" focussize="0,0"/>
                  <v:stroke on="f"/>
                  <v:imagedata r:id="rId84" o:title=""/>
                  <o:lock v:ext="edit" aspectratio="f"/>
                </v:shape>
                <w10:wrap type="topAndBottom"/>
              </v:group>
            </w:pict>
          </mc:Fallback>
        </mc:AlternateContent>
      </w:r>
      <w:r>
        <w:rPr>
          <w:sz w:val="20"/>
        </w:rPr>
        <mc:AlternateContent>
          <mc:Choice Requires="wpg">
            <w:drawing>
              <wp:anchor distT="0" distB="0" distL="0" distR="0" simplePos="0" relativeHeight="251748352" behindDoc="1" locked="0" layoutInCell="1" allowOverlap="1">
                <wp:simplePos x="0" y="0"/>
                <wp:positionH relativeFrom="page">
                  <wp:posOffset>2979420</wp:posOffset>
                </wp:positionH>
                <wp:positionV relativeFrom="paragraph">
                  <wp:posOffset>645160</wp:posOffset>
                </wp:positionV>
                <wp:extent cx="1737995" cy="332105"/>
                <wp:effectExtent l="0" t="0" r="14605" b="10795"/>
                <wp:wrapTopAndBottom/>
                <wp:docPr id="647" name="Group 647"/>
                <wp:cNvGraphicFramePr/>
                <a:graphic xmlns:a="http://schemas.openxmlformats.org/drawingml/2006/main">
                  <a:graphicData uri="http://schemas.microsoft.com/office/word/2010/wordprocessingGroup">
                    <wpg:wgp>
                      <wpg:cNvGrpSpPr/>
                      <wpg:grpSpPr>
                        <a:xfrm>
                          <a:off x="0" y="0"/>
                          <a:ext cx="1737995" cy="332105"/>
                          <a:chOff x="0" y="0"/>
                          <a:chExt cx="1737995" cy="332105"/>
                        </a:xfrm>
                        <a:solidFill>
                          <a:schemeClr val="bg1"/>
                        </a:solidFill>
                      </wpg:grpSpPr>
                      <pic:pic xmlns:pic="http://schemas.openxmlformats.org/drawingml/2006/picture">
                        <pic:nvPicPr>
                          <pic:cNvPr id="648" name="Image 287"/>
                          <pic:cNvPicPr/>
                        </pic:nvPicPr>
                        <pic:blipFill>
                          <a:blip r:embed="rId85" cstate="print"/>
                          <a:stretch>
                            <a:fillRect/>
                          </a:stretch>
                        </pic:blipFill>
                        <pic:spPr>
                          <a:xfrm>
                            <a:off x="36830" y="24129"/>
                            <a:ext cx="1701164" cy="307975"/>
                          </a:xfrm>
                          <a:prstGeom prst="rect">
                            <a:avLst/>
                          </a:prstGeom>
                          <a:grpFill/>
                        </pic:spPr>
                      </pic:pic>
                      <pic:pic xmlns:pic="http://schemas.openxmlformats.org/drawingml/2006/picture">
                        <pic:nvPicPr>
                          <pic:cNvPr id="649" name="Image 288"/>
                          <pic:cNvPicPr/>
                        </pic:nvPicPr>
                        <pic:blipFill>
                          <a:blip r:embed="rId86" cstate="print"/>
                          <a:stretch>
                            <a:fillRect/>
                          </a:stretch>
                        </pic:blipFill>
                        <pic:spPr>
                          <a:xfrm>
                            <a:off x="0" y="0"/>
                            <a:ext cx="1699260" cy="305434"/>
                          </a:xfrm>
                          <a:prstGeom prst="rect">
                            <a:avLst/>
                          </a:prstGeom>
                          <a:grpFill/>
                        </pic:spPr>
                      </pic:pic>
                    </wpg:wgp>
                  </a:graphicData>
                </a:graphic>
              </wp:anchor>
            </w:drawing>
          </mc:Choice>
          <mc:Fallback>
            <w:pict>
              <v:group id="_x0000_s1026" o:spid="_x0000_s1026" o:spt="203" style="position:absolute;left:0pt;margin-left:234.6pt;margin-top:50.8pt;height:26.15pt;width:136.85pt;mso-position-horizontal-relative:page;mso-wrap-distance-bottom:0pt;mso-wrap-distance-top:0pt;z-index:-251568128;mso-width-relative:page;mso-height-relative:page;" coordsize="1737995,332105" o:gfxdata="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">
                <o:lock v:ext="edit" aspectratio="f"/>
                <v:shape id="Image 287" o:spid="_x0000_s1026" o:spt="75" type="#_x0000_t75" style="position:absolute;left:36830;top:24129;height:307975;width:1701164;" filled="t" o:preferrelative="t" stroked="f" coordsize="21600,21600" o:gfxdata="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Kl0evQAA&#10;ANwAAAAPAAAAAAAAAAEAIAAAACIAAABkcnMvZG93bnJldi54bWxQSwECFAAUAAAACACHTuJAMy8F&#10;njsAAAA5AAAAEAAAAAAAAAABACAAAAAMAQAAZHJzL3NoYXBleG1sLnhtbFBLBQYAAAAABgAGAFsB&#10;AAC2AwAAAAA=&#10;">
                  <v:fill on="t" focussize="0,0"/>
                  <v:stroke on="f"/>
                  <v:imagedata r:id="rId85" o:title=""/>
                  <o:lock v:ext="edit" aspectratio="f"/>
                </v:shape>
                <v:shape id="Image 288" o:spid="_x0000_s1026" o:spt="75" type="#_x0000_t75" style="position:absolute;left:0;top:0;height:305434;width:1699260;" filled="t" o:preferrelative="t" stroked="f" coordsize="21600,21600" o:gfxdata="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q5gG&#10;wAAAANwAAAAPAAAAAAAAAAEAIAAAACIAAABkcnMvZG93bnJldi54bWxQSwECFAAUAAAACACHTuJA&#10;My8FnjsAAAA5AAAAEAAAAAAAAAABACAAAAAPAQAAZHJzL3NoYXBleG1sLnhtbFBLBQYAAAAABgAG&#10;AFsBAAC5AwAAAAA=&#10;">
                  <v:fill on="t" focussize="0,0"/>
                  <v:stroke on="f"/>
                  <v:imagedata r:id="rId86" o:title=""/>
                  <o:lock v:ext="edit" aspectratio="f"/>
                </v:shape>
                <w10:wrap type="topAndBottom"/>
              </v:group>
            </w:pict>
          </mc:Fallback>
        </mc:AlternateContent>
      </w:r>
    </w:p>
    <w:p w14:paraId="294C720D">
      <w:pPr>
        <w:pStyle w:val="13"/>
        <w:numPr>
          <w:ilvl w:val="0"/>
          <w:numId w:val="15"/>
        </w:numPr>
        <w:tabs>
          <w:tab w:val="left" w:pos="4319"/>
        </w:tabs>
        <w:spacing w:before="0" w:after="0" w:line="240" w:lineRule="auto"/>
        <w:ind w:left="4319" w:right="0" w:hanging="358"/>
        <w:jc w:val="left"/>
        <w:rPr>
          <w:b/>
          <w:sz w:val="32"/>
        </w:rPr>
      </w:pPr>
      <w:r>
        <w:rPr>
          <w:b/>
          <w:spacing w:val="-6"/>
          <w:sz w:val="32"/>
          <w:u w:val="thick"/>
        </w:rPr>
        <w:t xml:space="preserve"> </w:t>
      </w:r>
      <w:r>
        <w:rPr>
          <w:b/>
          <w:sz w:val="32"/>
          <w:u w:val="thick"/>
        </w:rPr>
        <w:t>Home</w:t>
      </w:r>
      <w:r>
        <w:rPr>
          <w:b/>
          <w:spacing w:val="-10"/>
          <w:sz w:val="32"/>
          <w:u w:val="thick"/>
        </w:rPr>
        <w:t xml:space="preserve"> </w:t>
      </w:r>
      <w:r>
        <w:rPr>
          <w:b/>
          <w:spacing w:val="-4"/>
          <w:sz w:val="32"/>
          <w:u w:val="thick"/>
        </w:rPr>
        <w:t>page</w:t>
      </w:r>
    </w:p>
    <w:p w14:paraId="35C1F0A2">
      <w:pPr>
        <w:pStyle w:val="13"/>
        <w:numPr>
          <w:ilvl w:val="0"/>
          <w:numId w:val="15"/>
        </w:numPr>
        <w:tabs>
          <w:tab w:val="left" w:pos="4319"/>
        </w:tabs>
        <w:spacing w:before="1" w:after="0" w:line="240" w:lineRule="auto"/>
        <w:ind w:left="4319" w:right="0" w:hanging="358"/>
        <w:jc w:val="left"/>
        <w:rPr>
          <w:b/>
          <w:sz w:val="32"/>
        </w:rPr>
      </w:pPr>
      <w:r>
        <w:rPr>
          <w:b/>
          <w:spacing w:val="-2"/>
          <w:sz w:val="32"/>
          <w:u w:val="thick"/>
        </w:rPr>
        <w:t>Categor</w:t>
      </w:r>
      <w:r>
        <w:rPr>
          <w:rFonts w:hint="default"/>
          <w:b/>
          <w:spacing w:val="-2"/>
          <w:sz w:val="32"/>
          <w:u w:val="thick"/>
          <w:lang w:val="en-US"/>
        </w:rPr>
        <w:t>ies</w:t>
      </w:r>
    </w:p>
    <w:p w14:paraId="45040E20">
      <w:pPr>
        <w:spacing w:before="10" w:line="387" w:lineRule="exact"/>
        <w:ind w:left="1156" w:right="2922" w:firstLine="0"/>
        <w:jc w:val="center"/>
        <w:rPr>
          <w:b/>
          <w:sz w:val="32"/>
        </w:rPr>
      </w:pPr>
      <w:r>
        <w:rPr>
          <w:b/>
          <w:spacing w:val="-5"/>
          <w:sz w:val="32"/>
          <w:u w:val="thick"/>
        </w:rPr>
        <w:t>All</w:t>
      </w:r>
    </w:p>
    <w:p w14:paraId="1CF5E840">
      <w:pPr>
        <w:pStyle w:val="13"/>
        <w:numPr>
          <w:ilvl w:val="1"/>
          <w:numId w:val="15"/>
        </w:numPr>
        <w:tabs>
          <w:tab w:val="left" w:pos="4680"/>
        </w:tabs>
        <w:spacing w:before="0" w:after="0" w:line="402" w:lineRule="exact"/>
        <w:ind w:left="4680" w:right="0" w:hanging="359"/>
        <w:jc w:val="left"/>
        <w:rPr>
          <w:b/>
          <w:sz w:val="32"/>
        </w:rPr>
      </w:pPr>
      <w:r>
        <w:rPr>
          <w:rFonts w:hint="default"/>
          <w:b/>
          <w:sz w:val="32"/>
          <w:lang w:val="en-US"/>
        </w:rPr>
        <w:t>watches</w:t>
      </w:r>
    </w:p>
    <w:p w14:paraId="2A07A0D7">
      <w:pPr>
        <w:pStyle w:val="13"/>
        <w:numPr>
          <w:ilvl w:val="1"/>
          <w:numId w:val="15"/>
        </w:numPr>
        <w:tabs>
          <w:tab w:val="left" w:pos="4680"/>
        </w:tabs>
        <w:spacing w:before="0" w:after="0" w:line="406" w:lineRule="exact"/>
        <w:ind w:left="4680" w:right="0" w:hanging="359"/>
        <w:jc w:val="left"/>
        <w:rPr>
          <w:b/>
          <w:sz w:val="32"/>
        </w:rPr>
      </w:pPr>
      <w:r>
        <w:rPr>
          <w:rFonts w:hint="default"/>
          <w:b/>
          <w:sz w:val="32"/>
          <w:lang w:val="en-US"/>
        </w:rPr>
        <w:t>glasses</w:t>
      </w:r>
    </w:p>
    <w:p w14:paraId="19C5F9B3">
      <w:pPr>
        <w:pStyle w:val="13"/>
        <w:numPr>
          <w:ilvl w:val="1"/>
          <w:numId w:val="15"/>
        </w:numPr>
        <w:tabs>
          <w:tab w:val="left" w:pos="4680"/>
        </w:tabs>
        <w:spacing w:before="0" w:after="0" w:line="240" w:lineRule="auto"/>
        <w:ind w:left="4680" w:right="0" w:hanging="359"/>
        <w:jc w:val="left"/>
        <w:rPr>
          <w:b/>
          <w:sz w:val="32"/>
        </w:rPr>
      </w:pPr>
      <w:r>
        <w:rPr>
          <w:rFonts w:hint="default"/>
          <w:b/>
          <w:sz w:val="32"/>
          <w:lang w:val="en-US"/>
        </w:rPr>
        <w:t>perfumes</w:t>
      </w:r>
    </w:p>
    <w:p w14:paraId="7C91E6DC">
      <w:pPr>
        <w:pStyle w:val="13"/>
        <w:numPr>
          <w:ilvl w:val="1"/>
          <w:numId w:val="15"/>
        </w:numPr>
        <w:tabs>
          <w:tab w:val="left" w:pos="4680"/>
        </w:tabs>
        <w:spacing w:before="3" w:after="0" w:line="240" w:lineRule="auto"/>
        <w:ind w:left="4680" w:right="0" w:hanging="359"/>
        <w:jc w:val="left"/>
        <w:rPr>
          <w:b/>
          <w:sz w:val="32"/>
        </w:rPr>
      </w:pPr>
      <w:r>
        <w:rPr>
          <w:rFonts w:hint="default"/>
          <w:b/>
          <w:sz w:val="32"/>
          <w:lang w:val="en-US"/>
        </w:rPr>
        <w:t>hats</w:t>
      </w:r>
    </w:p>
    <w:p w14:paraId="2ECA0964">
      <w:pPr>
        <w:pStyle w:val="13"/>
        <w:numPr>
          <w:ilvl w:val="1"/>
          <w:numId w:val="15"/>
        </w:numPr>
        <w:tabs>
          <w:tab w:val="left" w:pos="4680"/>
        </w:tabs>
        <w:spacing w:before="0" w:after="0" w:line="240" w:lineRule="auto"/>
        <w:ind w:left="4680" w:right="0" w:hanging="359"/>
        <w:jc w:val="left"/>
        <w:rPr>
          <w:b/>
          <w:sz w:val="32"/>
        </w:rPr>
      </w:pPr>
      <w:r>
        <w:rPr>
          <w:rFonts w:hint="default"/>
          <w:b/>
          <w:sz w:val="32"/>
          <w:lang w:val="en-US"/>
        </w:rPr>
        <w:t>Chains</w:t>
      </w:r>
    </w:p>
    <w:p w14:paraId="49D0A968">
      <w:pPr>
        <w:pStyle w:val="13"/>
        <w:numPr>
          <w:ilvl w:val="1"/>
          <w:numId w:val="15"/>
        </w:numPr>
        <w:tabs>
          <w:tab w:val="left" w:pos="4680"/>
        </w:tabs>
        <w:spacing w:before="0" w:after="0" w:line="240" w:lineRule="auto"/>
        <w:ind w:left="4680" w:right="0" w:hanging="359"/>
        <w:jc w:val="left"/>
        <w:rPr>
          <w:b/>
          <w:sz w:val="32"/>
        </w:rPr>
      </w:pPr>
      <w:r>
        <w:rPr>
          <w:rFonts w:hint="default"/>
          <w:b/>
          <w:sz w:val="32"/>
          <w:lang w:val="en-US"/>
        </w:rPr>
        <w:t>wallets</w:t>
      </w:r>
    </w:p>
    <w:p w14:paraId="2DCFCBDC">
      <w:pPr>
        <w:pStyle w:val="13"/>
        <w:numPr>
          <w:ilvl w:val="0"/>
          <w:numId w:val="15"/>
        </w:numPr>
        <w:tabs>
          <w:tab w:val="left" w:pos="4319"/>
        </w:tabs>
        <w:spacing w:before="387" w:after="0" w:line="240" w:lineRule="auto"/>
        <w:ind w:left="4319" w:right="0" w:hanging="358"/>
        <w:jc w:val="left"/>
        <w:rPr>
          <w:b/>
          <w:sz w:val="32"/>
        </w:rPr>
      </w:pPr>
      <w:r>
        <w:rPr>
          <w:b/>
          <w:sz w:val="32"/>
          <w:u w:val="thick"/>
        </w:rPr>
        <w:t>About</w:t>
      </w:r>
      <w:r>
        <w:rPr>
          <w:b/>
          <w:spacing w:val="-11"/>
          <w:sz w:val="32"/>
          <w:u w:val="thick"/>
        </w:rPr>
        <w:t xml:space="preserve"> </w:t>
      </w:r>
      <w:r>
        <w:rPr>
          <w:b/>
          <w:spacing w:val="-5"/>
          <w:sz w:val="32"/>
          <w:u w:val="thick"/>
        </w:rPr>
        <w:t>us</w:t>
      </w:r>
    </w:p>
    <w:p w14:paraId="63D6FA7E">
      <w:pPr>
        <w:pStyle w:val="13"/>
        <w:numPr>
          <w:ilvl w:val="0"/>
          <w:numId w:val="15"/>
        </w:numPr>
        <w:tabs>
          <w:tab w:val="left" w:pos="4319"/>
        </w:tabs>
        <w:spacing w:before="3" w:after="0" w:line="390" w:lineRule="exact"/>
        <w:ind w:left="4319" w:right="0" w:hanging="358"/>
        <w:jc w:val="left"/>
        <w:rPr>
          <w:b/>
          <w:sz w:val="32"/>
        </w:rPr>
      </w:pPr>
      <w:r>
        <w:rPr>
          <w:b/>
          <w:spacing w:val="-2"/>
          <w:sz w:val="32"/>
          <w:u w:val="thick"/>
        </w:rPr>
        <w:t>Login</w:t>
      </w:r>
    </w:p>
    <w:p w14:paraId="2A4006DD">
      <w:pPr>
        <w:pStyle w:val="13"/>
        <w:numPr>
          <w:ilvl w:val="0"/>
          <w:numId w:val="15"/>
        </w:numPr>
        <w:tabs>
          <w:tab w:val="left" w:pos="4319"/>
        </w:tabs>
        <w:spacing w:before="0" w:after="0" w:line="390" w:lineRule="exact"/>
        <w:ind w:left="4319" w:right="0" w:hanging="358"/>
        <w:jc w:val="left"/>
        <w:rPr>
          <w:b/>
          <w:sz w:val="32"/>
        </w:rPr>
      </w:pPr>
      <w:r>
        <w:rPr>
          <w:b/>
          <w:spacing w:val="-2"/>
          <w:sz w:val="32"/>
          <w:u w:val="thick"/>
        </w:rPr>
        <w:t>Contact</w:t>
      </w:r>
    </w:p>
    <w:p w14:paraId="70B3E262">
      <w:pPr>
        <w:pStyle w:val="13"/>
        <w:numPr>
          <w:ilvl w:val="0"/>
          <w:numId w:val="15"/>
        </w:numPr>
        <w:tabs>
          <w:tab w:val="left" w:pos="4319"/>
        </w:tabs>
        <w:spacing w:before="10" w:after="0" w:line="240" w:lineRule="auto"/>
        <w:ind w:left="4319" w:right="0" w:hanging="358"/>
        <w:jc w:val="left"/>
        <w:rPr>
          <w:b/>
          <w:sz w:val="32"/>
        </w:rPr>
      </w:pPr>
      <w:r>
        <w:rPr>
          <w:b/>
          <w:spacing w:val="-2"/>
          <w:sz w:val="32"/>
          <w:u w:val="thick"/>
        </w:rPr>
        <w:t>Register</w:t>
      </w:r>
    </w:p>
    <w:p w14:paraId="326D8E34">
      <w:pPr>
        <w:pStyle w:val="13"/>
        <w:numPr>
          <w:ilvl w:val="0"/>
          <w:numId w:val="15"/>
        </w:numPr>
        <w:tabs>
          <w:tab w:val="left" w:pos="4319"/>
        </w:tabs>
        <w:spacing w:before="10" w:after="0" w:line="240" w:lineRule="auto"/>
        <w:ind w:left="4319" w:right="0" w:hanging="358"/>
        <w:jc w:val="left"/>
        <w:rPr>
          <w:b/>
          <w:sz w:val="32"/>
        </w:rPr>
      </w:pPr>
      <w:r>
        <w:rPr>
          <w:rFonts w:hint="default"/>
          <w:b/>
          <w:spacing w:val="-2"/>
          <w:sz w:val="32"/>
          <w:u w:val="thick"/>
          <w:lang w:val="en-US"/>
        </w:rPr>
        <w:t>Cart checkout bill</w:t>
      </w:r>
    </w:p>
    <w:p w14:paraId="70671BFA">
      <w:pPr>
        <w:pStyle w:val="13"/>
        <w:numPr>
          <w:ilvl w:val="0"/>
          <w:numId w:val="0"/>
        </w:numPr>
        <w:tabs>
          <w:tab w:val="left" w:pos="4319"/>
        </w:tabs>
        <w:spacing w:before="1" w:after="0" w:line="240" w:lineRule="auto"/>
        <w:ind w:right="0" w:rightChars="0"/>
        <w:jc w:val="left"/>
        <w:rPr>
          <w:b/>
          <w:sz w:val="32"/>
        </w:rPr>
      </w:pPr>
    </w:p>
    <w:p w14:paraId="5E79E2F1">
      <w:pPr>
        <w:spacing w:before="386"/>
        <w:ind w:left="1440" w:right="0" w:firstLine="0"/>
        <w:jc w:val="left"/>
        <w:rPr>
          <w:b/>
          <w:sz w:val="44"/>
        </w:rPr>
      </w:pPr>
      <w:r>
        <w:rPr>
          <w:b/>
          <w:sz w:val="44"/>
        </w:rPr>
        <w:t>Home</w:t>
      </w:r>
      <w:r>
        <w:rPr>
          <w:b/>
          <w:spacing w:val="-16"/>
          <w:sz w:val="44"/>
        </w:rPr>
        <w:t xml:space="preserve"> </w:t>
      </w:r>
      <w:r>
        <w:rPr>
          <w:b/>
          <w:spacing w:val="-4"/>
          <w:sz w:val="44"/>
        </w:rPr>
        <w:t>Page</w:t>
      </w:r>
    </w:p>
    <w:p w14:paraId="5913A99F">
      <w:pPr>
        <w:pStyle w:val="9"/>
        <w:spacing w:before="119"/>
        <w:rPr>
          <w:b/>
          <w:sz w:val="20"/>
        </w:rPr>
      </w:pPr>
    </w:p>
    <w:p w14:paraId="2EACFE4B">
      <w:pPr>
        <w:pStyle w:val="9"/>
        <w:spacing w:after="0"/>
        <w:rPr>
          <w:b/>
          <w:sz w:val="20"/>
        </w:rPr>
        <w:sectPr>
          <w:footerReference r:id="rId11" w:type="default"/>
          <w:pgSz w:w="11920" w:h="16850"/>
          <w:pgMar w:top="580" w:right="425" w:bottom="1160" w:left="0" w:header="0" w:footer="974" w:gutter="0"/>
          <w:pgBorders>
            <w:top w:val="none" w:sz="0" w:space="0"/>
            <w:left w:val="none" w:sz="0" w:space="0"/>
            <w:bottom w:val="none" w:sz="0" w:space="0"/>
            <w:right w:val="none" w:sz="0" w:space="0"/>
          </w:pgBorders>
          <w:cols w:space="720" w:num="1"/>
        </w:sectPr>
      </w:pPr>
      <w:r>
        <w:rPr>
          <w:b/>
          <w:sz w:val="20"/>
        </w:rPr>
        <w:drawing>
          <wp:anchor distT="0" distB="0" distL="0" distR="0" simplePos="0" relativeHeight="251731968" behindDoc="1" locked="0" layoutInCell="1" allowOverlap="1">
            <wp:simplePos x="0" y="0"/>
            <wp:positionH relativeFrom="page">
              <wp:posOffset>524510</wp:posOffset>
            </wp:positionH>
            <wp:positionV relativeFrom="paragraph">
              <wp:posOffset>15875</wp:posOffset>
            </wp:positionV>
            <wp:extent cx="6459220" cy="3274060"/>
            <wp:effectExtent l="0" t="0" r="17780" b="2540"/>
            <wp:wrapTopAndBottom/>
            <wp:docPr id="650" name="Image 289" descr="D:/anuj/Capture17.JPGCapture17"/>
            <wp:cNvGraphicFramePr/>
            <a:graphic xmlns:a="http://schemas.openxmlformats.org/drawingml/2006/main">
              <a:graphicData uri="http://schemas.openxmlformats.org/drawingml/2006/picture">
                <pic:pic xmlns:pic="http://schemas.openxmlformats.org/drawingml/2006/picture">
                  <pic:nvPicPr>
                    <pic:cNvPr id="650" name="Image 289" descr="D:/anuj/Capture17.JPGCapture17"/>
                    <pic:cNvPicPr/>
                  </pic:nvPicPr>
                  <pic:blipFill>
                    <a:blip r:embed="rId87"/>
                    <a:srcRect l="9367" r="9367"/>
                    <a:stretch>
                      <a:fillRect/>
                    </a:stretch>
                  </pic:blipFill>
                  <pic:spPr>
                    <a:xfrm>
                      <a:off x="0" y="0"/>
                      <a:ext cx="6459220" cy="3274060"/>
                    </a:xfrm>
                    <a:prstGeom prst="rect">
                      <a:avLst/>
                    </a:prstGeom>
                  </pic:spPr>
                </pic:pic>
              </a:graphicData>
            </a:graphic>
          </wp:anchor>
        </w:drawing>
      </w:r>
    </w:p>
    <w:p w14:paraId="60240D27">
      <w:pPr>
        <w:numPr>
          <w:ilvl w:val="0"/>
          <w:numId w:val="0"/>
        </w:numPr>
        <w:tabs>
          <w:tab w:val="left" w:pos="1423"/>
        </w:tabs>
        <w:spacing w:before="44"/>
        <w:ind w:left="912" w:leftChars="0" w:right="0" w:rightChars="0" w:firstLine="550" w:firstLineChars="250"/>
        <w:jc w:val="left"/>
        <w:rPr>
          <w:sz w:val="22"/>
          <w:lang w:val="en-US"/>
        </w:rPr>
      </w:pPr>
      <w:r>
        <w:rPr>
          <w:sz w:val="22"/>
        </w:rPr>
        <mc:AlternateContent>
          <mc:Choice Requires="wpg">
            <w:drawing>
              <wp:anchor distT="0" distB="0" distL="0" distR="0" simplePos="0" relativeHeight="251722752"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651" name="Group 65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52" name="Graphic 29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128D2B0C">
                              <w:pPr>
                                <w:ind w:firstLine="880" w:firstLineChars="400"/>
                                <w:rPr>
                                  <w:rFonts w:hint="default"/>
                                  <w:lang w:val="en-US"/>
                                </w:rPr>
                              </w:pPr>
                              <w:r>
                                <w:rPr>
                                  <w:rFonts w:hint="default"/>
                                  <w:lang w:val="en-US"/>
                                </w:rPr>
                                <w:t>37</w:t>
                              </w:r>
                            </w:p>
                          </w:txbxContent>
                        </wps:txbx>
                        <wps:bodyPr wrap="square" lIns="0" tIns="0" rIns="0" bIns="0" rtlCol="0">
                          <a:noAutofit/>
                        </wps:bodyPr>
                      </wps:wsp>
                      <wps:wsp>
                        <wps:cNvPr id="653" name="Graphic 29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93728;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DLQC3raAAAACQEAAA8AAAAAAAAAAQAgAAAAIgAAAGRycy9kb3ducmV2LnhtbFBLAQIUABQA&#10;AAAIAIdO4kARL0+DRAMAAKwLAAAOAAAAAAAAAAEAIAAAACkBAABkcnMvZTJvRG9jLnhtbFBLBQYA&#10;AAAABgAGAFkBAADfBgAAAAA=&#10;">
                <o:lock v:ext="edit" aspectratio="f"/>
                <v:shape id="Graphic 291" o:spid="_x0000_s1026" o:spt="100" style="position:absolute;left:0;top:66675;height:170815;width:812800;" fillcolor="#F9C090" filled="t" stroked="f" coordsize="812800,170815" o:gfxdata="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8eofbsAAADc&#10;AAAADwAAAAAAAAABACAAAAAiAAAAZHJzL2Rvd25yZXYueG1sUEsBAhQAFAAAAAgAh07iQDMvBZ47&#10;AAAAOQAAABAAAAAAAAAAAQAgAAAACgEAAGRycy9zaGFwZXhtbC54bWxQSwUGAAAAAAYABgBbAQAA&#10;tAMAAAAA&#10;" path="m812800,0l0,0,0,170815,812800,170815,812800,0xe">
                  <v:path textboxrect="0,0,812800,170815"/>
                  <v:fill on="t" focussize="0,0"/>
                  <v:stroke on="f"/>
                  <v:imagedata o:title=""/>
                  <o:lock v:ext="edit" aspectratio="f"/>
                  <v:textbox inset="0mm,0mm,0mm,0mm">
                    <w:txbxContent>
                      <w:p w14:paraId="128D2B0C">
                        <w:pPr>
                          <w:ind w:firstLine="880" w:firstLineChars="400"/>
                          <w:rPr>
                            <w:rFonts w:hint="default"/>
                            <w:lang w:val="en-US"/>
                          </w:rPr>
                        </w:pPr>
                        <w:r>
                          <w:rPr>
                            <w:rFonts w:hint="default"/>
                            <w:lang w:val="en-US"/>
                          </w:rPr>
                          <w:t>37</w:t>
                        </w:r>
                      </w:p>
                    </w:txbxContent>
                  </v:textbox>
                </v:shape>
                <v:shape id="Graphic 292" o:spid="_x0000_s1026" o:spt="100" style="position:absolute;left:304800;top:0;height:10086340;width:6955790;" fillcolor="#000000" filled="t" stroked="f" coordsize="6955790,10086340" o:gfxdata="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hQZ6vQAA&#10;ANwAAAAPAAAAAAAAAAEAIAAAACIAAABkcnMvZG93bnJldi54bWxQSwECFAAUAAAACACHTuJAMy8F&#10;njsAAAA5AAAAEAAAAAAAAAABACAAAAAMAQAAZHJzL3NoYXBleG1sLnhtbFBLBQYAAAAABgAGAFsB&#10;AAC2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sz w:val="22"/>
          <w:lang w:val="en-US"/>
        </w:rPr>
        <w:t>Premium Store</w:t>
      </w:r>
    </w:p>
    <w:p w14:paraId="149E35F7">
      <w:pPr>
        <w:widowControl w:val="0"/>
        <w:numPr>
          <w:ilvl w:val="0"/>
          <w:numId w:val="0"/>
        </w:numPr>
        <w:tabs>
          <w:tab w:val="left" w:pos="1423"/>
        </w:tabs>
        <w:autoSpaceDE w:val="0"/>
        <w:autoSpaceDN w:val="0"/>
        <w:spacing w:before="44" w:after="0" w:line="240" w:lineRule="auto"/>
        <w:ind w:right="0" w:rightChars="0"/>
        <w:jc w:val="left"/>
        <w:rPr>
          <w:sz w:val="22"/>
          <w:lang w:val="en-US"/>
        </w:rPr>
      </w:pPr>
    </w:p>
    <w:p w14:paraId="38EF0EE2">
      <w:pPr>
        <w:widowControl w:val="0"/>
        <w:numPr>
          <w:ilvl w:val="0"/>
          <w:numId w:val="0"/>
        </w:numPr>
        <w:tabs>
          <w:tab w:val="left" w:pos="1423"/>
        </w:tabs>
        <w:autoSpaceDE w:val="0"/>
        <w:autoSpaceDN w:val="0"/>
        <w:spacing w:before="44" w:after="0" w:line="240" w:lineRule="auto"/>
        <w:ind w:right="0" w:rightChars="0"/>
        <w:jc w:val="left"/>
        <w:rPr>
          <w:sz w:val="22"/>
          <w:lang w:val="en-US"/>
        </w:rPr>
      </w:pPr>
    </w:p>
    <w:p w14:paraId="63730F9E">
      <w:pPr>
        <w:widowControl w:val="0"/>
        <w:numPr>
          <w:ilvl w:val="0"/>
          <w:numId w:val="0"/>
        </w:numPr>
        <w:tabs>
          <w:tab w:val="left" w:pos="1423"/>
        </w:tabs>
        <w:autoSpaceDE w:val="0"/>
        <w:autoSpaceDN w:val="0"/>
        <w:spacing w:before="44" w:after="0" w:line="240" w:lineRule="auto"/>
        <w:ind w:right="0" w:rightChars="0"/>
        <w:jc w:val="left"/>
        <w:rPr>
          <w:sz w:val="22"/>
          <w:lang w:val="en-US"/>
        </w:rPr>
      </w:pPr>
    </w:p>
    <w:p w14:paraId="56719720">
      <w:pPr>
        <w:widowControl w:val="0"/>
        <w:numPr>
          <w:ilvl w:val="0"/>
          <w:numId w:val="0"/>
        </w:numPr>
        <w:tabs>
          <w:tab w:val="left" w:pos="1423"/>
        </w:tabs>
        <w:autoSpaceDE w:val="0"/>
        <w:autoSpaceDN w:val="0"/>
        <w:spacing w:before="44" w:after="0" w:line="240" w:lineRule="auto"/>
        <w:ind w:right="0" w:rightChars="0"/>
        <w:jc w:val="left"/>
        <w:rPr>
          <w:sz w:val="22"/>
          <w:lang w:val="en-US"/>
        </w:rPr>
      </w:pPr>
    </w:p>
    <w:p w14:paraId="3E09B523">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r>
        <w:rPr>
          <w:rFonts w:hint="default"/>
          <w:sz w:val="22"/>
          <w:lang w:val="en-US"/>
        </w:rPr>
        <w:drawing>
          <wp:inline distT="0" distB="0" distL="114300" distR="114300">
            <wp:extent cx="7156450" cy="3514725"/>
            <wp:effectExtent l="0" t="0" r="0" b="0"/>
            <wp:docPr id="1169" name="Picture 1169" descr="Captur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Picture 1169" descr="Capture18"/>
                    <pic:cNvPicPr>
                      <a:picLocks noChangeAspect="1"/>
                    </pic:cNvPicPr>
                  </pic:nvPicPr>
                  <pic:blipFill>
                    <a:blip r:embed="rId88"/>
                    <a:srcRect l="-6404" t="2168" r="4024" b="-2168"/>
                    <a:stretch>
                      <a:fillRect/>
                    </a:stretch>
                  </pic:blipFill>
                  <pic:spPr>
                    <a:xfrm>
                      <a:off x="0" y="0"/>
                      <a:ext cx="7156450" cy="3514725"/>
                    </a:xfrm>
                    <a:prstGeom prst="rect">
                      <a:avLst/>
                    </a:prstGeom>
                  </pic:spPr>
                </pic:pic>
              </a:graphicData>
            </a:graphic>
          </wp:inline>
        </w:drawing>
      </w:r>
    </w:p>
    <w:p w14:paraId="158E17C3">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p>
    <w:p w14:paraId="71D45216">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p>
    <w:p w14:paraId="272FCC39">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p>
    <w:p w14:paraId="6F633CD2">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p>
    <w:p w14:paraId="32A3760C">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p>
    <w:p w14:paraId="593380C1">
      <w:pPr>
        <w:spacing w:before="0"/>
        <w:ind w:left="1440" w:right="0" w:firstLine="0"/>
        <w:jc w:val="left"/>
        <w:rPr>
          <w:b/>
          <w:sz w:val="44"/>
        </w:rPr>
      </w:pPr>
      <w:r>
        <w:rPr>
          <w:b/>
          <w:spacing w:val="-2"/>
          <w:sz w:val="44"/>
        </w:rPr>
        <w:t>Login</w:t>
      </w:r>
    </w:p>
    <w:p w14:paraId="3A7B2AD4">
      <w:pPr>
        <w:pStyle w:val="9"/>
        <w:spacing w:before="108"/>
        <w:rPr>
          <w:b/>
          <w:sz w:val="20"/>
        </w:rPr>
      </w:pPr>
      <w:r>
        <w:rPr>
          <w:b/>
          <w:sz w:val="20"/>
        </w:rPr>
        <w:drawing>
          <wp:anchor distT="0" distB="0" distL="0" distR="0" simplePos="0" relativeHeight="251732992" behindDoc="1" locked="0" layoutInCell="1" allowOverlap="1">
            <wp:simplePos x="0" y="0"/>
            <wp:positionH relativeFrom="page">
              <wp:posOffset>914400</wp:posOffset>
            </wp:positionH>
            <wp:positionV relativeFrom="paragraph">
              <wp:posOffset>238760</wp:posOffset>
            </wp:positionV>
            <wp:extent cx="5782945" cy="3252470"/>
            <wp:effectExtent l="0" t="0" r="8255" b="5080"/>
            <wp:wrapTopAndBottom/>
            <wp:docPr id="654" name="Image 293" descr="D:/anuj/Capture19.JPGCapture19"/>
            <wp:cNvGraphicFramePr/>
            <a:graphic xmlns:a="http://schemas.openxmlformats.org/drawingml/2006/main">
              <a:graphicData uri="http://schemas.openxmlformats.org/drawingml/2006/picture">
                <pic:pic xmlns:pic="http://schemas.openxmlformats.org/drawingml/2006/picture">
                  <pic:nvPicPr>
                    <pic:cNvPr id="654" name="Image 293" descr="D:/anuj/Capture19.JPGCapture19"/>
                    <pic:cNvPicPr/>
                  </pic:nvPicPr>
                  <pic:blipFill>
                    <a:blip r:embed="rId89"/>
                    <a:srcRect t="2257" b="2257"/>
                    <a:stretch>
                      <a:fillRect/>
                    </a:stretch>
                  </pic:blipFill>
                  <pic:spPr>
                    <a:xfrm>
                      <a:off x="0" y="0"/>
                      <a:ext cx="5782945" cy="3252216"/>
                    </a:xfrm>
                    <a:prstGeom prst="rect">
                      <a:avLst/>
                    </a:prstGeom>
                  </pic:spPr>
                </pic:pic>
              </a:graphicData>
            </a:graphic>
          </wp:anchor>
        </w:drawing>
      </w:r>
    </w:p>
    <w:p w14:paraId="3B64479D">
      <w:pPr>
        <w:spacing w:before="1"/>
        <w:ind w:left="1440" w:right="0" w:firstLine="0"/>
        <w:jc w:val="left"/>
        <w:rPr>
          <w:rFonts w:hint="default"/>
          <w:b/>
          <w:spacing w:val="-2"/>
          <w:sz w:val="18"/>
          <w:szCs w:val="18"/>
          <w:lang w:val="en-US"/>
        </w:rPr>
      </w:pPr>
    </w:p>
    <w:p w14:paraId="0EEF85DB">
      <w:pPr>
        <w:spacing w:before="1"/>
        <w:ind w:left="1440" w:right="0" w:firstLine="0"/>
        <w:jc w:val="left"/>
        <w:rPr>
          <w:rFonts w:hint="default"/>
          <w:b/>
          <w:spacing w:val="-2"/>
          <w:sz w:val="18"/>
          <w:szCs w:val="18"/>
          <w:lang w:val="en-US"/>
        </w:rPr>
      </w:pPr>
    </w:p>
    <w:p w14:paraId="30858C3D">
      <w:pPr>
        <w:spacing w:before="1"/>
        <w:ind w:right="0" w:firstLine="1497" w:firstLineChars="850"/>
        <w:jc w:val="left"/>
        <w:rPr>
          <w:rFonts w:hint="default"/>
          <w:b/>
          <w:spacing w:val="-2"/>
          <w:sz w:val="18"/>
          <w:szCs w:val="18"/>
          <w:lang w:val="en-US"/>
        </w:rPr>
      </w:pPr>
      <w:r>
        <w:rPr>
          <w:rFonts w:hint="default"/>
          <w:b/>
          <w:spacing w:val="-2"/>
          <w:sz w:val="18"/>
          <w:szCs w:val="18"/>
          <w:lang w:val="en-US"/>
        </w:rPr>
        <w:t>Premium store</w:t>
      </w:r>
    </w:p>
    <w:p w14:paraId="4236A689">
      <w:pPr>
        <w:spacing w:before="1"/>
        <w:ind w:left="1440" w:right="0" w:firstLine="0"/>
        <w:jc w:val="left"/>
        <w:rPr>
          <w:b/>
          <w:spacing w:val="-2"/>
          <w:sz w:val="44"/>
        </w:rPr>
      </w:pPr>
    </w:p>
    <w:p w14:paraId="53F85F8D">
      <w:pPr>
        <w:spacing w:before="1"/>
        <w:ind w:left="1440" w:right="0" w:firstLine="0"/>
        <w:jc w:val="left"/>
        <w:rPr>
          <w:b/>
          <w:sz w:val="20"/>
        </w:rPr>
        <w:sectPr>
          <w:pgSz w:w="11920" w:h="16850"/>
          <w:pgMar w:top="540" w:right="425" w:bottom="1160" w:left="0" w:header="0" w:footer="974" w:gutter="0"/>
          <w:pgBorders>
            <w:top w:val="none" w:sz="0" w:space="0"/>
            <w:left w:val="none" w:sz="0" w:space="0"/>
            <w:bottom w:val="none" w:sz="0" w:space="0"/>
            <w:right w:val="none" w:sz="0" w:space="0"/>
          </w:pgBorders>
          <w:cols w:space="720" w:num="1"/>
        </w:sectPr>
      </w:pPr>
      <w:r>
        <w:rPr>
          <w:b/>
          <w:spacing w:val="-2"/>
          <w:sz w:val="44"/>
        </w:rPr>
        <w:t>Register</w:t>
      </w:r>
      <w:r>
        <w:rPr>
          <w:b/>
          <w:sz w:val="20"/>
        </w:rPr>
        <w:drawing>
          <wp:anchor distT="0" distB="0" distL="0" distR="0" simplePos="0" relativeHeight="251734016" behindDoc="1" locked="0" layoutInCell="1" allowOverlap="1">
            <wp:simplePos x="0" y="0"/>
            <wp:positionH relativeFrom="page">
              <wp:posOffset>914400</wp:posOffset>
            </wp:positionH>
            <wp:positionV relativeFrom="paragraph">
              <wp:posOffset>755015</wp:posOffset>
            </wp:positionV>
            <wp:extent cx="5517515" cy="6216650"/>
            <wp:effectExtent l="0" t="0" r="6985" b="12700"/>
            <wp:wrapTopAndBottom/>
            <wp:docPr id="655" name="Image 294" descr="D:/anuj/Capture20.JPGCapture20"/>
            <wp:cNvGraphicFramePr/>
            <a:graphic xmlns:a="http://schemas.openxmlformats.org/drawingml/2006/main">
              <a:graphicData uri="http://schemas.openxmlformats.org/drawingml/2006/picture">
                <pic:pic xmlns:pic="http://schemas.openxmlformats.org/drawingml/2006/picture">
                  <pic:nvPicPr>
                    <pic:cNvPr id="655" name="Image 294" descr="D:/anuj/Capture20.JPGCapture20"/>
                    <pic:cNvPicPr/>
                  </pic:nvPicPr>
                  <pic:blipFill>
                    <a:blip r:embed="rId90"/>
                    <a:srcRect t="-3537" b="21"/>
                    <a:stretch>
                      <a:fillRect/>
                    </a:stretch>
                  </pic:blipFill>
                  <pic:spPr>
                    <a:xfrm>
                      <a:off x="0" y="0"/>
                      <a:ext cx="5517515" cy="6216650"/>
                    </a:xfrm>
                    <a:prstGeom prst="rect">
                      <a:avLst/>
                    </a:prstGeom>
                  </pic:spPr>
                </pic:pic>
              </a:graphicData>
            </a:graphic>
          </wp:anchor>
        </w:drawing>
      </w:r>
      <w:r>
        <w:rPr>
          <w:sz w:val="22"/>
        </w:rPr>
        <mc:AlternateContent>
          <mc:Choice Requires="wpg">
            <w:drawing>
              <wp:anchor distT="0" distB="0" distL="0" distR="0" simplePos="0" relativeHeight="251752448"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1176" name="Group 117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77" name="Graphic 29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4DDFA472">
                              <w:pPr>
                                <w:jc w:val="center"/>
                                <w:rPr>
                                  <w:rFonts w:hint="default"/>
                                  <w:lang w:val="en-US"/>
                                </w:rPr>
                              </w:pPr>
                              <w:r>
                                <w:rPr>
                                  <w:rFonts w:hint="default"/>
                                  <w:lang w:val="en-US"/>
                                </w:rPr>
                                <w:t xml:space="preserve">          38         </w:t>
                              </w:r>
                            </w:p>
                          </w:txbxContent>
                        </wps:txbx>
                        <wps:bodyPr wrap="square" lIns="0" tIns="0" rIns="0" bIns="0" rtlCol="0">
                          <a:noAutofit/>
                        </wps:bodyPr>
                      </wps:wsp>
                      <wps:wsp>
                        <wps:cNvPr id="1178" name="Graphic 29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64032;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">
                <o:lock v:ext="edit" aspectratio="f"/>
                <v:shape id="Graphic 291" o:spid="_x0000_s1026" o:spt="100" style="position:absolute;left:0;top:66675;height:170815;width:812800;" fillcolor="#F9C090" filled="t" stroked="f" coordsize="812800,170815" o:gfxdata="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2FSr4A&#10;AADdAAAADwAAAAAAAAABACAAAAAiAAAAZHJzL2Rvd25yZXYueG1sUEsBAhQAFAAAAAgAh07iQDMv&#10;BZ47AAAAOQAAABAAAAAAAAAAAQAgAAAADQEAAGRycy9zaGFwZXhtbC54bWxQSwUGAAAAAAYABgBb&#10;AQAAtwMAAAAA&#10;" path="m812800,0l0,0,0,170815,812800,170815,812800,0xe">
                  <v:path textboxrect="0,0,812800,170815"/>
                  <v:fill on="t" focussize="0,0"/>
                  <v:stroke on="f"/>
                  <v:imagedata o:title=""/>
                  <o:lock v:ext="edit" aspectratio="f"/>
                  <v:textbox inset="0mm,0mm,0mm,0mm">
                    <w:txbxContent>
                      <w:p w14:paraId="4DDFA472">
                        <w:pPr>
                          <w:jc w:val="center"/>
                          <w:rPr>
                            <w:rFonts w:hint="default"/>
                            <w:lang w:val="en-US"/>
                          </w:rPr>
                        </w:pPr>
                        <w:r>
                          <w:rPr>
                            <w:rFonts w:hint="default"/>
                            <w:lang w:val="en-US"/>
                          </w:rPr>
                          <w:t xml:space="preserve">          38         </w:t>
                        </w:r>
                      </w:p>
                    </w:txbxContent>
                  </v:textbox>
                </v:shape>
                <v:shape id="Graphic 292" o:spid="_x0000_s1026" o:spt="100" style="position:absolute;left:304800;top:0;height:10086340;width:6955790;" fillcolor="#000000" filled="t" stroked="f" coordsize="6955790,10086340" o:gfxdata="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GIZ74A&#10;AADdAAAADwAAAAAAAAABACAAAAAiAAAAZHJzL2Rvd25yZXYueG1sUEsBAhQAFAAAAAgAh07iQDMv&#10;BZ47AAAAOQAAABAAAAAAAAAAAQAgAAAADQEAAGRycy9zaGFwZXhtbC54bWxQSwUGAAAAAAYABgBb&#10;AQAAtw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p>
    <w:p w14:paraId="63F084C1">
      <w:pPr>
        <w:numPr>
          <w:ilvl w:val="0"/>
          <w:numId w:val="0"/>
        </w:numPr>
        <w:tabs>
          <w:tab w:val="left" w:pos="1423"/>
        </w:tabs>
        <w:spacing w:before="44"/>
        <w:ind w:left="880" w:leftChars="0" w:right="0" w:rightChars="0" w:firstLine="550" w:firstLineChars="250"/>
        <w:jc w:val="left"/>
        <w:rPr>
          <w:sz w:val="22"/>
          <w:lang w:val="en-US"/>
        </w:rPr>
      </w:pPr>
      <w:r>
        <w:rPr>
          <w:sz w:val="22"/>
        </w:rPr>
        <mc:AlternateContent>
          <mc:Choice Requires="wpg">
            <w:drawing>
              <wp:anchor distT="0" distB="0" distL="0" distR="0" simplePos="0" relativeHeight="251723776"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656" name="Group 65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57" name="Graphic 296"/>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104A224D">
                              <w:pPr>
                                <w:jc w:val="center"/>
                                <w:rPr>
                                  <w:rFonts w:hint="default"/>
                                  <w:lang w:val="en-US"/>
                                </w:rPr>
                              </w:pPr>
                              <w:r>
                                <w:rPr>
                                  <w:rFonts w:hint="default"/>
                                  <w:lang w:val="en-US"/>
                                </w:rPr>
                                <w:t xml:space="preserve">          39</w:t>
                              </w:r>
                            </w:p>
                          </w:txbxContent>
                        </wps:txbx>
                        <wps:bodyPr wrap="square" lIns="0" tIns="0" rIns="0" bIns="0" rtlCol="0">
                          <a:noAutofit/>
                        </wps:bodyPr>
                      </wps:wsp>
                      <wps:wsp>
                        <wps:cNvPr id="658" name="Graphic 29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92704;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Ay0At62gAAAAkBAAAPAAAAAAAAAAEAIAAAACIAAABkcnMvZG93bnJldi54bWxQSwECFAAU&#10;AAAACACHTuJA8MhUBUUDAACsCwAADgAAAAAAAAABACAAAAApAQAAZHJzL2Uyb0RvYy54bWxQSwUG&#10;AAAAAAYABgBZAQAA4AYAAAAA&#10;">
                <o:lock v:ext="edit" aspectratio="f"/>
                <v:shape id="Graphic 296" o:spid="_x0000_s1026" o:spt="100" style="position:absolute;left:0;top:66675;height:170815;width:812800;" fillcolor="#F9C090" filled="t" stroked="f" coordsize="812800,170815" o:gfxdata="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sAvlugAAANwA&#10;AAAPAAAAAAAAAAEAIAAAACIAAABkcnMvZG93bnJldi54bWxQSwECFAAUAAAACACHTuJAMy8FnjsA&#10;AAA5AAAAEAAAAAAAAAABACAAAAAJAQAAZHJzL3NoYXBleG1sLnhtbFBLBQYAAAAABgAGAFsBAACz&#10;AwAAAAA=&#10;" path="m812800,0l0,0,0,170815,812800,170815,812800,0xe">
                  <v:path textboxrect="0,0,812800,170815"/>
                  <v:fill on="t" focussize="0,0"/>
                  <v:stroke on="f"/>
                  <v:imagedata o:title=""/>
                  <o:lock v:ext="edit" aspectratio="f"/>
                  <v:textbox inset="0mm,0mm,0mm,0mm">
                    <w:txbxContent>
                      <w:p w14:paraId="104A224D">
                        <w:pPr>
                          <w:jc w:val="center"/>
                          <w:rPr>
                            <w:rFonts w:hint="default"/>
                            <w:lang w:val="en-US"/>
                          </w:rPr>
                        </w:pPr>
                        <w:r>
                          <w:rPr>
                            <w:rFonts w:hint="default"/>
                            <w:lang w:val="en-US"/>
                          </w:rPr>
                          <w:t xml:space="preserve">          39</w:t>
                        </w:r>
                      </w:p>
                    </w:txbxContent>
                  </v:textbox>
                </v:shape>
                <v:shape id="Graphic 297" o:spid="_x0000_s1026" o:spt="100" style="position:absolute;left:304800;top:0;height:10086340;width:6955790;" fillcolor="#000000" filled="t" stroked="f" coordsize="6955790,10086340" o:gfxdata="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yGUC7gAAADcAAAA&#10;DwAAAAAAAAABACAAAAAiAAAAZHJzL2Rvd25yZXYueG1sUEsBAhQAFAAAAAgAh07iQDMvBZ47AAAA&#10;OQAAABAAAAAAAAAAAQAgAAAABwEAAGRycy9zaGFwZXhtbC54bWxQSwUGAAAAAAYABgBbAQAAsQMA&#10;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sz w:val="22"/>
          <w:lang w:val="en-US"/>
        </w:rPr>
        <w:t>Premium Store</w:t>
      </w:r>
    </w:p>
    <w:p w14:paraId="09708A9C">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p>
    <w:p w14:paraId="4BB9A7C5">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p>
    <w:p w14:paraId="54C5A93B">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p>
    <w:p w14:paraId="7CD444AD">
      <w:pPr>
        <w:widowControl w:val="0"/>
        <w:numPr>
          <w:ilvl w:val="0"/>
          <w:numId w:val="0"/>
        </w:numPr>
        <w:tabs>
          <w:tab w:val="left" w:pos="1423"/>
        </w:tabs>
        <w:autoSpaceDE w:val="0"/>
        <w:autoSpaceDN w:val="0"/>
        <w:spacing w:before="44" w:after="0" w:line="240" w:lineRule="auto"/>
        <w:ind w:right="0" w:rightChars="0"/>
        <w:jc w:val="left"/>
        <w:rPr>
          <w:rFonts w:hint="default"/>
          <w:sz w:val="22"/>
          <w:lang w:val="en-US"/>
        </w:rPr>
      </w:pPr>
    </w:p>
    <w:p w14:paraId="5FFBFD96">
      <w:pPr>
        <w:spacing w:before="0"/>
        <w:ind w:left="1440" w:right="0" w:firstLine="0"/>
        <w:jc w:val="left"/>
        <w:rPr>
          <w:rFonts w:hint="default"/>
          <w:b/>
          <w:spacing w:val="-2"/>
          <w:sz w:val="44"/>
          <w:lang w:val="en-US"/>
        </w:rPr>
      </w:pPr>
      <w:r>
        <w:rPr>
          <w:b/>
          <w:spacing w:val="-2"/>
          <w:sz w:val="44"/>
        </w:rPr>
        <w:t>Contact</w:t>
      </w:r>
      <w:r>
        <w:rPr>
          <w:rFonts w:hint="default"/>
          <w:b/>
          <w:spacing w:val="-2"/>
          <w:sz w:val="44"/>
          <w:lang w:val="en-US"/>
        </w:rPr>
        <w:t xml:space="preserve"> us</w:t>
      </w:r>
    </w:p>
    <w:p w14:paraId="574813B1">
      <w:pPr>
        <w:spacing w:before="0"/>
        <w:ind w:left="1440" w:right="0" w:firstLine="0"/>
        <w:jc w:val="left"/>
        <w:rPr>
          <w:b/>
          <w:spacing w:val="-2"/>
          <w:sz w:val="44"/>
        </w:rPr>
      </w:pPr>
    </w:p>
    <w:p w14:paraId="172E5F51">
      <w:pPr>
        <w:spacing w:before="0"/>
        <w:ind w:left="1440" w:right="0" w:firstLine="0"/>
        <w:jc w:val="left"/>
        <w:rPr>
          <w:b/>
          <w:spacing w:val="-2"/>
          <w:sz w:val="44"/>
        </w:rPr>
      </w:pPr>
    </w:p>
    <w:p w14:paraId="5C78014D">
      <w:pPr>
        <w:spacing w:before="0"/>
        <w:ind w:left="1440" w:right="0" w:firstLine="0"/>
        <w:jc w:val="left"/>
        <w:rPr>
          <w:b/>
          <w:spacing w:val="-2"/>
          <w:sz w:val="44"/>
        </w:rPr>
      </w:pPr>
    </w:p>
    <w:p w14:paraId="14C80883">
      <w:pPr>
        <w:spacing w:before="0"/>
        <w:ind w:left="1440" w:right="0" w:firstLine="0"/>
        <w:jc w:val="left"/>
        <w:rPr>
          <w:b/>
          <w:spacing w:val="-2"/>
          <w:sz w:val="44"/>
        </w:rPr>
      </w:pPr>
    </w:p>
    <w:p w14:paraId="486EC599">
      <w:pPr>
        <w:pStyle w:val="9"/>
        <w:spacing w:before="10"/>
        <w:rPr>
          <w:b/>
          <w:sz w:val="20"/>
        </w:rPr>
      </w:pPr>
      <w:r>
        <w:rPr>
          <w:b/>
          <w:sz w:val="20"/>
        </w:rPr>
        <w:drawing>
          <wp:anchor distT="0" distB="0" distL="0" distR="0" simplePos="0" relativeHeight="251749376" behindDoc="1" locked="0" layoutInCell="1" allowOverlap="1">
            <wp:simplePos x="0" y="0"/>
            <wp:positionH relativeFrom="page">
              <wp:posOffset>914400</wp:posOffset>
            </wp:positionH>
            <wp:positionV relativeFrom="paragraph">
              <wp:posOffset>-592455</wp:posOffset>
            </wp:positionV>
            <wp:extent cx="5782945" cy="4733925"/>
            <wp:effectExtent l="0" t="0" r="0" b="0"/>
            <wp:wrapTopAndBottom/>
            <wp:docPr id="659" name="Image 298" descr="D:/anuj/Capture21.JPGCapture21"/>
            <wp:cNvGraphicFramePr/>
            <a:graphic xmlns:a="http://schemas.openxmlformats.org/drawingml/2006/main">
              <a:graphicData uri="http://schemas.openxmlformats.org/drawingml/2006/picture">
                <pic:pic xmlns:pic="http://schemas.openxmlformats.org/drawingml/2006/picture">
                  <pic:nvPicPr>
                    <pic:cNvPr id="659" name="Image 298" descr="D:/anuj/Capture21.JPGCapture21"/>
                    <pic:cNvPicPr/>
                  </pic:nvPicPr>
                  <pic:blipFill>
                    <a:blip r:embed="rId91"/>
                    <a:srcRect l="-1318" t="-1308" r="1318" b="-98"/>
                    <a:stretch>
                      <a:fillRect/>
                    </a:stretch>
                  </pic:blipFill>
                  <pic:spPr>
                    <a:xfrm>
                      <a:off x="0" y="0"/>
                      <a:ext cx="5782945" cy="4733925"/>
                    </a:xfrm>
                    <a:prstGeom prst="rect">
                      <a:avLst/>
                    </a:prstGeom>
                  </pic:spPr>
                </pic:pic>
              </a:graphicData>
            </a:graphic>
          </wp:anchor>
        </w:drawing>
      </w:r>
    </w:p>
    <w:p w14:paraId="6F40F4DA">
      <w:pPr>
        <w:spacing w:before="463"/>
        <w:ind w:left="1637" w:right="0" w:firstLine="0"/>
        <w:jc w:val="left"/>
        <w:rPr>
          <w:b/>
          <w:sz w:val="44"/>
        </w:rPr>
      </w:pPr>
    </w:p>
    <w:p w14:paraId="405BF903">
      <w:pPr>
        <w:spacing w:before="463"/>
        <w:ind w:left="1637" w:right="0" w:firstLine="0"/>
        <w:jc w:val="left"/>
        <w:rPr>
          <w:b/>
          <w:sz w:val="44"/>
        </w:rPr>
      </w:pPr>
    </w:p>
    <w:p w14:paraId="457FABBE">
      <w:pPr>
        <w:spacing w:before="463"/>
        <w:ind w:left="1637" w:right="0" w:firstLine="0"/>
        <w:jc w:val="left"/>
        <w:rPr>
          <w:b/>
          <w:sz w:val="44"/>
        </w:rPr>
      </w:pPr>
    </w:p>
    <w:p w14:paraId="633526E0">
      <w:pPr>
        <w:spacing w:before="463"/>
        <w:ind w:right="0"/>
        <w:jc w:val="left"/>
        <w:rPr>
          <w:rFonts w:hint="default"/>
          <w:b/>
          <w:spacing w:val="-5"/>
          <w:sz w:val="18"/>
          <w:szCs w:val="18"/>
          <w:lang w:val="en-US"/>
        </w:rPr>
      </w:pPr>
      <w:r>
        <w:rPr>
          <w:sz w:val="22"/>
        </w:rPr>
        <mc:AlternateContent>
          <mc:Choice Requires="wpg">
            <w:drawing>
              <wp:anchor distT="0" distB="0" distL="0" distR="0" simplePos="0" relativeHeight="251753472"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1185" name="Group 118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86" name="Graphic 296"/>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302C402B">
                              <w:pPr>
                                <w:jc w:val="center"/>
                                <w:rPr>
                                  <w:rFonts w:hint="default"/>
                                  <w:lang w:val="en-US"/>
                                </w:rPr>
                              </w:pPr>
                              <w:r>
                                <w:rPr>
                                  <w:rFonts w:hint="default"/>
                                  <w:lang w:val="en-US"/>
                                </w:rPr>
                                <w:t xml:space="preserve">                40</w:t>
                              </w:r>
                            </w:p>
                          </w:txbxContent>
                        </wps:txbx>
                        <wps:bodyPr wrap="square" lIns="0" tIns="0" rIns="0" bIns="0" rtlCol="0">
                          <a:noAutofit/>
                        </wps:bodyPr>
                      </wps:wsp>
                      <wps:wsp>
                        <wps:cNvPr id="1187" name="Graphic 29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63008;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">
                <o:lock v:ext="edit" aspectratio="f"/>
                <v:shape id="Graphic 296" o:spid="_x0000_s1026" o:spt="100" style="position:absolute;left:0;top:66675;height:170815;width:812800;" fillcolor="#F9C090" filled="t" stroked="f" coordsize="812800,170815" o:gfxdata="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RQ9r4A&#10;AADdAAAADwAAAAAAAAABACAAAAAiAAAAZHJzL2Rvd25yZXYueG1sUEsBAhQAFAAAAAgAh07iQDMv&#10;BZ47AAAAOQAAABAAAAAAAAAAAQAgAAAADQEAAGRycy9zaGFwZXhtbC54bWxQSwUGAAAAAAYABgBb&#10;AQAAtwMAAAAA&#10;" path="m812800,0l0,0,0,170815,812800,170815,812800,0xe">
                  <v:path textboxrect="0,0,812800,170815"/>
                  <v:fill on="t" focussize="0,0"/>
                  <v:stroke on="f"/>
                  <v:imagedata o:title=""/>
                  <o:lock v:ext="edit" aspectratio="f"/>
                  <v:textbox inset="0mm,0mm,0mm,0mm">
                    <w:txbxContent>
                      <w:p w14:paraId="302C402B">
                        <w:pPr>
                          <w:jc w:val="center"/>
                          <w:rPr>
                            <w:rFonts w:hint="default"/>
                            <w:lang w:val="en-US"/>
                          </w:rPr>
                        </w:pPr>
                        <w:r>
                          <w:rPr>
                            <w:rFonts w:hint="default"/>
                            <w:lang w:val="en-US"/>
                          </w:rPr>
                          <w:t xml:space="preserve">                40</w:t>
                        </w:r>
                      </w:p>
                    </w:txbxContent>
                  </v:textbox>
                </v:shape>
                <v:shape id="Graphic 297" o:spid="_x0000_s1026" o:spt="100" style="position:absolute;left:304800;top:0;height:10086340;width:6955790;" fillcolor="#000000" filled="t" stroked="f" coordsize="6955790,10086340" o:gfxdata="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22wyugAAAN0A&#10;AAAPAAAAAAAAAAEAIAAAACIAAABkcnMvZG93bnJldi54bWxQSwECFAAUAAAACACHTuJAMy8FnjsA&#10;AAA5AAAAEAAAAAAAAAABACAAAAAJAQAAZHJzL3NoYXBleG1sLnhtbFBLBQYAAAAABgAGAFsBAACz&#10;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sz w:val="22"/>
          <w:lang w:val="en-US"/>
        </w:rPr>
        <w:t xml:space="preserve">                              </w:t>
      </w:r>
      <w:r>
        <w:rPr>
          <w:rFonts w:hint="default"/>
          <w:b/>
          <w:spacing w:val="-5"/>
          <w:sz w:val="18"/>
          <w:szCs w:val="18"/>
          <w:lang w:val="en-US"/>
        </w:rPr>
        <w:t>Premium store</w:t>
      </w:r>
    </w:p>
    <w:p w14:paraId="722657C7">
      <w:pPr>
        <w:spacing w:before="463"/>
        <w:ind w:left="1637" w:right="0" w:firstLine="0"/>
        <w:jc w:val="left"/>
        <w:rPr>
          <w:rFonts w:hint="default"/>
          <w:b/>
          <w:sz w:val="20"/>
          <w:lang w:val="en-US"/>
        </w:rPr>
      </w:pPr>
      <w:r>
        <w:rPr>
          <w:rFonts w:hint="default"/>
          <w:b/>
          <w:spacing w:val="-5"/>
          <w:sz w:val="44"/>
          <w:lang w:val="en-US"/>
        </w:rPr>
        <w:t>About us:</w:t>
      </w:r>
    </w:p>
    <w:p w14:paraId="4ABD73C9">
      <w:pPr>
        <w:pStyle w:val="9"/>
        <w:spacing w:after="0"/>
        <w:rPr>
          <w:rFonts w:hint="default"/>
          <w:b/>
          <w:sz w:val="20"/>
          <w:lang w:val="en-US"/>
        </w:rPr>
        <w:sectPr>
          <w:pgSz w:w="11920" w:h="16850"/>
          <w:pgMar w:top="540" w:right="425" w:bottom="1160" w:left="0" w:header="0" w:footer="974" w:gutter="0"/>
          <w:pgBorders>
            <w:top w:val="none" w:sz="0" w:space="0"/>
            <w:left w:val="none" w:sz="0" w:space="0"/>
            <w:bottom w:val="none" w:sz="0" w:space="0"/>
            <w:right w:val="none" w:sz="0" w:space="0"/>
          </w:pgBorders>
          <w:cols w:space="720" w:num="1"/>
        </w:sectPr>
      </w:pPr>
      <w:r>
        <w:rPr>
          <w:b/>
          <w:sz w:val="20"/>
        </w:rPr>
        <w:drawing>
          <wp:anchor distT="0" distB="0" distL="0" distR="0" simplePos="0" relativeHeight="251735040" behindDoc="1" locked="0" layoutInCell="1" allowOverlap="1">
            <wp:simplePos x="0" y="0"/>
            <wp:positionH relativeFrom="page">
              <wp:posOffset>971550</wp:posOffset>
            </wp:positionH>
            <wp:positionV relativeFrom="paragraph">
              <wp:posOffset>638175</wp:posOffset>
            </wp:positionV>
            <wp:extent cx="5517515" cy="4152900"/>
            <wp:effectExtent l="0" t="0" r="0" b="0"/>
            <wp:wrapTopAndBottom/>
            <wp:docPr id="660" name="Image 299" descr="D:/anuj/Capture22.JPGCapture22"/>
            <wp:cNvGraphicFramePr/>
            <a:graphic xmlns:a="http://schemas.openxmlformats.org/drawingml/2006/main">
              <a:graphicData uri="http://schemas.openxmlformats.org/drawingml/2006/picture">
                <pic:pic xmlns:pic="http://schemas.openxmlformats.org/drawingml/2006/picture">
                  <pic:nvPicPr>
                    <pic:cNvPr id="660" name="Image 299" descr="D:/anuj/Capture22.JPGCapture22"/>
                    <pic:cNvPicPr/>
                  </pic:nvPicPr>
                  <pic:blipFill>
                    <a:blip r:embed="rId92"/>
                    <a:srcRect t="-535" b="-273"/>
                    <a:stretch>
                      <a:fillRect/>
                    </a:stretch>
                  </pic:blipFill>
                  <pic:spPr>
                    <a:xfrm>
                      <a:off x="0" y="0"/>
                      <a:ext cx="5517515" cy="4152900"/>
                    </a:xfrm>
                    <a:prstGeom prst="rect">
                      <a:avLst/>
                    </a:prstGeom>
                  </pic:spPr>
                </pic:pic>
              </a:graphicData>
            </a:graphic>
          </wp:anchor>
        </w:drawing>
      </w:r>
      <w:r>
        <w:rPr>
          <w:rFonts w:hint="default"/>
          <w:b/>
          <w:sz w:val="20"/>
          <w:lang w:val="en-US"/>
        </w:rPr>
        <w:t xml:space="preserve">                                                  </w:t>
      </w:r>
    </w:p>
    <w:p w14:paraId="31C963E0">
      <w:pPr>
        <w:tabs>
          <w:tab w:val="left" w:pos="1423"/>
        </w:tabs>
        <w:spacing w:before="44"/>
        <w:ind w:left="912" w:right="0" w:firstLine="0"/>
        <w:jc w:val="left"/>
        <w:rPr>
          <w:rFonts w:hint="default"/>
          <w:sz w:val="22"/>
          <w:lang w:val="en-US"/>
        </w:rPr>
      </w:pPr>
      <w:r>
        <w:rPr>
          <w:sz w:val="22"/>
        </w:rPr>
        <mc:AlternateContent>
          <mc:Choice Requires="wpg">
            <w:drawing>
              <wp:anchor distT="0" distB="0" distL="0" distR="0" simplePos="0" relativeHeight="251724800"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661" name="Group 66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62" name="Graphic 30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63" name="Graphic 30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91680;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Ay0At6&#10;2gAAAAkBAAAPAAAAAAAAAAEAIAAAACIAAABkcnMvZG93bnJldi54bWxQSwECFAAUAAAACACHTuJA&#10;Tp15uTwDAAChCwAADgAAAAAAAAABACAAAAApAQAAZHJzL2Uyb0RvYy54bWxQSwUGAAAAAAYABgBZ&#10;AQAA1wYAAAAA&#10;">
                <o:lock v:ext="edit" aspectratio="f"/>
                <v:shape id="Graphic 301" o:spid="_x0000_s1026" o:spt="100" style="position:absolute;left:0;top:66675;height:170815;width:812800;" fillcolor="#F9C090" filled="t" stroked="f" coordsize="812800,170815" o:gfxdata="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8v3xL4A&#10;AADc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Graphic 302" o:spid="_x0000_s1026" o:spt="100" style="position:absolute;left:304800;top:0;height:10086340;width:6955790;" fillcolor="#000000" filled="t" stroked="f" coordsize="6955790,10086340" o:gfxdata="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6czHvQAA&#10;ANwAAAAPAAAAAAAAAAEAIAAAACIAAABkcnMvZG93bnJldi54bWxQSwECFAAUAAAACACHTuJAMy8F&#10;njsAAAA5AAAAEAAAAAAAAAABACAAAAAMAQAAZHJzL3NoYXBleG1sLnhtbFBLBQYAAAAABgAGAFsB&#10;AAC2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sz w:val="22"/>
          <w:lang w:val="en-US"/>
        </w:rPr>
        <w:t>41</w:t>
      </w:r>
      <w:r>
        <w:rPr>
          <w:color w:val="FFFFFF"/>
          <w:sz w:val="22"/>
        </w:rPr>
        <w:tab/>
      </w:r>
      <w:r>
        <w:rPr>
          <w:sz w:val="22"/>
          <w:lang w:val="en-US"/>
        </w:rPr>
        <w:t>Premium Store</w:t>
      </w:r>
    </w:p>
    <w:p w14:paraId="7F0A93CF">
      <w:pPr>
        <w:spacing w:before="0"/>
        <w:ind w:left="1440" w:right="0" w:firstLine="0"/>
        <w:jc w:val="left"/>
        <w:rPr>
          <w:rFonts w:hint="default"/>
          <w:b/>
          <w:spacing w:val="-5"/>
          <w:sz w:val="44"/>
          <w:lang w:val="en-US"/>
        </w:rPr>
      </w:pPr>
      <w:r>
        <w:rPr>
          <w:b/>
          <w:spacing w:val="-2"/>
          <w:sz w:val="44"/>
        </w:rPr>
        <w:t>Categor</w:t>
      </w:r>
      <w:r>
        <w:rPr>
          <w:rFonts w:hint="default"/>
          <w:b/>
          <w:spacing w:val="-2"/>
          <w:sz w:val="44"/>
          <w:lang w:val="en-US"/>
        </w:rPr>
        <w:t>ies:</w:t>
      </w:r>
    </w:p>
    <w:p w14:paraId="3B63C3A4">
      <w:pPr>
        <w:spacing w:before="0"/>
        <w:ind w:right="0"/>
        <w:jc w:val="left"/>
        <w:rPr>
          <w:b/>
          <w:spacing w:val="-5"/>
          <w:sz w:val="44"/>
        </w:rPr>
      </w:pPr>
    </w:p>
    <w:p w14:paraId="61A73602">
      <w:pPr>
        <w:spacing w:before="0"/>
        <w:ind w:left="1440" w:right="0" w:firstLine="0"/>
        <w:jc w:val="left"/>
        <w:rPr>
          <w:b/>
          <w:spacing w:val="-5"/>
          <w:sz w:val="44"/>
        </w:rPr>
      </w:pPr>
      <w:r>
        <w:rPr>
          <w:b/>
          <w:sz w:val="20"/>
        </w:rPr>
        <w:drawing>
          <wp:anchor distT="0" distB="0" distL="0" distR="0" simplePos="0" relativeHeight="251736064" behindDoc="1" locked="0" layoutInCell="1" allowOverlap="1">
            <wp:simplePos x="0" y="0"/>
            <wp:positionH relativeFrom="page">
              <wp:posOffset>838200</wp:posOffset>
            </wp:positionH>
            <wp:positionV relativeFrom="paragraph">
              <wp:posOffset>154940</wp:posOffset>
            </wp:positionV>
            <wp:extent cx="5782945" cy="2800350"/>
            <wp:effectExtent l="0" t="0" r="0" b="0"/>
            <wp:wrapTopAndBottom/>
            <wp:docPr id="664" name="Image 303" descr="D:/anuj/Screenshot (52).pngScreenshot (52)"/>
            <wp:cNvGraphicFramePr/>
            <a:graphic xmlns:a="http://schemas.openxmlformats.org/drawingml/2006/main">
              <a:graphicData uri="http://schemas.openxmlformats.org/drawingml/2006/picture">
                <pic:pic xmlns:pic="http://schemas.openxmlformats.org/drawingml/2006/picture">
                  <pic:nvPicPr>
                    <pic:cNvPr id="664" name="Image 303" descr="D:/anuj/Screenshot (52).pngScreenshot (52)"/>
                    <pic:cNvPicPr/>
                  </pic:nvPicPr>
                  <pic:blipFill>
                    <a:blip r:embed="rId93"/>
                    <a:srcRect t="10404" b="3767"/>
                    <a:stretch>
                      <a:fillRect/>
                    </a:stretch>
                  </pic:blipFill>
                  <pic:spPr>
                    <a:xfrm>
                      <a:off x="0" y="0"/>
                      <a:ext cx="5782945" cy="2800350"/>
                    </a:xfrm>
                    <a:prstGeom prst="rect">
                      <a:avLst/>
                    </a:prstGeom>
                  </pic:spPr>
                </pic:pic>
              </a:graphicData>
            </a:graphic>
          </wp:anchor>
        </w:drawing>
      </w:r>
    </w:p>
    <w:p w14:paraId="2771CA1D">
      <w:pPr>
        <w:spacing w:before="0"/>
        <w:ind w:left="1440" w:right="0" w:firstLine="0"/>
        <w:jc w:val="left"/>
        <w:rPr>
          <w:b/>
          <w:spacing w:val="-5"/>
          <w:sz w:val="44"/>
        </w:rPr>
      </w:pPr>
    </w:p>
    <w:p w14:paraId="0235BCFE">
      <w:pPr>
        <w:spacing w:before="0"/>
        <w:ind w:left="1440" w:right="0" w:firstLine="0"/>
        <w:jc w:val="left"/>
        <w:rPr>
          <w:rFonts w:hint="default"/>
          <w:b/>
          <w:spacing w:val="-5"/>
          <w:sz w:val="44"/>
          <w:lang w:val="en-US"/>
        </w:rPr>
      </w:pPr>
    </w:p>
    <w:p w14:paraId="3F06972B">
      <w:pPr>
        <w:spacing w:before="0"/>
        <w:ind w:left="1440" w:right="0" w:firstLine="0"/>
        <w:jc w:val="left"/>
        <w:rPr>
          <w:rFonts w:hint="default"/>
          <w:b/>
          <w:spacing w:val="-5"/>
          <w:sz w:val="44"/>
          <w:lang w:val="en-US"/>
        </w:rPr>
      </w:pPr>
      <w:r>
        <w:rPr>
          <w:rFonts w:hint="default"/>
          <w:b/>
          <w:spacing w:val="-5"/>
          <w:sz w:val="44"/>
          <w:lang w:val="en-US"/>
        </w:rPr>
        <w:t>watch:</w:t>
      </w:r>
    </w:p>
    <w:p w14:paraId="31C344D7">
      <w:pPr>
        <w:spacing w:before="0"/>
        <w:ind w:left="1440" w:right="0" w:firstLine="0"/>
        <w:jc w:val="left"/>
        <w:rPr>
          <w:rFonts w:hint="default"/>
          <w:b/>
          <w:spacing w:val="-5"/>
          <w:sz w:val="44"/>
          <w:lang w:val="en-US"/>
        </w:rPr>
      </w:pPr>
    </w:p>
    <w:p w14:paraId="6DDBFF75">
      <w:pPr>
        <w:spacing w:before="0"/>
        <w:ind w:left="1440" w:right="0" w:firstLine="0"/>
        <w:jc w:val="left"/>
        <w:rPr>
          <w:rFonts w:hint="default"/>
          <w:b/>
          <w:spacing w:val="-5"/>
          <w:sz w:val="44"/>
          <w:lang w:val="en-US"/>
        </w:rPr>
      </w:pPr>
      <w:r>
        <w:rPr>
          <w:b/>
          <w:sz w:val="20"/>
        </w:rPr>
        <w:drawing>
          <wp:anchor distT="0" distB="0" distL="0" distR="0" simplePos="0" relativeHeight="251737088" behindDoc="1" locked="0" layoutInCell="1" allowOverlap="1">
            <wp:simplePos x="0" y="0"/>
            <wp:positionH relativeFrom="page">
              <wp:posOffset>962025</wp:posOffset>
            </wp:positionH>
            <wp:positionV relativeFrom="paragraph">
              <wp:posOffset>3364230</wp:posOffset>
            </wp:positionV>
            <wp:extent cx="5517515" cy="3590290"/>
            <wp:effectExtent l="0" t="0" r="0" b="0"/>
            <wp:wrapTopAndBottom/>
            <wp:docPr id="665" name="Image 304" descr="D:/anuj/Capture23.JPGCapture23"/>
            <wp:cNvGraphicFramePr/>
            <a:graphic xmlns:a="http://schemas.openxmlformats.org/drawingml/2006/main">
              <a:graphicData uri="http://schemas.openxmlformats.org/drawingml/2006/picture">
                <pic:pic xmlns:pic="http://schemas.openxmlformats.org/drawingml/2006/picture">
                  <pic:nvPicPr>
                    <pic:cNvPr id="665" name="Image 304" descr="D:/anuj/Capture23.JPGCapture23"/>
                    <pic:cNvPicPr/>
                  </pic:nvPicPr>
                  <pic:blipFill>
                    <a:blip r:embed="rId94"/>
                    <a:srcRect l="173" t="991" r="-173" b="11445"/>
                    <a:stretch>
                      <a:fillRect/>
                    </a:stretch>
                  </pic:blipFill>
                  <pic:spPr>
                    <a:xfrm>
                      <a:off x="0" y="0"/>
                      <a:ext cx="5517515" cy="3590290"/>
                    </a:xfrm>
                    <a:prstGeom prst="rect">
                      <a:avLst/>
                    </a:prstGeom>
                  </pic:spPr>
                </pic:pic>
              </a:graphicData>
            </a:graphic>
          </wp:anchor>
        </w:drawing>
      </w:r>
    </w:p>
    <w:p w14:paraId="2A34267D">
      <w:pPr>
        <w:pStyle w:val="9"/>
        <w:spacing w:before="22"/>
        <w:rPr>
          <w:b/>
          <w:sz w:val="20"/>
        </w:rPr>
      </w:pPr>
    </w:p>
    <w:p w14:paraId="42D1EFEB">
      <w:pPr>
        <w:pStyle w:val="9"/>
        <w:spacing w:after="0"/>
        <w:rPr>
          <w:b/>
          <w:sz w:val="20"/>
        </w:rPr>
        <w:sectPr>
          <w:pgSz w:w="11920" w:h="16850"/>
          <w:pgMar w:top="540" w:right="425" w:bottom="1160" w:left="0" w:header="0" w:footer="974" w:gutter="0"/>
          <w:pgBorders>
            <w:top w:val="none" w:sz="0" w:space="0"/>
            <w:left w:val="none" w:sz="0" w:space="0"/>
            <w:bottom w:val="none" w:sz="0" w:space="0"/>
            <w:right w:val="none" w:sz="0" w:space="0"/>
          </w:pgBorders>
          <w:cols w:space="720" w:num="1"/>
        </w:sectPr>
      </w:pPr>
    </w:p>
    <w:p w14:paraId="05C11384">
      <w:pPr>
        <w:numPr>
          <w:ilvl w:val="0"/>
          <w:numId w:val="0"/>
        </w:numPr>
        <w:tabs>
          <w:tab w:val="left" w:pos="1423"/>
        </w:tabs>
        <w:spacing w:before="33"/>
        <w:ind w:right="0" w:rightChars="0" w:firstLine="1430" w:firstLineChars="650"/>
        <w:jc w:val="left"/>
        <w:rPr>
          <w:sz w:val="22"/>
          <w:lang w:val="en-US"/>
        </w:rPr>
      </w:pPr>
      <w:r>
        <w:rPr>
          <w:sz w:val="22"/>
        </w:rPr>
        <mc:AlternateContent>
          <mc:Choice Requires="wpg">
            <w:drawing>
              <wp:anchor distT="0" distB="0" distL="0" distR="0" simplePos="0" relativeHeight="251725824"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666" name="Group 66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67" name="Graphic 306"/>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04E6DC56">
                              <w:pPr>
                                <w:jc w:val="center"/>
                                <w:rPr>
                                  <w:rFonts w:hint="default"/>
                                  <w:lang w:val="en-US"/>
                                </w:rPr>
                              </w:pPr>
                              <w:r>
                                <w:rPr>
                                  <w:rFonts w:hint="default"/>
                                  <w:lang w:val="en-US"/>
                                </w:rPr>
                                <w:t xml:space="preserve">              42</w:t>
                              </w:r>
                            </w:p>
                          </w:txbxContent>
                        </wps:txbx>
                        <wps:bodyPr wrap="square" lIns="0" tIns="0" rIns="0" bIns="0" rtlCol="0">
                          <a:noAutofit/>
                        </wps:bodyPr>
                      </wps:wsp>
                      <wps:wsp>
                        <wps:cNvPr id="668" name="Graphic 30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90656;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MtALetoAAAAJAQAADwAAAAAAAAABACAAAAAiAAAAZHJzL2Rvd25yZXYueG1sUEsBAhQAFAAA&#10;AAgAh07iQBCunetDAwAArQsAAA4AAAAAAAAAAQAgAAAAKQEAAGRycy9lMm9Eb2MueG1sUEsFBgAA&#10;AAAGAAYAWQEAAN4GAAAAAA==&#10;">
                <o:lock v:ext="edit" aspectratio="f"/>
                <v:shape id="Graphic 306" o:spid="_x0000_s1026" o:spt="100" style="position:absolute;left:0;top:111125;height:170815;width:812800;" fillcolor="#F9C090" filled="t" stroked="f" coordsize="812800,170815" o:gfxdata="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3MFYugAAANwA&#10;AAAPAAAAAAAAAAEAIAAAACIAAABkcnMvZG93bnJldi54bWxQSwECFAAUAAAACACHTuJAMy8FnjsA&#10;AAA5AAAAEAAAAAAAAAABACAAAAAJAQAAZHJzL3NoYXBleG1sLnhtbFBLBQYAAAAABgAGAFsBAACz&#10;AwAAAAA=&#10;" path="m812800,0l0,0,0,170815,812800,170815,812800,0xe">
                  <v:path textboxrect="0,0,812800,170815"/>
                  <v:fill on="t" focussize="0,0"/>
                  <v:stroke on="f"/>
                  <v:imagedata o:title=""/>
                  <o:lock v:ext="edit" aspectratio="f"/>
                  <v:textbox inset="0mm,0mm,0mm,0mm">
                    <w:txbxContent>
                      <w:p w14:paraId="04E6DC56">
                        <w:pPr>
                          <w:jc w:val="center"/>
                          <w:rPr>
                            <w:rFonts w:hint="default"/>
                            <w:lang w:val="en-US"/>
                          </w:rPr>
                        </w:pPr>
                        <w:r>
                          <w:rPr>
                            <w:rFonts w:hint="default"/>
                            <w:lang w:val="en-US"/>
                          </w:rPr>
                          <w:t xml:space="preserve">              42</w:t>
                        </w:r>
                      </w:p>
                    </w:txbxContent>
                  </v:textbox>
                </v:shape>
                <v:shape id="Graphic 307" o:spid="_x0000_s1026" o:spt="100" style="position:absolute;left:304800;top:0;height:10086340;width:6955790;" fillcolor="#000000" filled="t" stroked="f" coordsize="6955790,10086340" o:gfxdata="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TV62ugAAANwA&#10;AAAPAAAAAAAAAAEAIAAAACIAAABkcnMvZG93bnJldi54bWxQSwECFAAUAAAACACHTuJAMy8FnjsA&#10;AAA5AAAAEAAAAAAAAAABACAAAAAJAQAAZHJzL3NoYXBleG1sLnhtbFBLBQYAAAAABgAGAFsBAACz&#10;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sz w:val="22"/>
          <w:lang w:val="en-US"/>
        </w:rPr>
        <w:t>Premium Store</w:t>
      </w:r>
    </w:p>
    <w:p w14:paraId="020EF538">
      <w:pPr>
        <w:widowControl w:val="0"/>
        <w:numPr>
          <w:ilvl w:val="0"/>
          <w:numId w:val="0"/>
        </w:numPr>
        <w:tabs>
          <w:tab w:val="left" w:pos="1423"/>
        </w:tabs>
        <w:autoSpaceDE w:val="0"/>
        <w:autoSpaceDN w:val="0"/>
        <w:spacing w:before="33" w:after="0" w:line="240" w:lineRule="auto"/>
        <w:ind w:right="0" w:rightChars="0"/>
        <w:jc w:val="left"/>
        <w:rPr>
          <w:rFonts w:hint="default"/>
          <w:sz w:val="22"/>
          <w:lang w:val="en-US"/>
        </w:rPr>
      </w:pPr>
    </w:p>
    <w:p w14:paraId="5450969F">
      <w:pPr>
        <w:spacing w:before="1"/>
        <w:ind w:left="1440" w:right="0" w:firstLine="0"/>
        <w:jc w:val="left"/>
        <w:rPr>
          <w:rFonts w:hint="default"/>
          <w:b/>
          <w:sz w:val="44"/>
          <w:lang w:val="en-US"/>
        </w:rPr>
      </w:pPr>
      <w:r>
        <w:rPr>
          <w:rFonts w:hint="default"/>
          <w:b/>
          <w:sz w:val="44"/>
          <w:lang w:val="en-US"/>
        </w:rPr>
        <w:t>Glasses:</w:t>
      </w:r>
    </w:p>
    <w:p w14:paraId="1C961B3B">
      <w:pPr>
        <w:pStyle w:val="9"/>
        <w:spacing w:before="22"/>
        <w:rPr>
          <w:rFonts w:hint="default"/>
          <w:b/>
          <w:spacing w:val="-2"/>
          <w:sz w:val="44"/>
          <w:lang w:val="en-US"/>
        </w:rPr>
      </w:pPr>
      <w:r>
        <w:rPr>
          <w:b/>
          <w:sz w:val="20"/>
        </w:rPr>
        <w:drawing>
          <wp:anchor distT="0" distB="0" distL="0" distR="0" simplePos="0" relativeHeight="251738112" behindDoc="1" locked="0" layoutInCell="1" allowOverlap="1">
            <wp:simplePos x="0" y="0"/>
            <wp:positionH relativeFrom="page">
              <wp:posOffset>841375</wp:posOffset>
            </wp:positionH>
            <wp:positionV relativeFrom="paragraph">
              <wp:posOffset>96520</wp:posOffset>
            </wp:positionV>
            <wp:extent cx="5853430" cy="3924300"/>
            <wp:effectExtent l="0" t="0" r="0" b="0"/>
            <wp:wrapTopAndBottom/>
            <wp:docPr id="669" name="Image 308" descr="D:/anuj/Capture24.JPGCapture24"/>
            <wp:cNvGraphicFramePr/>
            <a:graphic xmlns:a="http://schemas.openxmlformats.org/drawingml/2006/main">
              <a:graphicData uri="http://schemas.openxmlformats.org/drawingml/2006/picture">
                <pic:pic xmlns:pic="http://schemas.openxmlformats.org/drawingml/2006/picture">
                  <pic:nvPicPr>
                    <pic:cNvPr id="669" name="Image 308" descr="D:/anuj/Capture24.JPGCapture24"/>
                    <pic:cNvPicPr/>
                  </pic:nvPicPr>
                  <pic:blipFill>
                    <a:blip r:embed="rId95"/>
                    <a:srcRect l="-604" t="-572" r="-659" b="368"/>
                    <a:stretch>
                      <a:fillRect/>
                    </a:stretch>
                  </pic:blipFill>
                  <pic:spPr>
                    <a:xfrm>
                      <a:off x="0" y="0"/>
                      <a:ext cx="5853430" cy="3924300"/>
                    </a:xfrm>
                    <a:prstGeom prst="rect">
                      <a:avLst/>
                    </a:prstGeom>
                  </pic:spPr>
                </pic:pic>
              </a:graphicData>
            </a:graphic>
          </wp:anchor>
        </w:drawing>
      </w:r>
      <w:r>
        <w:rPr>
          <w:rFonts w:hint="default"/>
          <w:b/>
          <w:sz w:val="20"/>
          <w:lang w:val="en-US"/>
        </w:rPr>
        <w:t xml:space="preserve">                                   </w:t>
      </w:r>
      <w:r>
        <w:rPr>
          <w:rFonts w:hint="default"/>
          <w:b/>
          <w:spacing w:val="-2"/>
          <w:sz w:val="44"/>
          <w:lang w:val="en-US"/>
        </w:rPr>
        <w:t>Perfume:</w:t>
      </w:r>
    </w:p>
    <w:p w14:paraId="1A495DDF">
      <w:pPr>
        <w:pStyle w:val="9"/>
        <w:spacing w:before="22"/>
        <w:rPr>
          <w:rFonts w:hint="default"/>
          <w:b/>
          <w:spacing w:val="-2"/>
          <w:sz w:val="44"/>
          <w:lang w:val="en-US"/>
        </w:rPr>
      </w:pPr>
    </w:p>
    <w:p w14:paraId="20723EE7">
      <w:pPr>
        <w:pStyle w:val="9"/>
        <w:spacing w:before="24"/>
        <w:rPr>
          <w:b/>
          <w:sz w:val="20"/>
        </w:rPr>
      </w:pPr>
      <w:r>
        <w:rPr>
          <w:b/>
          <w:sz w:val="20"/>
        </w:rPr>
        <w:drawing>
          <wp:anchor distT="0" distB="0" distL="0" distR="0" simplePos="0" relativeHeight="251750400" behindDoc="1" locked="0" layoutInCell="1" allowOverlap="1">
            <wp:simplePos x="0" y="0"/>
            <wp:positionH relativeFrom="page">
              <wp:posOffset>914400</wp:posOffset>
            </wp:positionH>
            <wp:positionV relativeFrom="paragraph">
              <wp:posOffset>-78105</wp:posOffset>
            </wp:positionV>
            <wp:extent cx="5520055" cy="3506470"/>
            <wp:effectExtent l="0" t="0" r="0" b="0"/>
            <wp:wrapTopAndBottom/>
            <wp:docPr id="670" name="Image 309" descr="D:/anuj/Capture25.JPGCapture25"/>
            <wp:cNvGraphicFramePr/>
            <a:graphic xmlns:a="http://schemas.openxmlformats.org/drawingml/2006/main">
              <a:graphicData uri="http://schemas.openxmlformats.org/drawingml/2006/picture">
                <pic:pic xmlns:pic="http://schemas.openxmlformats.org/drawingml/2006/picture">
                  <pic:nvPicPr>
                    <pic:cNvPr id="670" name="Image 309" descr="D:/anuj/Capture25.JPGCapture25"/>
                    <pic:cNvPicPr/>
                  </pic:nvPicPr>
                  <pic:blipFill>
                    <a:blip r:embed="rId96"/>
                    <a:srcRect t="474" b="3886"/>
                    <a:stretch>
                      <a:fillRect/>
                    </a:stretch>
                  </pic:blipFill>
                  <pic:spPr>
                    <a:xfrm>
                      <a:off x="0" y="0"/>
                      <a:ext cx="5520055" cy="3506470"/>
                    </a:xfrm>
                    <a:prstGeom prst="rect">
                      <a:avLst/>
                    </a:prstGeom>
                  </pic:spPr>
                </pic:pic>
              </a:graphicData>
            </a:graphic>
          </wp:anchor>
        </w:drawing>
      </w:r>
    </w:p>
    <w:p w14:paraId="7E140868">
      <w:pPr>
        <w:pStyle w:val="9"/>
        <w:spacing w:after="0"/>
        <w:rPr>
          <w:b/>
          <w:sz w:val="20"/>
        </w:rPr>
        <w:sectPr>
          <w:pgSz w:w="11920" w:h="16850"/>
          <w:pgMar w:top="620" w:right="425" w:bottom="1160" w:left="0" w:header="0" w:footer="974" w:gutter="0"/>
          <w:pgBorders>
            <w:top w:val="none" w:sz="0" w:space="0"/>
            <w:left w:val="none" w:sz="0" w:space="0"/>
            <w:bottom w:val="none" w:sz="0" w:space="0"/>
            <w:right w:val="none" w:sz="0" w:space="0"/>
          </w:pgBorders>
          <w:cols w:space="720" w:num="1"/>
        </w:sectPr>
      </w:pPr>
    </w:p>
    <w:p w14:paraId="58FB9B91">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726848"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671" name="Group 67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72" name="Graphic 311"/>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73" name="Graphic 31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89632;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Ay0At6&#10;2gAAAAkBAAAPAAAAAAAAAAEAIAAAACIAAABkcnMvZG93bnJldi54bWxQSwECFAAUAAAACACHTuJA&#10;ODCfLDwDAACiCwAADgAAAAAAAAABACAAAAApAQAAZHJzL2Uyb0RvYy54bWxQSwUGAAAAAAYABgBZ&#10;AQAA1wYAAAAA&#10;">
                <o:lock v:ext="edit" aspectratio="f"/>
                <v:shape id="Graphic 311" o:spid="_x0000_s1026" o:spt="100" style="position:absolute;left:0;top:111125;height:170815;width:812800;" fillcolor="#F9C090" filled="t" stroked="f" coordsize="812800,170815" o:gfxdata="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SYRm/&#10;AAAA3AAAAA8AAAAAAAAAAQAgAAAAIgAAAGRycy9kb3ducmV2LnhtbFBLAQIUABQAAAAIAIdO4kAz&#10;LwWeOwAAADkAAAAQAAAAAAAAAAEAIAAAAA4BAABkcnMvc2hhcGV4bWwueG1sUEsFBgAAAAAGAAYA&#10;WwEAALgDAAAAAA==&#10;" path="m812800,0l0,0,0,170815,812800,170815,812800,0xe">
                  <v:fill on="t" focussize="0,0"/>
                  <v:stroke on="f"/>
                  <v:imagedata o:title=""/>
                  <o:lock v:ext="edit" aspectratio="f"/>
                  <v:textbox inset="0mm,0mm,0mm,0mm"/>
                </v:shape>
                <v:shape id="Graphic 312" o:spid="_x0000_s1026" o:spt="100" style="position:absolute;left:304800;top:0;height:10086340;width:6955790;" fillcolor="#000000" filled="t" stroked="f" coordsize="6955790,10086340" o:gfxdata="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MFoavQAA&#10;ANwAAAAPAAAAAAAAAAEAIAAAACIAAABkcnMvZG93bnJldi54bWxQSwECFAAUAAAACACHTuJAMy8F&#10;njsAAAA5AAAAEAAAAAAAAAABACAAAAAMAQAAZHJzL3NoYXBleG1sLnhtbFBLBQYAAAAABgAGAFsB&#10;AAC2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4</w:t>
      </w:r>
      <w:r>
        <w:rPr>
          <w:rFonts w:hint="default"/>
          <w:color w:val="FFFFFF"/>
          <w:spacing w:val="-5"/>
          <w:sz w:val="22"/>
          <w:lang w:val="en-US"/>
        </w:rPr>
        <w:t>3</w:t>
      </w:r>
      <w:r>
        <w:rPr>
          <w:color w:val="FFFFFF"/>
          <w:sz w:val="22"/>
        </w:rPr>
        <w:tab/>
      </w:r>
      <w:r>
        <w:rPr>
          <w:sz w:val="22"/>
          <w:lang w:val="en-US"/>
        </w:rPr>
        <w:t>Premium Store</w:t>
      </w:r>
    </w:p>
    <w:p w14:paraId="31B0E751">
      <w:pPr>
        <w:spacing w:before="1"/>
        <w:ind w:left="1440" w:right="0" w:firstLine="0"/>
        <w:jc w:val="left"/>
        <w:rPr>
          <w:rFonts w:hint="default"/>
          <w:b/>
          <w:sz w:val="44"/>
          <w:lang w:val="en-US"/>
        </w:rPr>
      </w:pPr>
      <w:r>
        <w:rPr>
          <w:rFonts w:hint="default"/>
          <w:b/>
          <w:sz w:val="44"/>
          <w:lang w:val="en-US"/>
        </w:rPr>
        <w:t>Hats:</w:t>
      </w:r>
    </w:p>
    <w:p w14:paraId="5572718D">
      <w:pPr>
        <w:pStyle w:val="9"/>
        <w:spacing w:before="22"/>
        <w:rPr>
          <w:b/>
          <w:sz w:val="20"/>
        </w:rPr>
      </w:pPr>
    </w:p>
    <w:p w14:paraId="0AA3F17D">
      <w:pPr>
        <w:spacing w:before="0"/>
        <w:ind w:left="1440" w:right="0" w:firstLine="0"/>
        <w:jc w:val="left"/>
        <w:rPr>
          <w:b/>
          <w:sz w:val="44"/>
        </w:rPr>
      </w:pPr>
      <w:r>
        <w:rPr>
          <w:b/>
          <w:sz w:val="20"/>
        </w:rPr>
        <w:drawing>
          <wp:anchor distT="0" distB="0" distL="0" distR="0" simplePos="0" relativeHeight="251739136" behindDoc="1" locked="0" layoutInCell="1" allowOverlap="1">
            <wp:simplePos x="0" y="0"/>
            <wp:positionH relativeFrom="page">
              <wp:posOffset>952500</wp:posOffset>
            </wp:positionH>
            <wp:positionV relativeFrom="paragraph">
              <wp:posOffset>60325</wp:posOffset>
            </wp:positionV>
            <wp:extent cx="5780405" cy="3743325"/>
            <wp:effectExtent l="0" t="0" r="0" b="0"/>
            <wp:wrapTopAndBottom/>
            <wp:docPr id="674" name="Image 313" descr="D:/anuj/Capture26.JPGCapture26"/>
            <wp:cNvGraphicFramePr/>
            <a:graphic xmlns:a="http://schemas.openxmlformats.org/drawingml/2006/main">
              <a:graphicData uri="http://schemas.openxmlformats.org/drawingml/2006/picture">
                <pic:pic xmlns:pic="http://schemas.openxmlformats.org/drawingml/2006/picture">
                  <pic:nvPicPr>
                    <pic:cNvPr id="674" name="Image 313" descr="D:/anuj/Capture26.JPGCapture26"/>
                    <pic:cNvPicPr/>
                  </pic:nvPicPr>
                  <pic:blipFill>
                    <a:blip r:embed="rId97"/>
                    <a:srcRect t="346" b="-418"/>
                    <a:stretch>
                      <a:fillRect/>
                    </a:stretch>
                  </pic:blipFill>
                  <pic:spPr>
                    <a:xfrm>
                      <a:off x="0" y="0"/>
                      <a:ext cx="5780405" cy="3743325"/>
                    </a:xfrm>
                    <a:prstGeom prst="rect">
                      <a:avLst/>
                    </a:prstGeom>
                  </pic:spPr>
                </pic:pic>
              </a:graphicData>
            </a:graphic>
          </wp:anchor>
        </w:drawing>
      </w:r>
    </w:p>
    <w:p w14:paraId="7783E81F">
      <w:pPr>
        <w:spacing w:before="0"/>
        <w:ind w:left="1440" w:right="0" w:firstLine="0"/>
        <w:jc w:val="left"/>
        <w:rPr>
          <w:rFonts w:hint="default"/>
          <w:b/>
          <w:spacing w:val="-4"/>
          <w:sz w:val="44"/>
          <w:lang w:val="en-US"/>
        </w:rPr>
      </w:pPr>
      <w:r>
        <w:rPr>
          <w:rFonts w:hint="default"/>
          <w:b/>
          <w:spacing w:val="-4"/>
          <w:sz w:val="44"/>
          <w:lang w:val="en-US"/>
        </w:rPr>
        <w:t>Chain:</w:t>
      </w:r>
    </w:p>
    <w:p w14:paraId="7AC5DEC9">
      <w:pPr>
        <w:spacing w:before="0"/>
        <w:ind w:left="1440" w:right="0" w:firstLine="0"/>
        <w:jc w:val="left"/>
        <w:rPr>
          <w:b/>
          <w:spacing w:val="-4"/>
          <w:sz w:val="44"/>
        </w:rPr>
      </w:pPr>
    </w:p>
    <w:p w14:paraId="5FC0380C">
      <w:pPr>
        <w:pStyle w:val="9"/>
        <w:ind w:left="1440"/>
        <w:rPr>
          <w:sz w:val="20"/>
        </w:rPr>
      </w:pPr>
      <w:r>
        <w:rPr>
          <w:sz w:val="20"/>
        </w:rPr>
        <w:drawing>
          <wp:inline distT="0" distB="0" distL="0" distR="0">
            <wp:extent cx="5605145" cy="3600450"/>
            <wp:effectExtent l="0" t="0" r="0" b="0"/>
            <wp:docPr id="675" name="Image 314" descr="D:/anuj/Capture27.JPGCapture27"/>
            <wp:cNvGraphicFramePr/>
            <a:graphic xmlns:a="http://schemas.openxmlformats.org/drawingml/2006/main">
              <a:graphicData uri="http://schemas.openxmlformats.org/drawingml/2006/picture">
                <pic:pic xmlns:pic="http://schemas.openxmlformats.org/drawingml/2006/picture">
                  <pic:nvPicPr>
                    <pic:cNvPr id="675" name="Image 314" descr="D:/anuj/Capture27.JPGCapture27"/>
                    <pic:cNvPicPr/>
                  </pic:nvPicPr>
                  <pic:blipFill>
                    <a:blip r:embed="rId98"/>
                    <a:srcRect t="-96" b="-184"/>
                    <a:stretch>
                      <a:fillRect/>
                    </a:stretch>
                  </pic:blipFill>
                  <pic:spPr>
                    <a:xfrm>
                      <a:off x="0" y="0"/>
                      <a:ext cx="5605145" cy="3600450"/>
                    </a:xfrm>
                    <a:prstGeom prst="rect">
                      <a:avLst/>
                    </a:prstGeom>
                  </pic:spPr>
                </pic:pic>
              </a:graphicData>
            </a:graphic>
          </wp:inline>
        </w:drawing>
      </w:r>
    </w:p>
    <w:p w14:paraId="5FB824CC">
      <w:pPr>
        <w:pStyle w:val="9"/>
        <w:spacing w:after="0"/>
        <w:rPr>
          <w:sz w:val="20"/>
        </w:rPr>
        <w:sectPr>
          <w:pgSz w:w="11920" w:h="16850"/>
          <w:pgMar w:top="620" w:right="425" w:bottom="1160" w:left="0" w:header="0" w:footer="974" w:gutter="0"/>
          <w:pgBorders>
            <w:top w:val="none" w:sz="0" w:space="0"/>
            <w:left w:val="none" w:sz="0" w:space="0"/>
            <w:bottom w:val="none" w:sz="0" w:space="0"/>
            <w:right w:val="none" w:sz="0" w:space="0"/>
          </w:pgBorders>
          <w:cols w:space="720" w:num="1"/>
        </w:sectPr>
      </w:pPr>
    </w:p>
    <w:p w14:paraId="448322CC">
      <w:pPr>
        <w:tabs>
          <w:tab w:val="left" w:pos="1423"/>
        </w:tabs>
        <w:spacing w:before="44"/>
        <w:ind w:left="912" w:right="0" w:firstLine="0"/>
        <w:jc w:val="left"/>
        <w:rPr>
          <w:rFonts w:hint="default"/>
          <w:sz w:val="22"/>
          <w:lang w:val="en-US"/>
        </w:rPr>
      </w:pPr>
      <w:r>
        <w:rPr>
          <w:sz w:val="22"/>
        </w:rPr>
        <mc:AlternateContent>
          <mc:Choice Requires="wpg">
            <w:drawing>
              <wp:anchor distT="0" distB="0" distL="0" distR="0" simplePos="0" relativeHeight="251727872"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676" name="Group 67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77" name="Graphic 316"/>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78" name="Graphic 31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88608;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Ay0At6&#10;2gAAAAkBAAAPAAAAAAAAAAEAIAAAACIAAABkcnMvZG93bnJldi54bWxQSwECFAAUAAAACACHTuJA&#10;ukWgyTwDAAChCwAADgAAAAAAAAABACAAAAApAQAAZHJzL2Uyb0RvYy54bWxQSwUGAAAAAAYABgBZ&#10;AQAA1wYAAAAA&#10;">
                <o:lock v:ext="edit" aspectratio="f"/>
                <v:shape id="Graphic 316" o:spid="_x0000_s1026" o:spt="100" style="position:absolute;left:0;top:66675;height:170815;width:812800;" fillcolor="#F9C090" filled="t" stroked="f" coordsize="812800,170815" o:gfxdata="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lwoG/&#10;AAAA3AAAAA8AAAAAAAAAAQAgAAAAIgAAAGRycy9kb3ducmV2LnhtbFBLAQIUABQAAAAIAIdO4kAz&#10;LwWeOwAAADkAAAAQAAAAAAAAAAEAIAAAAA4BAABkcnMvc2hhcGV4bWwueG1sUEsFBgAAAAAGAAYA&#10;WwEAALgDAAAAAA==&#10;" path="m812800,0l0,0,0,170815,812800,170815,812800,0xe">
                  <v:fill on="t" focussize="0,0"/>
                  <v:stroke on="f"/>
                  <v:imagedata o:title=""/>
                  <o:lock v:ext="edit" aspectratio="f"/>
                  <v:textbox inset="0mm,0mm,0mm,0mm"/>
                </v:shape>
                <v:shape id="Graphic 317" o:spid="_x0000_s1026" o:spt="100" style="position:absolute;left:304800;top:0;height:10086340;width:6955790;" fillcolor="#000000" filled="t" stroked="f" coordsize="6955790,10086340" o:gfxdata="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JTIa7sAAADc&#10;AAAADwAAAAAAAAABACAAAAAiAAAAZHJzL2Rvd25yZXYueG1sUEsBAhQAFAAAAAgAh07iQDMvBZ47&#10;AAAAOQAAABAAAAAAAAAAAQAgAAAACgEAAGRycy9zaGFwZXhtbC54bWxQSwUGAAAAAAYABgBbAQAA&#10;tAM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4</w:t>
      </w:r>
      <w:r>
        <w:rPr>
          <w:rFonts w:hint="default"/>
          <w:color w:val="FFFFFF"/>
          <w:spacing w:val="-5"/>
          <w:sz w:val="22"/>
          <w:lang w:val="en-US"/>
        </w:rPr>
        <w:t>4</w:t>
      </w:r>
      <w:r>
        <w:rPr>
          <w:color w:val="FFFFFF"/>
          <w:sz w:val="22"/>
        </w:rPr>
        <w:tab/>
      </w:r>
      <w:r>
        <w:rPr>
          <w:sz w:val="22"/>
          <w:lang w:val="en-US"/>
        </w:rPr>
        <w:t>Premium Store</w:t>
      </w:r>
    </w:p>
    <w:p w14:paraId="6A4D4B72">
      <w:pPr>
        <w:spacing w:before="0"/>
        <w:ind w:left="1440" w:right="0" w:firstLine="0"/>
        <w:jc w:val="left"/>
        <w:rPr>
          <w:rFonts w:hint="default"/>
          <w:b/>
          <w:sz w:val="44"/>
          <w:lang w:val="en-US"/>
        </w:rPr>
      </w:pPr>
      <w:r>
        <w:rPr>
          <w:rFonts w:hint="default"/>
          <w:b/>
          <w:sz w:val="44"/>
          <w:lang w:val="en-US"/>
        </w:rPr>
        <w:t>Wallet:</w:t>
      </w:r>
    </w:p>
    <w:p w14:paraId="02741CA0">
      <w:pPr>
        <w:spacing w:before="0"/>
        <w:ind w:left="1440" w:right="0" w:firstLine="0"/>
        <w:jc w:val="left"/>
        <w:rPr>
          <w:rFonts w:hint="default"/>
          <w:b/>
          <w:sz w:val="44"/>
          <w:lang w:val="en-US"/>
        </w:rPr>
      </w:pPr>
    </w:p>
    <w:p w14:paraId="79090C6C">
      <w:pPr>
        <w:pStyle w:val="9"/>
        <w:spacing w:before="10"/>
        <w:rPr>
          <w:b/>
          <w:sz w:val="20"/>
        </w:rPr>
      </w:pPr>
      <w:r>
        <w:rPr>
          <w:b/>
          <w:sz w:val="20"/>
        </w:rPr>
        <w:drawing>
          <wp:anchor distT="0" distB="0" distL="0" distR="0" simplePos="0" relativeHeight="251740160" behindDoc="1" locked="0" layoutInCell="1" allowOverlap="1">
            <wp:simplePos x="0" y="0"/>
            <wp:positionH relativeFrom="page">
              <wp:posOffset>914400</wp:posOffset>
            </wp:positionH>
            <wp:positionV relativeFrom="paragraph">
              <wp:posOffset>-289560</wp:posOffset>
            </wp:positionV>
            <wp:extent cx="5782945" cy="3718560"/>
            <wp:effectExtent l="0" t="0" r="0" b="0"/>
            <wp:wrapTopAndBottom/>
            <wp:docPr id="679" name="Image 318" descr="D:/anuj/Capture28.JPGCapture28"/>
            <wp:cNvGraphicFramePr/>
            <a:graphic xmlns:a="http://schemas.openxmlformats.org/drawingml/2006/main">
              <a:graphicData uri="http://schemas.openxmlformats.org/drawingml/2006/picture">
                <pic:pic xmlns:pic="http://schemas.openxmlformats.org/drawingml/2006/picture">
                  <pic:nvPicPr>
                    <pic:cNvPr id="679" name="Image 318" descr="D:/anuj/Capture28.JPGCapture28"/>
                    <pic:cNvPicPr/>
                  </pic:nvPicPr>
                  <pic:blipFill>
                    <a:blip r:embed="rId99"/>
                    <a:srcRect l="165" t="265" r="-165" b="-522"/>
                    <a:stretch>
                      <a:fillRect/>
                    </a:stretch>
                  </pic:blipFill>
                  <pic:spPr>
                    <a:xfrm>
                      <a:off x="0" y="0"/>
                      <a:ext cx="5782945" cy="3718560"/>
                    </a:xfrm>
                    <a:prstGeom prst="rect">
                      <a:avLst/>
                    </a:prstGeom>
                  </pic:spPr>
                </pic:pic>
              </a:graphicData>
            </a:graphic>
          </wp:anchor>
        </w:drawing>
      </w:r>
    </w:p>
    <w:p w14:paraId="2D5E7CBA">
      <w:pPr>
        <w:spacing w:before="0"/>
        <w:ind w:left="1440" w:right="0" w:firstLine="0"/>
        <w:jc w:val="left"/>
        <w:rPr>
          <w:rFonts w:hint="default"/>
          <w:b/>
          <w:sz w:val="44"/>
          <w:lang w:val="en-US"/>
        </w:rPr>
      </w:pPr>
      <w:r>
        <w:rPr>
          <w:rFonts w:hint="default"/>
          <w:b/>
          <w:sz w:val="44"/>
          <w:lang w:val="en-US"/>
        </w:rPr>
        <w:t>Cart:</w:t>
      </w:r>
    </w:p>
    <w:p w14:paraId="6E2D0AEC">
      <w:pPr>
        <w:pStyle w:val="9"/>
        <w:spacing w:before="22"/>
        <w:rPr>
          <w:b/>
          <w:sz w:val="20"/>
        </w:rPr>
      </w:pPr>
    </w:p>
    <w:p w14:paraId="13C4BF75">
      <w:pPr>
        <w:pStyle w:val="9"/>
        <w:spacing w:after="0"/>
        <w:rPr>
          <w:b/>
          <w:sz w:val="20"/>
        </w:rPr>
        <w:sectPr>
          <w:pgSz w:w="11920" w:h="16850"/>
          <w:pgMar w:top="540" w:right="425" w:bottom="1160" w:left="0" w:header="0" w:footer="974" w:gutter="0"/>
          <w:pgBorders>
            <w:top w:val="none" w:sz="0" w:space="0"/>
            <w:left w:val="none" w:sz="0" w:space="0"/>
            <w:bottom w:val="none" w:sz="0" w:space="0"/>
            <w:right w:val="none" w:sz="0" w:space="0"/>
          </w:pgBorders>
          <w:cols w:space="720" w:num="1"/>
        </w:sectPr>
      </w:pPr>
      <w:r>
        <w:rPr>
          <w:b/>
          <w:sz w:val="20"/>
        </w:rPr>
        <w:drawing>
          <wp:anchor distT="0" distB="0" distL="0" distR="0" simplePos="0" relativeHeight="251741184" behindDoc="1" locked="0" layoutInCell="1" allowOverlap="1">
            <wp:simplePos x="0" y="0"/>
            <wp:positionH relativeFrom="page">
              <wp:posOffset>847725</wp:posOffset>
            </wp:positionH>
            <wp:positionV relativeFrom="paragraph">
              <wp:posOffset>53975</wp:posOffset>
            </wp:positionV>
            <wp:extent cx="5517515" cy="3571875"/>
            <wp:effectExtent l="0" t="0" r="0" b="0"/>
            <wp:wrapTopAndBottom/>
            <wp:docPr id="680" name="Image 319" descr="D:/anuj/Capture29.JPGCapture29"/>
            <wp:cNvGraphicFramePr/>
            <a:graphic xmlns:a="http://schemas.openxmlformats.org/drawingml/2006/main">
              <a:graphicData uri="http://schemas.openxmlformats.org/drawingml/2006/picture">
                <pic:pic xmlns:pic="http://schemas.openxmlformats.org/drawingml/2006/picture">
                  <pic:nvPicPr>
                    <pic:cNvPr id="680" name="Image 319" descr="D:/anuj/Capture29.JPGCapture29"/>
                    <pic:cNvPicPr/>
                  </pic:nvPicPr>
                  <pic:blipFill>
                    <a:blip r:embed="rId100"/>
                    <a:srcRect l="691" t="428" r="-691" b="25500"/>
                    <a:stretch>
                      <a:fillRect/>
                    </a:stretch>
                  </pic:blipFill>
                  <pic:spPr>
                    <a:xfrm>
                      <a:off x="0" y="0"/>
                      <a:ext cx="5517515" cy="3571875"/>
                    </a:xfrm>
                    <a:prstGeom prst="rect">
                      <a:avLst/>
                    </a:prstGeom>
                  </pic:spPr>
                </pic:pic>
              </a:graphicData>
            </a:graphic>
          </wp:anchor>
        </w:drawing>
      </w:r>
    </w:p>
    <w:p w14:paraId="7BABD03C">
      <w:pPr>
        <w:tabs>
          <w:tab w:val="left" w:pos="1423"/>
        </w:tabs>
        <w:spacing w:before="44"/>
        <w:ind w:left="912" w:right="0" w:firstLine="0"/>
        <w:jc w:val="left"/>
        <w:rPr>
          <w:rFonts w:hint="default"/>
          <w:sz w:val="22"/>
          <w:lang w:val="en-US"/>
        </w:rPr>
      </w:pPr>
      <w:r>
        <w:rPr>
          <w:sz w:val="22"/>
        </w:rPr>
        <mc:AlternateContent>
          <mc:Choice Requires="wpg">
            <w:drawing>
              <wp:anchor distT="0" distB="0" distL="0" distR="0" simplePos="0" relativeHeight="251728896"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681" name="Group 68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82" name="Graphic 32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83" name="Graphic 32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87584;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Ay0At6&#10;2gAAAAkBAAAPAAAAAAAAAAEAIAAAACIAAABkcnMvZG93bnJldi54bWxQSwECFAAUAAAACACHTuJA&#10;vfDTdTwDAAChCwAADgAAAAAAAAABACAAAAApAQAAZHJzL2Uyb0RvYy54bWxQSwUGAAAAAAYABgBZ&#10;AQAA1wYAAAAA&#10;">
                <o:lock v:ext="edit" aspectratio="f"/>
                <v:shape id="Graphic 321" o:spid="_x0000_s1026" o:spt="100" style="position:absolute;left:0;top:66675;height:170815;width:812800;" fillcolor="#F9C090" filled="t" stroked="f" coordsize="812800,170815" o:gfxdata="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8cRPr4A&#10;AADcAAAADwAAAAAAAAABACAAAAAiAAAAZHJzL2Rvd25yZXYueG1sUEsBAhQAFAAAAAgAh07iQDMv&#10;BZ47AAAAOQAAABAAAAAAAAAAAQAgAAAADQEAAGRycy9zaGFwZXhtbC54bWxQSwUGAAAAAAYABgBb&#10;AQAAtwMAAAAA&#10;" path="m812800,0l0,0,0,170815,812800,170815,812800,0xe">
                  <v:fill on="t" focussize="0,0"/>
                  <v:stroke on="f"/>
                  <v:imagedata o:title=""/>
                  <o:lock v:ext="edit" aspectratio="f"/>
                  <v:textbox inset="0mm,0mm,0mm,0mm"/>
                </v:shape>
                <v:shape id="Graphic 322" o:spid="_x0000_s1026" o:spt="100" style="position:absolute;left:304800;top:0;height:10086340;width:6955790;" fillcolor="#000000" filled="t" stroked="f" coordsize="6955790,10086340" o:gfxdata="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5So9vQAA&#10;ANwAAAAPAAAAAAAAAAEAIAAAACIAAABkcnMvZG93bnJldi54bWxQSwECFAAUAAAACACHTuJAMy8F&#10;njsAAAA5AAAAEAAAAAAAAAABACAAAAAMAQAAZHJzL3NoYXBleG1sLnhtbFBLBQYAAAAABgAGAFsB&#10;AAC2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4</w:t>
      </w:r>
      <w:r>
        <w:rPr>
          <w:rFonts w:hint="default"/>
          <w:color w:val="FFFFFF"/>
          <w:spacing w:val="-5"/>
          <w:sz w:val="22"/>
          <w:lang w:val="en-US"/>
        </w:rPr>
        <w:t>5</w:t>
      </w:r>
      <w:r>
        <w:rPr>
          <w:color w:val="FFFFFF"/>
          <w:sz w:val="22"/>
        </w:rPr>
        <w:tab/>
      </w:r>
      <w:r>
        <w:rPr>
          <w:sz w:val="22"/>
          <w:lang w:val="en-US"/>
        </w:rPr>
        <w:t>Premium Store</w:t>
      </w:r>
    </w:p>
    <w:p w14:paraId="7E082050">
      <w:pPr>
        <w:spacing w:before="0"/>
        <w:ind w:left="1440" w:right="0" w:firstLine="0"/>
        <w:jc w:val="left"/>
        <w:rPr>
          <w:rFonts w:hint="default"/>
          <w:b/>
          <w:sz w:val="44"/>
          <w:lang w:val="en-US"/>
        </w:rPr>
      </w:pPr>
      <w:r>
        <w:rPr>
          <w:rFonts w:hint="default"/>
          <w:b/>
          <w:sz w:val="44"/>
          <w:lang w:val="en-US"/>
        </w:rPr>
        <w:t>Checkout:</w:t>
      </w:r>
    </w:p>
    <w:p w14:paraId="769D7182">
      <w:pPr>
        <w:spacing w:before="0"/>
        <w:ind w:left="1440" w:right="0" w:firstLine="0"/>
        <w:jc w:val="left"/>
        <w:rPr>
          <w:rFonts w:hint="default"/>
          <w:b/>
          <w:sz w:val="20"/>
          <w:lang w:val="en-US"/>
        </w:rPr>
      </w:pPr>
      <w:r>
        <w:rPr>
          <w:b/>
          <w:sz w:val="20"/>
        </w:rPr>
        <w:drawing>
          <wp:anchor distT="0" distB="0" distL="0" distR="0" simplePos="0" relativeHeight="251742208" behindDoc="1" locked="0" layoutInCell="1" allowOverlap="1">
            <wp:simplePos x="0" y="0"/>
            <wp:positionH relativeFrom="page">
              <wp:posOffset>914400</wp:posOffset>
            </wp:positionH>
            <wp:positionV relativeFrom="paragraph">
              <wp:posOffset>38735</wp:posOffset>
            </wp:positionV>
            <wp:extent cx="5520055" cy="3390900"/>
            <wp:effectExtent l="0" t="0" r="0" b="0"/>
            <wp:wrapTopAndBottom/>
            <wp:docPr id="684" name="Image 323" descr="D:/anuj/Capture30.JPGCapture30"/>
            <wp:cNvGraphicFramePr/>
            <a:graphic xmlns:a="http://schemas.openxmlformats.org/drawingml/2006/main">
              <a:graphicData uri="http://schemas.openxmlformats.org/drawingml/2006/picture">
                <pic:pic xmlns:pic="http://schemas.openxmlformats.org/drawingml/2006/picture">
                  <pic:nvPicPr>
                    <pic:cNvPr id="684" name="Image 323" descr="D:/anuj/Capture30.JPGCapture30"/>
                    <pic:cNvPicPr/>
                  </pic:nvPicPr>
                  <pic:blipFill>
                    <a:blip r:embed="rId101"/>
                    <a:srcRect t="-312" b="-633"/>
                    <a:stretch>
                      <a:fillRect/>
                    </a:stretch>
                  </pic:blipFill>
                  <pic:spPr>
                    <a:xfrm>
                      <a:off x="0" y="0"/>
                      <a:ext cx="5520055" cy="3390900"/>
                    </a:xfrm>
                    <a:prstGeom prst="rect">
                      <a:avLst/>
                    </a:prstGeom>
                  </pic:spPr>
                </pic:pic>
              </a:graphicData>
            </a:graphic>
          </wp:anchor>
        </w:drawing>
      </w:r>
      <w:r>
        <w:rPr>
          <w:rFonts w:hint="default"/>
          <w:b/>
          <w:sz w:val="20"/>
          <w:lang w:val="en-US"/>
        </w:rPr>
        <w:t xml:space="preserve"> </w:t>
      </w:r>
    </w:p>
    <w:p w14:paraId="248652C7">
      <w:pPr>
        <w:spacing w:before="0"/>
        <w:ind w:left="1440" w:right="0" w:firstLine="0"/>
        <w:jc w:val="left"/>
        <w:rPr>
          <w:rFonts w:hint="default"/>
          <w:b/>
          <w:sz w:val="44"/>
          <w:lang w:val="en-US"/>
        </w:rPr>
      </w:pPr>
      <w:r>
        <w:rPr>
          <w:rFonts w:hint="default"/>
          <w:b/>
          <w:sz w:val="44"/>
          <w:lang w:val="en-US"/>
        </w:rPr>
        <w:t>Bill:</w:t>
      </w:r>
    </w:p>
    <w:p w14:paraId="7BB2A14E">
      <w:pPr>
        <w:spacing w:before="0"/>
        <w:ind w:left="1440" w:right="0" w:firstLine="0"/>
        <w:jc w:val="left"/>
        <w:rPr>
          <w:rFonts w:hint="default"/>
          <w:b/>
          <w:sz w:val="44"/>
          <w:lang w:val="en-US"/>
        </w:rPr>
      </w:pPr>
    </w:p>
    <w:p w14:paraId="51CC2C07">
      <w:pPr>
        <w:spacing w:before="0"/>
        <w:ind w:left="1440" w:right="0" w:firstLine="0"/>
        <w:jc w:val="left"/>
        <w:rPr>
          <w:rFonts w:hint="default"/>
          <w:b/>
          <w:sz w:val="44"/>
          <w:lang w:val="en-US"/>
        </w:rPr>
      </w:pPr>
      <w:r>
        <w:rPr>
          <w:rFonts w:hint="default"/>
          <w:b/>
          <w:sz w:val="44"/>
          <w:lang w:val="en-US"/>
        </w:rPr>
        <w:drawing>
          <wp:inline distT="0" distB="0" distL="114300" distR="114300">
            <wp:extent cx="9417050" cy="4329430"/>
            <wp:effectExtent l="0" t="0" r="0" b="13970"/>
            <wp:docPr id="1190" name="Picture 1190" descr="Cap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 name="Picture 1190" descr="Capture31"/>
                    <pic:cNvPicPr>
                      <a:picLocks noChangeAspect="1"/>
                    </pic:cNvPicPr>
                  </pic:nvPicPr>
                  <pic:blipFill>
                    <a:blip r:embed="rId102">
                      <a:lum contrast="-6000"/>
                    </a:blip>
                    <a:srcRect l="104" t="425" r="-50362" b="-439"/>
                    <a:stretch>
                      <a:fillRect/>
                    </a:stretch>
                  </pic:blipFill>
                  <pic:spPr>
                    <a:xfrm>
                      <a:off x="0" y="0"/>
                      <a:ext cx="9417050" cy="4329430"/>
                    </a:xfrm>
                    <a:prstGeom prst="rect">
                      <a:avLst/>
                    </a:prstGeom>
                  </pic:spPr>
                </pic:pic>
              </a:graphicData>
            </a:graphic>
          </wp:inline>
        </w:drawing>
      </w:r>
    </w:p>
    <w:p w14:paraId="67210789">
      <w:pPr>
        <w:pStyle w:val="9"/>
        <w:spacing w:before="10"/>
        <w:rPr>
          <w:rFonts w:hint="default"/>
          <w:b/>
          <w:sz w:val="20"/>
          <w:lang w:val="en-US"/>
        </w:rPr>
      </w:pPr>
    </w:p>
    <w:p w14:paraId="260D82C4">
      <w:pPr>
        <w:pStyle w:val="9"/>
        <w:spacing w:after="0"/>
        <w:rPr>
          <w:b/>
          <w:sz w:val="20"/>
        </w:rPr>
      </w:pPr>
    </w:p>
    <w:p w14:paraId="700F3425">
      <w:pPr>
        <w:pStyle w:val="9"/>
        <w:spacing w:after="0"/>
        <w:rPr>
          <w:rFonts w:hint="default"/>
          <w:b/>
          <w:sz w:val="20"/>
          <w:lang w:val="en-US"/>
        </w:rPr>
      </w:pPr>
      <w:r>
        <w:rPr>
          <w:sz w:val="22"/>
        </w:rPr>
        <mc:AlternateContent>
          <mc:Choice Requires="wpg">
            <w:drawing>
              <wp:anchor distT="0" distB="0" distL="0" distR="0" simplePos="0" relativeHeight="251754496" behindDoc="1" locked="0" layoutInCell="1" allowOverlap="1">
                <wp:simplePos x="0" y="0"/>
                <wp:positionH relativeFrom="page">
                  <wp:posOffset>9525</wp:posOffset>
                </wp:positionH>
                <wp:positionV relativeFrom="page">
                  <wp:posOffset>304165</wp:posOffset>
                </wp:positionV>
                <wp:extent cx="7260590" cy="10086340"/>
                <wp:effectExtent l="0" t="0" r="16510" b="10160"/>
                <wp:wrapNone/>
                <wp:docPr id="1191" name="Group 119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92" name="Graphic 32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4F5C2EC0">
                              <w:pPr>
                                <w:jc w:val="center"/>
                                <w:rPr>
                                  <w:rFonts w:hint="default"/>
                                  <w:lang w:val="en-US"/>
                                </w:rPr>
                              </w:pPr>
                              <w:r>
                                <w:rPr>
                                  <w:rFonts w:hint="default"/>
                                  <w:lang w:val="en-US"/>
                                </w:rPr>
                                <w:t xml:space="preserve">              46</w:t>
                              </w:r>
                            </w:p>
                            <w:p w14:paraId="11E18A10">
                              <w:pPr>
                                <w:jc w:val="center"/>
                                <w:rPr>
                                  <w:rFonts w:hint="default"/>
                                  <w:lang w:val="en-US"/>
                                </w:rPr>
                              </w:pPr>
                            </w:p>
                            <w:p w14:paraId="57A08B0E">
                              <w:pPr>
                                <w:jc w:val="center"/>
                                <w:rPr>
                                  <w:rFonts w:hint="default"/>
                                  <w:lang w:val="en-US"/>
                                </w:rPr>
                              </w:pPr>
                            </w:p>
                            <w:p w14:paraId="0968BDE5">
                              <w:pPr>
                                <w:jc w:val="center"/>
                                <w:rPr>
                                  <w:rFonts w:hint="default"/>
                                  <w:lang w:val="en-US"/>
                                </w:rPr>
                              </w:pPr>
                              <w:r>
                                <w:rPr>
                                  <w:rFonts w:hint="default"/>
                                  <w:lang w:val="en-US"/>
                                </w:rPr>
                                <w:t xml:space="preserve">   </w:t>
                              </w:r>
                            </w:p>
                          </w:txbxContent>
                        </wps:txbx>
                        <wps:bodyPr wrap="square" lIns="0" tIns="0" rIns="0" bIns="0" rtlCol="0">
                          <a:noAutofit/>
                        </wps:bodyPr>
                      </wps:wsp>
                      <wps:wsp>
                        <wps:cNvPr id="1193" name="Graphic 32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75pt;margin-top:23.95pt;height:794.2pt;width:571.7pt;mso-position-horizontal-relative:page;mso-position-vertical-relative:page;z-index:-251561984;mso-width-relative:page;mso-height-relative:page;" coordsize="7260590,10086340" o:gfxdata="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">
                <o:lock v:ext="edit" aspectratio="f"/>
                <v:shape id="Graphic 321" o:spid="_x0000_s1026" o:spt="100" style="position:absolute;left:0;top:66675;height:170815;width:812800;" fillcolor="#F9C090" filled="t" stroked="f" coordsize="812800,170815" o:gfxdata="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2wCi/&#10;AAAA3QAAAA8AAAAAAAAAAQAgAAAAIgAAAGRycy9kb3ducmV2LnhtbFBLAQIUABQAAAAIAIdO4kAz&#10;LwWeOwAAADkAAAAQAAAAAAAAAAEAIAAAAA4BAABkcnMvc2hhcGV4bWwueG1sUEsFBgAAAAAGAAYA&#10;WwEAALgDAAAAAA==&#10;" path="m812800,0l0,0,0,170815,812800,170815,812800,0xe">
                  <v:path textboxrect="0,0,812800,170815"/>
                  <v:fill on="t" focussize="0,0"/>
                  <v:stroke on="f"/>
                  <v:imagedata o:title=""/>
                  <o:lock v:ext="edit" aspectratio="f"/>
                  <v:textbox inset="0mm,0mm,0mm,0mm">
                    <w:txbxContent>
                      <w:p w14:paraId="4F5C2EC0">
                        <w:pPr>
                          <w:jc w:val="center"/>
                          <w:rPr>
                            <w:rFonts w:hint="default"/>
                            <w:lang w:val="en-US"/>
                          </w:rPr>
                        </w:pPr>
                        <w:r>
                          <w:rPr>
                            <w:rFonts w:hint="default"/>
                            <w:lang w:val="en-US"/>
                          </w:rPr>
                          <w:t xml:space="preserve">              46</w:t>
                        </w:r>
                      </w:p>
                      <w:p w14:paraId="11E18A10">
                        <w:pPr>
                          <w:jc w:val="center"/>
                          <w:rPr>
                            <w:rFonts w:hint="default"/>
                            <w:lang w:val="en-US"/>
                          </w:rPr>
                        </w:pPr>
                      </w:p>
                      <w:p w14:paraId="57A08B0E">
                        <w:pPr>
                          <w:jc w:val="center"/>
                          <w:rPr>
                            <w:rFonts w:hint="default"/>
                            <w:lang w:val="en-US"/>
                          </w:rPr>
                        </w:pPr>
                      </w:p>
                      <w:p w14:paraId="0968BDE5">
                        <w:pPr>
                          <w:jc w:val="center"/>
                          <w:rPr>
                            <w:rFonts w:hint="default"/>
                            <w:lang w:val="en-US"/>
                          </w:rPr>
                        </w:pPr>
                        <w:r>
                          <w:rPr>
                            <w:rFonts w:hint="default"/>
                            <w:lang w:val="en-US"/>
                          </w:rPr>
                          <w:t xml:space="preserve">   </w:t>
                        </w:r>
                      </w:p>
                    </w:txbxContent>
                  </v:textbox>
                </v:shape>
                <v:shape id="Graphic 322" o:spid="_x0000_s1026" o:spt="100" style="position:absolute;left:304800;top:0;height:10086340;width:6955790;" fillcolor="#000000" filled="t" stroked="f" coordsize="6955790,10086340" o:gfxdata="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OfzsugAAAN0A&#10;AAAPAAAAAAAAAAEAIAAAACIAAABkcnMvZG93bnJldi54bWxQSwECFAAUAAAACACHTuJAMy8FnjsA&#10;AAA5AAAAEAAAAAAAAAABACAAAAAJAQAAZHJzL3NoYXBleG1sLnhtbFBLBQYAAAAABgAGAFsBAACz&#10;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b/>
          <w:sz w:val="20"/>
          <w:lang w:val="en-US"/>
        </w:rPr>
        <w:t xml:space="preserve">                              Premium store</w:t>
      </w:r>
    </w:p>
    <w:p w14:paraId="6659819E">
      <w:pPr>
        <w:pStyle w:val="9"/>
        <w:spacing w:after="0"/>
        <w:rPr>
          <w:rFonts w:hint="default"/>
          <w:b/>
          <w:sz w:val="20"/>
          <w:lang w:val="en-US"/>
        </w:rPr>
      </w:pPr>
    </w:p>
    <w:p w14:paraId="7DA8AE62">
      <w:pPr>
        <w:pStyle w:val="9"/>
        <w:spacing w:after="0"/>
        <w:rPr>
          <w:rFonts w:hint="default"/>
          <w:b/>
          <w:sz w:val="20"/>
          <w:lang w:val="en-US"/>
        </w:rPr>
      </w:pPr>
    </w:p>
    <w:p w14:paraId="2FA3A319">
      <w:pPr>
        <w:pStyle w:val="9"/>
        <w:spacing w:after="0"/>
        <w:rPr>
          <w:rFonts w:hint="default"/>
          <w:b/>
          <w:sz w:val="20"/>
          <w:lang w:val="en-US"/>
        </w:rPr>
      </w:pPr>
    </w:p>
    <w:p w14:paraId="4E2AB264">
      <w:pPr>
        <w:spacing w:before="0"/>
        <w:ind w:left="1440" w:right="0" w:firstLine="0"/>
        <w:jc w:val="left"/>
        <w:rPr>
          <w:rFonts w:hint="default"/>
          <w:b/>
          <w:sz w:val="44"/>
          <w:lang w:val="en-US"/>
        </w:rPr>
      </w:pPr>
      <w:r>
        <w:rPr>
          <w:rFonts w:hint="default"/>
          <w:b/>
          <w:sz w:val="44"/>
          <w:lang w:val="en-US"/>
        </w:rPr>
        <w:t>footer:</w:t>
      </w:r>
    </w:p>
    <w:p w14:paraId="4E269A85">
      <w:pPr>
        <w:pStyle w:val="9"/>
        <w:spacing w:after="0"/>
        <w:rPr>
          <w:rFonts w:hint="default"/>
          <w:b/>
          <w:sz w:val="20"/>
          <w:lang w:val="en-US"/>
        </w:rPr>
      </w:pPr>
    </w:p>
    <w:p w14:paraId="4BB742A5">
      <w:pPr>
        <w:pStyle w:val="9"/>
        <w:spacing w:after="0"/>
        <w:rPr>
          <w:rFonts w:hint="default"/>
          <w:b/>
          <w:sz w:val="20"/>
          <w:lang w:val="en-US"/>
        </w:rPr>
      </w:pPr>
    </w:p>
    <w:p w14:paraId="5B839AB4">
      <w:pPr>
        <w:pStyle w:val="9"/>
        <w:spacing w:after="0"/>
        <w:rPr>
          <w:rFonts w:hint="default"/>
          <w:b/>
          <w:sz w:val="20"/>
          <w:lang w:val="en-US"/>
        </w:rPr>
      </w:pPr>
    </w:p>
    <w:p w14:paraId="6100AE40">
      <w:pPr>
        <w:pStyle w:val="9"/>
        <w:spacing w:after="0"/>
        <w:rPr>
          <w:rFonts w:hint="default"/>
          <w:b/>
          <w:sz w:val="20"/>
          <w:lang w:val="en-US"/>
        </w:rPr>
        <w:sectPr>
          <w:pgSz w:w="11920" w:h="16850"/>
          <w:pgMar w:top="540" w:right="425" w:bottom="1160" w:left="0" w:header="0" w:footer="974" w:gutter="0"/>
          <w:pgBorders>
            <w:top w:val="none" w:sz="0" w:space="0"/>
            <w:left w:val="none" w:sz="0" w:space="0"/>
            <w:bottom w:val="none" w:sz="0" w:space="0"/>
            <w:right w:val="none" w:sz="0" w:space="0"/>
          </w:pgBorders>
          <w:cols w:space="720" w:num="1"/>
        </w:sectPr>
      </w:pPr>
      <w:r>
        <w:rPr>
          <w:rFonts w:hint="default"/>
          <w:b/>
          <w:sz w:val="20"/>
          <w:lang w:val="en-US"/>
        </w:rPr>
        <w:t xml:space="preserve">                          </w:t>
      </w:r>
      <w:r>
        <w:rPr>
          <w:rFonts w:hint="default"/>
          <w:b/>
          <w:sz w:val="20"/>
          <w:lang w:val="en-US"/>
        </w:rPr>
        <w:drawing>
          <wp:inline distT="0" distB="0" distL="114300" distR="114300">
            <wp:extent cx="7251700" cy="3524250"/>
            <wp:effectExtent l="0" t="0" r="0" b="0"/>
            <wp:docPr id="1194" name="Picture 1194" descr="Cap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Picture 1194" descr="Capture32"/>
                    <pic:cNvPicPr>
                      <a:picLocks noChangeAspect="1"/>
                    </pic:cNvPicPr>
                  </pic:nvPicPr>
                  <pic:blipFill>
                    <a:blip r:embed="rId103"/>
                    <a:srcRect l="-5502" t="1778" r="-102" b="-11418"/>
                    <a:stretch>
                      <a:fillRect/>
                    </a:stretch>
                  </pic:blipFill>
                  <pic:spPr>
                    <a:xfrm>
                      <a:off x="0" y="0"/>
                      <a:ext cx="7251700" cy="3524250"/>
                    </a:xfrm>
                    <a:prstGeom prst="rect">
                      <a:avLst/>
                    </a:prstGeom>
                  </pic:spPr>
                </pic:pic>
              </a:graphicData>
            </a:graphic>
          </wp:inline>
        </w:drawing>
      </w:r>
    </w:p>
    <w:p w14:paraId="3514738B">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747328" behindDoc="1" locked="0" layoutInCell="1" allowOverlap="1">
                <wp:simplePos x="0" y="0"/>
                <wp:positionH relativeFrom="page">
                  <wp:posOffset>-238125</wp:posOffset>
                </wp:positionH>
                <wp:positionV relativeFrom="page">
                  <wp:posOffset>389890</wp:posOffset>
                </wp:positionV>
                <wp:extent cx="7260590" cy="10086340"/>
                <wp:effectExtent l="0" t="0" r="16510" b="10160"/>
                <wp:wrapNone/>
                <wp:docPr id="685" name="Group 68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86" name="Graphic 325"/>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08446C48">
                              <w:pPr>
                                <w:jc w:val="center"/>
                                <w:rPr>
                                  <w:rFonts w:hint="default"/>
                                  <w:lang w:val="en-US"/>
                                </w:rPr>
                              </w:pPr>
                              <w:r>
                                <w:rPr>
                                  <w:rFonts w:hint="default"/>
                                  <w:lang w:val="en-US"/>
                                </w:rPr>
                                <w:t xml:space="preserve">          47</w:t>
                              </w:r>
                            </w:p>
                          </w:txbxContent>
                        </wps:txbx>
                        <wps:bodyPr wrap="square" lIns="0" tIns="0" rIns="0" bIns="0" rtlCol="0">
                          <a:noAutofit/>
                        </wps:bodyPr>
                      </wps:wsp>
                      <wps:wsp>
                        <wps:cNvPr id="687" name="Graphic 326"/>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689" name="Graphic 328"/>
                        <wps:cNvSpPr/>
                        <wps:spPr>
                          <a:xfrm>
                            <a:off x="2799714" y="3613658"/>
                            <a:ext cx="447675" cy="1270"/>
                          </a:xfrm>
                          <a:custGeom>
                            <a:avLst/>
                            <a:gdLst/>
                            <a:ahLst/>
                            <a:cxnLst/>
                            <a:rect l="l" t="t" r="r" b="b"/>
                            <a:pathLst>
                              <a:path w="447675">
                                <a:moveTo>
                                  <a:pt x="0" y="0"/>
                                </a:moveTo>
                                <a:lnTo>
                                  <a:pt x="447675" y="0"/>
                                </a:lnTo>
                              </a:path>
                            </a:pathLst>
                          </a:custGeom>
                          <a:ln w="9144">
                            <a:solidFill>
                              <a:srgbClr val="000000"/>
                            </a:solidFill>
                            <a:prstDash val="solid"/>
                          </a:ln>
                        </wps:spPr>
                        <wps:bodyPr wrap="square" lIns="0" tIns="0" rIns="0" bIns="0" rtlCol="0">
                          <a:noAutofit/>
                        </wps:bodyPr>
                      </wps:wsp>
                      <wps:wsp>
                        <wps:cNvPr id="690" name="Graphic 329"/>
                        <wps:cNvSpPr/>
                        <wps:spPr>
                          <a:xfrm>
                            <a:off x="3178810" y="3598417"/>
                            <a:ext cx="76200" cy="318135"/>
                          </a:xfrm>
                          <a:custGeom>
                            <a:avLst/>
                            <a:gdLst/>
                            <a:ahLst/>
                            <a:cxnLst/>
                            <a:rect l="l" t="t" r="r" b="b"/>
                            <a:pathLst>
                              <a:path w="76200" h="318135">
                                <a:moveTo>
                                  <a:pt x="31750" y="241935"/>
                                </a:moveTo>
                                <a:lnTo>
                                  <a:pt x="0" y="241935"/>
                                </a:lnTo>
                                <a:lnTo>
                                  <a:pt x="38100" y="318135"/>
                                </a:lnTo>
                                <a:lnTo>
                                  <a:pt x="69850" y="254635"/>
                                </a:lnTo>
                                <a:lnTo>
                                  <a:pt x="31750" y="254635"/>
                                </a:lnTo>
                                <a:lnTo>
                                  <a:pt x="31750" y="241935"/>
                                </a:lnTo>
                                <a:close/>
                              </a:path>
                              <a:path w="76200" h="318135">
                                <a:moveTo>
                                  <a:pt x="44450" y="0"/>
                                </a:moveTo>
                                <a:lnTo>
                                  <a:pt x="31750" y="0"/>
                                </a:lnTo>
                                <a:lnTo>
                                  <a:pt x="31750" y="254635"/>
                                </a:lnTo>
                                <a:lnTo>
                                  <a:pt x="44450" y="254635"/>
                                </a:lnTo>
                                <a:lnTo>
                                  <a:pt x="44450" y="0"/>
                                </a:lnTo>
                                <a:close/>
                              </a:path>
                              <a:path w="76200" h="318135">
                                <a:moveTo>
                                  <a:pt x="76200" y="241935"/>
                                </a:moveTo>
                                <a:lnTo>
                                  <a:pt x="44450" y="241935"/>
                                </a:lnTo>
                                <a:lnTo>
                                  <a:pt x="44450" y="254635"/>
                                </a:lnTo>
                                <a:lnTo>
                                  <a:pt x="69850" y="254635"/>
                                </a:lnTo>
                                <a:lnTo>
                                  <a:pt x="76200" y="241935"/>
                                </a:lnTo>
                                <a:close/>
                              </a:path>
                            </a:pathLst>
                          </a:custGeom>
                          <a:solidFill>
                            <a:srgbClr val="000000"/>
                          </a:solidFill>
                        </wps:spPr>
                        <wps:bodyPr wrap="square" lIns="0" tIns="0" rIns="0" bIns="0" rtlCol="0">
                          <a:noAutofit/>
                        </wps:bodyPr>
                      </wps:wsp>
                      <wps:wsp>
                        <wps:cNvPr id="691" name="Graphic 330"/>
                        <wps:cNvSpPr/>
                        <wps:spPr>
                          <a:xfrm>
                            <a:off x="3637279" y="4101338"/>
                            <a:ext cx="2243455" cy="1051560"/>
                          </a:xfrm>
                          <a:custGeom>
                            <a:avLst/>
                            <a:gdLst/>
                            <a:ahLst/>
                            <a:cxnLst/>
                            <a:rect l="l" t="t" r="r" b="b"/>
                            <a:pathLst>
                              <a:path w="2243455" h="1051560">
                                <a:moveTo>
                                  <a:pt x="0" y="0"/>
                                </a:moveTo>
                                <a:lnTo>
                                  <a:pt x="447675" y="0"/>
                                </a:lnTo>
                              </a:path>
                              <a:path w="2243455" h="1051560">
                                <a:moveTo>
                                  <a:pt x="874395" y="537845"/>
                                </a:moveTo>
                                <a:lnTo>
                                  <a:pt x="1322705" y="537845"/>
                                </a:lnTo>
                              </a:path>
                              <a:path w="2243455" h="1051560">
                                <a:moveTo>
                                  <a:pt x="1795145" y="1051560"/>
                                </a:moveTo>
                                <a:lnTo>
                                  <a:pt x="2243455" y="1051560"/>
                                </a:lnTo>
                              </a:path>
                            </a:pathLst>
                          </a:custGeom>
                          <a:ln w="9144">
                            <a:solidFill>
                              <a:srgbClr val="000000"/>
                            </a:solidFill>
                            <a:prstDash val="solid"/>
                          </a:ln>
                        </wps:spPr>
                        <wps:bodyPr wrap="square" lIns="0" tIns="0" rIns="0" bIns="0" rtlCol="0">
                          <a:noAutofit/>
                        </wps:bodyPr>
                      </wps:wsp>
                      <wps:wsp>
                        <wps:cNvPr id="692" name="Graphic 331"/>
                        <wps:cNvSpPr/>
                        <wps:spPr>
                          <a:xfrm>
                            <a:off x="4048759" y="4102608"/>
                            <a:ext cx="1863725" cy="1371600"/>
                          </a:xfrm>
                          <a:custGeom>
                            <a:avLst/>
                            <a:gdLst/>
                            <a:ahLst/>
                            <a:cxnLst/>
                            <a:rect l="l" t="t" r="r" b="b"/>
                            <a:pathLst>
                              <a:path w="1863725" h="1371600">
                                <a:moveTo>
                                  <a:pt x="76200" y="241935"/>
                                </a:moveTo>
                                <a:lnTo>
                                  <a:pt x="0" y="241935"/>
                                </a:lnTo>
                                <a:lnTo>
                                  <a:pt x="38100" y="318135"/>
                                </a:lnTo>
                                <a:lnTo>
                                  <a:pt x="76200" y="241935"/>
                                </a:lnTo>
                                <a:close/>
                              </a:path>
                              <a:path w="1863725" h="1371600">
                                <a:moveTo>
                                  <a:pt x="44450" y="0"/>
                                </a:moveTo>
                                <a:lnTo>
                                  <a:pt x="31750" y="0"/>
                                </a:lnTo>
                                <a:lnTo>
                                  <a:pt x="31750" y="241935"/>
                                </a:lnTo>
                                <a:lnTo>
                                  <a:pt x="44450" y="241935"/>
                                </a:lnTo>
                                <a:lnTo>
                                  <a:pt x="44450" y="0"/>
                                </a:lnTo>
                                <a:close/>
                              </a:path>
                              <a:path w="1863725" h="1371600">
                                <a:moveTo>
                                  <a:pt x="944879" y="784860"/>
                                </a:moveTo>
                                <a:lnTo>
                                  <a:pt x="868679" y="784860"/>
                                </a:lnTo>
                                <a:lnTo>
                                  <a:pt x="906779" y="861060"/>
                                </a:lnTo>
                                <a:lnTo>
                                  <a:pt x="944879" y="784860"/>
                                </a:lnTo>
                                <a:close/>
                              </a:path>
                              <a:path w="1863725" h="1371600">
                                <a:moveTo>
                                  <a:pt x="913129" y="542925"/>
                                </a:moveTo>
                                <a:lnTo>
                                  <a:pt x="900429" y="542925"/>
                                </a:lnTo>
                                <a:lnTo>
                                  <a:pt x="900429" y="784860"/>
                                </a:lnTo>
                                <a:lnTo>
                                  <a:pt x="913129" y="784860"/>
                                </a:lnTo>
                                <a:lnTo>
                                  <a:pt x="913129" y="542925"/>
                                </a:lnTo>
                                <a:close/>
                              </a:path>
                              <a:path w="1863725" h="1371600">
                                <a:moveTo>
                                  <a:pt x="1863725" y="1295400"/>
                                </a:moveTo>
                                <a:lnTo>
                                  <a:pt x="1787525" y="1295400"/>
                                </a:lnTo>
                                <a:lnTo>
                                  <a:pt x="1825625" y="1371600"/>
                                </a:lnTo>
                                <a:lnTo>
                                  <a:pt x="1863725" y="1295400"/>
                                </a:lnTo>
                                <a:close/>
                              </a:path>
                              <a:path w="1863725" h="1371600">
                                <a:moveTo>
                                  <a:pt x="1831975" y="1053464"/>
                                </a:moveTo>
                                <a:lnTo>
                                  <a:pt x="1819275" y="1053464"/>
                                </a:lnTo>
                                <a:lnTo>
                                  <a:pt x="1819275" y="1295400"/>
                                </a:lnTo>
                                <a:lnTo>
                                  <a:pt x="1831975" y="1295400"/>
                                </a:lnTo>
                                <a:lnTo>
                                  <a:pt x="1831975" y="1053464"/>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8.75pt;margin-top:30.7pt;height:794.2pt;width:571.7pt;mso-position-horizontal-relative:page;mso-position-vertical-relative:page;z-index:-251569152;mso-width-relative:page;mso-height-relative:page;" coordsize="7260590,10086340" o:gfxdata="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">
                <o:lock v:ext="edit" aspectratio="f"/>
                <v:shape id="Graphic 325" o:spid="_x0000_s1026" o:spt="100" style="position:absolute;left:0;top:85725;height:170815;width:812800;" fillcolor="#F9C090" filled="t" stroked="f" coordsize="812800,170815" o:gfxdata="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pyCObsAAADc&#10;AAAADwAAAAAAAAABACAAAAAiAAAAZHJzL2Rvd25yZXYueG1sUEsBAhQAFAAAAAgAh07iQDMvBZ47&#10;AAAAOQAAABAAAAAAAAAAAQAgAAAACgEAAGRycy9zaGFwZXhtbC54bWxQSwUGAAAAAAYABgBbAQAA&#10;tAMAAAAA&#10;" path="m812800,0l0,0,0,170815,812800,170815,812800,0xe">
                  <v:path textboxrect="0,0,812800,170815"/>
                  <v:fill on="t" focussize="0,0"/>
                  <v:stroke on="f"/>
                  <v:imagedata o:title=""/>
                  <o:lock v:ext="edit" aspectratio="f"/>
                  <v:textbox inset="0mm,0mm,0mm,0mm">
                    <w:txbxContent>
                      <w:p w14:paraId="08446C48">
                        <w:pPr>
                          <w:jc w:val="center"/>
                          <w:rPr>
                            <w:rFonts w:hint="default"/>
                            <w:lang w:val="en-US"/>
                          </w:rPr>
                        </w:pPr>
                        <w:r>
                          <w:rPr>
                            <w:rFonts w:hint="default"/>
                            <w:lang w:val="en-US"/>
                          </w:rPr>
                          <w:t xml:space="preserve">          47</w:t>
                        </w:r>
                      </w:p>
                    </w:txbxContent>
                  </v:textbox>
                </v:shape>
                <v:shape id="Graphic 326" o:spid="_x0000_s1026" o:spt="100" style="position:absolute;left:304800;top:0;height:10086340;width:6955790;" fillcolor="#000000" filled="t" stroked="f" coordsize="6955790,10086340" o:gfxdata="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eLD68AAAA&#10;3AAAAA8AAAAAAAAAAQAgAAAAIgAAAGRycy9kb3ducmV2LnhtbFBLAQIUABQAAAAIAIdO4kAzLwWe&#10;OwAAADkAAAAQAAAAAAAAAAEAIAAAAAsBAABkcnMvc2hhcGV4bWwueG1sUEsFBgAAAAAGAAYAWwEA&#10;ALUDA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shape id="Graphic 328" o:spid="_x0000_s1026" o:spt="100" style="position:absolute;left:2799714;top:3613658;height:1270;width:447675;" filled="f" stroked="t" coordsize="447675,1" o:gfxdata="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oE2SvQAA&#10;ANwAAAAPAAAAAAAAAAEAIAAAACIAAABkcnMvZG93bnJldi54bWxQSwECFAAUAAAACACHTuJAMy8F&#10;njsAAAA5AAAAEAAAAAAAAAABACAAAAAMAQAAZHJzL3NoYXBleG1sLnhtbFBLBQYAAAAABgAGAFsB&#10;AAC2AwAAAAA=&#10;" path="m0,0l447675,0e">
                  <v:fill on="f" focussize="0,0"/>
                  <v:stroke weight="0.72pt" color="#000000" joinstyle="round"/>
                  <v:imagedata o:title=""/>
                  <o:lock v:ext="edit" aspectratio="f"/>
                  <v:textbox inset="0mm,0mm,0mm,0mm"/>
                </v:shape>
                <v:shape id="Graphic 329" o:spid="_x0000_s1026" o:spt="100" style="position:absolute;left:3178810;top:3598417;height:318135;width:76200;" fillcolor="#000000" filled="t" stroked="f" coordsize="76200,318135" o:gfxdata="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9l3q7gAAADcAAAA&#10;DwAAAAAAAAABACAAAAAiAAAAZHJzL2Rvd25yZXYueG1sUEsBAhQAFAAAAAgAh07iQDMvBZ47AAAA&#10;OQAAABAAAAAAAAAAAQAgAAAABwEAAGRycy9zaGFwZXhtbC54bWxQSwUGAAAAAAYABgBbAQAAsQMA&#10;AAAA&#10;" path="m31750,241935l0,241935,38100,318135,69850,254635,31750,254635,31750,241935xem44450,0l31750,0,31750,254635,44450,254635,44450,0xem76200,241935l44450,241935,44450,254635,69850,254635,76200,241935xe">
                  <v:fill on="t" focussize="0,0"/>
                  <v:stroke on="f"/>
                  <v:imagedata o:title=""/>
                  <o:lock v:ext="edit" aspectratio="f"/>
                  <v:textbox inset="0mm,0mm,0mm,0mm"/>
                </v:shape>
                <v:shape id="Graphic 330" o:spid="_x0000_s1026" o:spt="100" style="position:absolute;left:3637279;top:4101338;height:1051560;width:2243455;" filled="f" stroked="t" coordsize="2243455,1051560" o:gfxdata="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8KEg74A&#10;AADcAAAADwAAAAAAAAABACAAAAAiAAAAZHJzL2Rvd25yZXYueG1sUEsBAhQAFAAAAAgAh07iQDMv&#10;BZ47AAAAOQAAABAAAAAAAAAAAQAgAAAADQEAAGRycy9zaGFwZXhtbC54bWxQSwUGAAAAAAYABgBb&#10;AQAAtwMAAAAA&#10;" path="m0,0l447675,0em874395,537845l1322705,537845em1795145,1051560l2243455,1051560e">
                  <v:fill on="f" focussize="0,0"/>
                  <v:stroke weight="0.72pt" color="#000000" joinstyle="round"/>
                  <v:imagedata o:title=""/>
                  <o:lock v:ext="edit" aspectratio="f"/>
                  <v:textbox inset="0mm,0mm,0mm,0mm"/>
                </v:shape>
                <v:shape id="Graphic 331" o:spid="_x0000_s1026" o:spt="100" style="position:absolute;left:4048759;top:4102608;height:1371600;width:1863725;" fillcolor="#000000" filled="t" stroked="f" coordsize="1863725,1371600" o:gfxdata="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b5ie/&#10;AAAA3AAAAA8AAAAAAAAAAQAgAAAAIgAAAGRycy9kb3ducmV2LnhtbFBLAQIUABQAAAAIAIdO4kAz&#10;LwWeOwAAADkAAAAQAAAAAAAAAAEAIAAAAA4BAABkcnMvc2hhcGV4bWwueG1sUEsFBgAAAAAGAAYA&#10;WwEAALgDAAAAAA==&#10;" path="m76200,241935l0,241935,38100,318135,76200,241935xem44450,0l31750,0,31750,241935,44450,241935,44450,0xem944879,784860l868679,784860,906779,861060,944879,784860xem913129,542925l900429,542925,900429,784860,913129,784860,913129,542925xem1863725,1295400l1787525,1295400,1825625,1371600,1863725,1295400xem1831975,1053464l1819275,1053464,1819275,1295400,1831975,1295400,1831975,1053464xe">
                  <v:fill on="t" focussize="0,0"/>
                  <v:stroke on="f"/>
                  <v:imagedata o:title=""/>
                  <o:lock v:ext="edit" aspectratio="f"/>
                  <v:textbox inset="0mm,0mm,0mm,0mm"/>
                </v:shape>
              </v:group>
            </w:pict>
          </mc:Fallback>
        </mc:AlternateContent>
      </w:r>
      <w:r>
        <w:rPr>
          <w:color w:val="FFFFFF"/>
          <w:spacing w:val="-5"/>
          <w:sz w:val="22"/>
        </w:rPr>
        <w:t>43</w:t>
      </w:r>
      <w:r>
        <w:rPr>
          <w:sz w:val="22"/>
          <w:lang w:val="en-US"/>
        </w:rPr>
        <w:t>Premium Store</w:t>
      </w:r>
    </w:p>
    <w:p w14:paraId="323E6CF8">
      <w:pPr>
        <w:pStyle w:val="9"/>
        <w:spacing w:before="105"/>
        <w:rPr>
          <w:sz w:val="20"/>
        </w:rPr>
      </w:pPr>
    </w:p>
    <w:p w14:paraId="0E079932">
      <w:pPr>
        <w:pStyle w:val="9"/>
        <w:spacing w:before="1" w:line="360" w:lineRule="auto"/>
        <w:ind w:left="1800" w:right="1457" w:hanging="89"/>
        <w:jc w:val="both"/>
      </w:pPr>
    </w:p>
    <w:p w14:paraId="2B91C6BF">
      <w:pPr>
        <w:pStyle w:val="9"/>
        <w:spacing w:before="1" w:line="360" w:lineRule="auto"/>
        <w:ind w:left="1800" w:right="1457" w:hanging="89"/>
        <w:jc w:val="both"/>
      </w:pPr>
      <w:r>
        <w:rPr>
          <w:sz w:val="20"/>
        </w:rPr>
        <mc:AlternateContent>
          <mc:Choice Requires="wpg">
            <w:drawing>
              <wp:anchor distT="0" distB="0" distL="0" distR="0" simplePos="0" relativeHeight="251743232" behindDoc="1" locked="0" layoutInCell="1" allowOverlap="1">
                <wp:simplePos x="0" y="0"/>
                <wp:positionH relativeFrom="page">
                  <wp:posOffset>2277745</wp:posOffset>
                </wp:positionH>
                <wp:positionV relativeFrom="paragraph">
                  <wp:posOffset>5715</wp:posOffset>
                </wp:positionV>
                <wp:extent cx="2523490" cy="449580"/>
                <wp:effectExtent l="0" t="0" r="10160" b="7620"/>
                <wp:wrapTopAndBottom/>
                <wp:docPr id="693" name="Group 693"/>
                <wp:cNvGraphicFramePr/>
                <a:graphic xmlns:a="http://schemas.openxmlformats.org/drawingml/2006/main">
                  <a:graphicData uri="http://schemas.microsoft.com/office/word/2010/wordprocessingGroup">
                    <wpg:wgp>
                      <wpg:cNvGrpSpPr/>
                      <wpg:grpSpPr>
                        <a:xfrm>
                          <a:off x="0" y="0"/>
                          <a:ext cx="2523490" cy="449580"/>
                          <a:chOff x="0" y="0"/>
                          <a:chExt cx="2523490" cy="449580"/>
                        </a:xfrm>
                      </wpg:grpSpPr>
                      <pic:pic xmlns:pic="http://schemas.openxmlformats.org/drawingml/2006/picture">
                        <pic:nvPicPr>
                          <pic:cNvPr id="694" name="Image 333"/>
                          <pic:cNvPicPr/>
                        </pic:nvPicPr>
                        <pic:blipFill>
                          <a:blip r:embed="rId104" cstate="print"/>
                          <a:stretch>
                            <a:fillRect/>
                          </a:stretch>
                        </pic:blipFill>
                        <pic:spPr>
                          <a:xfrm>
                            <a:off x="36194" y="24129"/>
                            <a:ext cx="2487294" cy="425450"/>
                          </a:xfrm>
                          <a:prstGeom prst="rect">
                            <a:avLst/>
                          </a:prstGeom>
                        </pic:spPr>
                      </pic:pic>
                      <pic:pic xmlns:pic="http://schemas.openxmlformats.org/drawingml/2006/picture">
                        <pic:nvPicPr>
                          <pic:cNvPr id="695" name="Image 334"/>
                          <pic:cNvPicPr/>
                        </pic:nvPicPr>
                        <pic:blipFill>
                          <a:blip r:embed="rId105" cstate="print"/>
                          <a:stretch>
                            <a:fillRect/>
                          </a:stretch>
                        </pic:blipFill>
                        <pic:spPr>
                          <a:xfrm>
                            <a:off x="0" y="0"/>
                            <a:ext cx="2484120" cy="422275"/>
                          </a:xfrm>
                          <a:prstGeom prst="rect">
                            <a:avLst/>
                          </a:prstGeom>
                        </pic:spPr>
                      </pic:pic>
                    </wpg:wgp>
                  </a:graphicData>
                </a:graphic>
              </wp:anchor>
            </w:drawing>
          </mc:Choice>
          <mc:Fallback>
            <w:pict>
              <v:group id="_x0000_s1026" o:spid="_x0000_s1026" o:spt="203" style="position:absolute;left:0pt;margin-left:179.35pt;margin-top:0.45pt;height:35.4pt;width:198.7pt;mso-position-horizontal-relative:page;mso-wrap-distance-bottom:0pt;mso-wrap-distance-top:0pt;z-index:-251573248;mso-width-relative:page;mso-height-relative:page;" coordsize="2523490,449580" o:gfxdata="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">
                <o:lock v:ext="edit" aspectratio="f"/>
                <v:shape id="Image 333" o:spid="_x0000_s1026" o:spt="75" type="#_x0000_t75" style="position:absolute;left:36194;top:24129;height:425450;width:2487294;" filled="f" o:preferrelative="t" stroked="f" coordsize="21600,21600" o:gfxdata="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RABWvQAA&#10;ANwAAAAPAAAAAAAAAAEAIAAAACIAAABkcnMvZG93bnJldi54bWxQSwECFAAUAAAACACHTuJAMy8F&#10;njsAAAA5AAAAEAAAAAAAAAABACAAAAAMAQAAZHJzL3NoYXBleG1sLnhtbFBLBQYAAAAABgAGAFsB&#10;AAC2AwAAAAA=&#10;">
                  <v:fill on="f" focussize="0,0"/>
                  <v:stroke on="f"/>
                  <v:imagedata r:id="rId104" o:title=""/>
                  <o:lock v:ext="edit" aspectratio="f"/>
                </v:shape>
                <v:shape id="Image 334" o:spid="_x0000_s1026" o:spt="75" type="#_x0000_t75" style="position:absolute;left:0;top:0;height:422275;width:2484120;" filled="f" o:preferrelative="t" stroked="f" coordsize="21600,21600" o:gfxdata="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EoAKL4A&#10;AADcAAAADwAAAAAAAAABACAAAAAiAAAAZHJzL2Rvd25yZXYueG1sUEsBAhQAFAAAAAgAh07iQDMv&#10;BZ47AAAAOQAAABAAAAAAAAAAAQAgAAAADQEAAGRycy9zaGFwZXhtbC54bWxQSwUGAAAAAAYABgBb&#10;AQAAtwMAAAAA&#10;">
                  <v:fill on="f" focussize="0,0"/>
                  <v:stroke on="f"/>
                  <v:imagedata r:id="rId105" o:title=""/>
                  <o:lock v:ext="edit" aspectratio="f"/>
                </v:shape>
                <w10:wrap type="topAndBottom"/>
              </v:group>
            </w:pict>
          </mc:Fallback>
        </mc:AlternateContent>
      </w:r>
      <w:r>
        <w:t>This is the most crucial phase in the software development cycle. The developed application is thoroughly tested. Testing procedures and requirements differ with the nature of the product. It basically involves running through the whole application and verifying that the functionality is as per the designs.</w:t>
      </w:r>
    </w:p>
    <w:p w14:paraId="0C3F5353">
      <w:pPr>
        <w:pStyle w:val="9"/>
        <w:ind w:left="1440" w:right="1014" w:firstLine="967"/>
        <w:jc w:val="both"/>
        <w:rPr>
          <w:rFonts w:hint="default"/>
          <w:lang w:val="en-US"/>
        </w:rPr>
      </w:pPr>
      <w:r>
        <w:t>:</w:t>
      </w:r>
      <w:r>
        <w:rPr>
          <w:rFonts w:hint="default"/>
          <w:lang w:val="en-US"/>
        </w:rPr>
        <w:drawing>
          <wp:inline distT="0" distB="0" distL="114300" distR="114300">
            <wp:extent cx="5772150" cy="4486275"/>
            <wp:effectExtent l="0" t="0" r="0" b="9525"/>
            <wp:docPr id="1214" name="Picture 1214" descr="Captur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 name="Picture 1214" descr="Capture41"/>
                    <pic:cNvPicPr>
                      <a:picLocks noChangeAspect="1"/>
                    </pic:cNvPicPr>
                  </pic:nvPicPr>
                  <pic:blipFill>
                    <a:blip r:embed="rId106"/>
                    <a:srcRect t="849" b="-849"/>
                    <a:stretch>
                      <a:fillRect/>
                    </a:stretch>
                  </pic:blipFill>
                  <pic:spPr>
                    <a:xfrm>
                      <a:off x="0" y="0"/>
                      <a:ext cx="5772150" cy="4486275"/>
                    </a:xfrm>
                    <a:prstGeom prst="rect">
                      <a:avLst/>
                    </a:prstGeom>
                  </pic:spPr>
                </pic:pic>
              </a:graphicData>
            </a:graphic>
          </wp:inline>
        </w:drawing>
      </w:r>
    </w:p>
    <w:p w14:paraId="7D532CEE">
      <w:pPr>
        <w:pStyle w:val="9"/>
        <w:ind w:left="1440" w:right="1014" w:firstLine="967"/>
        <w:jc w:val="both"/>
      </w:pPr>
    </w:p>
    <w:p w14:paraId="5515F74F">
      <w:pPr>
        <w:pStyle w:val="9"/>
        <w:ind w:left="1440" w:right="1014" w:firstLine="967"/>
        <w:jc w:val="both"/>
      </w:pPr>
    </w:p>
    <w:p w14:paraId="47C9BE1E">
      <w:pPr>
        <w:pStyle w:val="9"/>
        <w:ind w:left="1440" w:right="1014" w:firstLine="967"/>
        <w:jc w:val="both"/>
      </w:pPr>
    </w:p>
    <w:p w14:paraId="5A13702B">
      <w:pPr>
        <w:pStyle w:val="9"/>
        <w:ind w:left="1440" w:right="1014" w:firstLine="967"/>
        <w:jc w:val="both"/>
      </w:pPr>
    </w:p>
    <w:p w14:paraId="0C336FE4">
      <w:pPr>
        <w:pStyle w:val="9"/>
        <w:ind w:right="1014"/>
        <w:jc w:val="both"/>
      </w:pPr>
    </w:p>
    <w:p w14:paraId="43AE95F8">
      <w:pPr>
        <w:pStyle w:val="9"/>
        <w:ind w:left="1440" w:right="1014" w:firstLine="967"/>
        <w:jc w:val="both"/>
      </w:pPr>
    </w:p>
    <w:p w14:paraId="51C90C26">
      <w:pPr>
        <w:numPr>
          <w:ilvl w:val="0"/>
          <w:numId w:val="0"/>
        </w:numPr>
        <w:tabs>
          <w:tab w:val="left" w:pos="1423"/>
        </w:tabs>
        <w:spacing w:before="45"/>
        <w:ind w:right="0" w:rightChars="0" w:firstLine="1430" w:firstLineChars="650"/>
        <w:jc w:val="left"/>
        <w:rPr>
          <w:sz w:val="22"/>
          <w:lang w:val="en-US"/>
        </w:rPr>
      </w:pPr>
    </w:p>
    <w:p w14:paraId="3DACCBAE">
      <w:pPr>
        <w:numPr>
          <w:ilvl w:val="0"/>
          <w:numId w:val="0"/>
        </w:numPr>
        <w:tabs>
          <w:tab w:val="left" w:pos="1423"/>
        </w:tabs>
        <w:spacing w:before="45"/>
        <w:ind w:right="0" w:rightChars="0" w:firstLine="1430" w:firstLineChars="650"/>
        <w:jc w:val="left"/>
        <w:rPr>
          <w:sz w:val="22"/>
          <w:lang w:val="en-US"/>
        </w:rPr>
      </w:pPr>
    </w:p>
    <w:p w14:paraId="0D22FFE3">
      <w:pPr>
        <w:numPr>
          <w:ilvl w:val="0"/>
          <w:numId w:val="0"/>
        </w:numPr>
        <w:tabs>
          <w:tab w:val="left" w:pos="1423"/>
        </w:tabs>
        <w:spacing w:before="45"/>
        <w:ind w:right="0" w:rightChars="0" w:firstLine="1430" w:firstLineChars="650"/>
        <w:jc w:val="left"/>
        <w:rPr>
          <w:sz w:val="22"/>
          <w:lang w:val="en-US"/>
        </w:rPr>
      </w:pPr>
    </w:p>
    <w:p w14:paraId="488992BC">
      <w:pPr>
        <w:numPr>
          <w:ilvl w:val="0"/>
          <w:numId w:val="0"/>
        </w:numPr>
        <w:tabs>
          <w:tab w:val="left" w:pos="1423"/>
        </w:tabs>
        <w:spacing w:before="45"/>
        <w:ind w:right="0" w:rightChars="0" w:firstLine="1430" w:firstLineChars="650"/>
        <w:jc w:val="left"/>
        <w:rPr>
          <w:sz w:val="22"/>
          <w:lang w:val="en-US"/>
        </w:rPr>
      </w:pPr>
      <w:r>
        <w:rPr>
          <w:sz w:val="22"/>
        </w:rPr>
        <mc:AlternateContent>
          <mc:Choice Requires="wpg">
            <w:drawing>
              <wp:anchor distT="0" distB="0" distL="0" distR="0" simplePos="0" relativeHeight="251758592"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1215" name="Group 121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216" name="Graphic 32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529111BA">
                              <w:pPr>
                                <w:jc w:val="center"/>
                                <w:rPr>
                                  <w:rFonts w:hint="default"/>
                                  <w:lang w:val="en-US"/>
                                </w:rPr>
                              </w:pPr>
                              <w:r>
                                <w:rPr>
                                  <w:rFonts w:hint="default"/>
                                  <w:lang w:val="en-US"/>
                                </w:rPr>
                                <w:t xml:space="preserve">            48</w:t>
                              </w:r>
                            </w:p>
                          </w:txbxContent>
                        </wps:txbx>
                        <wps:bodyPr wrap="square" lIns="0" tIns="0" rIns="0" bIns="0" rtlCol="0">
                          <a:noAutofit/>
                        </wps:bodyPr>
                      </wps:wsp>
                      <wps:wsp>
                        <wps:cNvPr id="1217" name="Graphic 32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57888;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Ay0At6&#10;2gAAAAkBAAAPAAAAAAAAAAEAIAAAACIAAABkcnMvZG93bnJldi54bWxQSwECFAAUAAAACACHTuJA&#10;w/VyKDwDAACwCwAADgAAAAAAAAABACAAAAApAQAAZHJzL2Uyb0RvYy54bWxQSwUGAAAAAAYABgBZ&#10;AQAA1wYAAAAA&#10;">
                <o:lock v:ext="edit" aspectratio="f"/>
                <v:shape id="Graphic 321" o:spid="_x0000_s1026" o:spt="100" style="position:absolute;left:0;top:66675;height:170815;width:812800;" fillcolor="#F9C090" filled="t" stroked="f" coordsize="812800,170815" o:gfxdata="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ukDb4A&#10;AADdAAAADwAAAAAAAAABACAAAAAiAAAAZHJzL2Rvd25yZXYueG1sUEsBAhQAFAAAAAgAh07iQDMv&#10;BZ47AAAAOQAAABAAAAAAAAAAAQAgAAAADQEAAGRycy9zaGFwZXhtbC54bWxQSwUGAAAAAAYABgBb&#10;AQAAtwMAAAAA&#10;" path="m812800,0l0,0,0,170815,812800,170815,812800,0xe">
                  <v:path textboxrect="0,0,812800,170815"/>
                  <v:fill on="t" focussize="0,0"/>
                  <v:stroke on="f"/>
                  <v:imagedata o:title=""/>
                  <o:lock v:ext="edit" aspectratio="f"/>
                  <v:textbox inset="0mm,0mm,0mm,0mm">
                    <w:txbxContent>
                      <w:p w14:paraId="529111BA">
                        <w:pPr>
                          <w:jc w:val="center"/>
                          <w:rPr>
                            <w:rFonts w:hint="default"/>
                            <w:lang w:val="en-US"/>
                          </w:rPr>
                        </w:pPr>
                        <w:r>
                          <w:rPr>
                            <w:rFonts w:hint="default"/>
                            <w:lang w:val="en-US"/>
                          </w:rPr>
                          <w:t xml:space="preserve">            48</w:t>
                        </w:r>
                      </w:p>
                    </w:txbxContent>
                  </v:textbox>
                </v:shape>
                <v:shape id="Graphic 322" o:spid="_x0000_s1026" o:spt="100" style="position:absolute;left:304800;top:0;height:10086340;width:6955790;" fillcolor="#000000" filled="t" stroked="f" coordsize="6955790,10086340" o:gfxdata="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9JjJugAAAN0A&#10;AAAPAAAAAAAAAAEAIAAAACIAAABkcnMvZG93bnJldi54bWxQSwECFAAUAAAACACHTuJAMy8FnjsA&#10;AAA5AAAAEAAAAAAAAAABACAAAAAJAQAAZHJzL3NoYXBleG1sLnhtbFBLBQYAAAAABgAGAFsBAACz&#10;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sz w:val="22"/>
          <w:lang w:val="en-US"/>
        </w:rPr>
        <w:t>Premium Store</w:t>
      </w:r>
    </w:p>
    <w:p w14:paraId="33328D19">
      <w:pPr>
        <w:widowControl w:val="0"/>
        <w:numPr>
          <w:ilvl w:val="0"/>
          <w:numId w:val="0"/>
        </w:numPr>
        <w:tabs>
          <w:tab w:val="left" w:pos="1423"/>
        </w:tabs>
        <w:autoSpaceDE w:val="0"/>
        <w:autoSpaceDN w:val="0"/>
        <w:spacing w:before="45" w:after="0" w:line="240" w:lineRule="auto"/>
        <w:ind w:right="0" w:rightChars="0"/>
        <w:jc w:val="left"/>
        <w:rPr>
          <w:rFonts w:hint="default"/>
          <w:sz w:val="22"/>
          <w:lang w:val="en-US"/>
        </w:rPr>
      </w:pPr>
    </w:p>
    <w:p w14:paraId="540BED14">
      <w:pPr>
        <w:widowControl w:val="0"/>
        <w:numPr>
          <w:ilvl w:val="0"/>
          <w:numId w:val="0"/>
        </w:numPr>
        <w:tabs>
          <w:tab w:val="left" w:pos="1423"/>
        </w:tabs>
        <w:autoSpaceDE w:val="0"/>
        <w:autoSpaceDN w:val="0"/>
        <w:spacing w:before="45" w:after="0" w:line="240" w:lineRule="auto"/>
        <w:ind w:right="0" w:rightChars="0"/>
        <w:jc w:val="left"/>
        <w:rPr>
          <w:rFonts w:hint="default"/>
          <w:sz w:val="22"/>
          <w:lang w:val="en-US"/>
        </w:rPr>
      </w:pPr>
    </w:p>
    <w:p w14:paraId="2C35C5A8">
      <w:pPr>
        <w:widowControl w:val="0"/>
        <w:numPr>
          <w:ilvl w:val="0"/>
          <w:numId w:val="0"/>
        </w:numPr>
        <w:tabs>
          <w:tab w:val="left" w:pos="1423"/>
        </w:tabs>
        <w:autoSpaceDE w:val="0"/>
        <w:autoSpaceDN w:val="0"/>
        <w:spacing w:before="45" w:after="0" w:line="240" w:lineRule="auto"/>
        <w:ind w:right="0" w:rightChars="0"/>
        <w:jc w:val="left"/>
        <w:rPr>
          <w:rFonts w:hint="default"/>
          <w:sz w:val="22"/>
          <w:lang w:val="en-US"/>
        </w:rPr>
      </w:pPr>
    </w:p>
    <w:p w14:paraId="34E615FE">
      <w:pPr>
        <w:pStyle w:val="6"/>
        <w:jc w:val="both"/>
        <w:rPr>
          <w:spacing w:val="-2"/>
        </w:rPr>
      </w:pPr>
      <w:r>
        <w:t>Module</w:t>
      </w:r>
      <w:r>
        <w:rPr>
          <w:spacing w:val="-6"/>
        </w:rPr>
        <w:t xml:space="preserve"> </w:t>
      </w:r>
      <w:r>
        <w:rPr>
          <w:spacing w:val="-2"/>
        </w:rPr>
        <w:t>Testing</w:t>
      </w:r>
    </w:p>
    <w:p w14:paraId="01EA9EE0">
      <w:pPr>
        <w:pStyle w:val="6"/>
        <w:jc w:val="both"/>
        <w:rPr>
          <w:spacing w:val="-2"/>
        </w:rPr>
      </w:pPr>
    </w:p>
    <w:p w14:paraId="6C3861CF">
      <w:pPr>
        <w:pStyle w:val="9"/>
        <w:spacing w:before="1"/>
        <w:ind w:left="1440" w:right="1021" w:firstLine="211"/>
        <w:jc w:val="both"/>
      </w:pPr>
      <w:r>
        <w:t>A module is a collection of dependent components. A module encapsulates related components so that it can be tested without other system modules. In this project, one module is their, which contains a procedure, which is used by the project.</w:t>
      </w:r>
    </w:p>
    <w:p w14:paraId="63B2C2D8">
      <w:pPr>
        <w:pStyle w:val="9"/>
        <w:spacing w:before="1"/>
        <w:ind w:left="1440" w:right="1021" w:firstLine="211"/>
        <w:jc w:val="both"/>
      </w:pPr>
    </w:p>
    <w:p w14:paraId="281E1405">
      <w:pPr>
        <w:pStyle w:val="6"/>
        <w:spacing w:before="1"/>
        <w:jc w:val="both"/>
        <w:rPr>
          <w:spacing w:val="-2"/>
        </w:rPr>
      </w:pPr>
      <w:r>
        <w:t>Sub-System</w:t>
      </w:r>
      <w:r>
        <w:rPr>
          <w:spacing w:val="-11"/>
        </w:rPr>
        <w:t xml:space="preserve"> </w:t>
      </w:r>
      <w:r>
        <w:rPr>
          <w:spacing w:val="-2"/>
        </w:rPr>
        <w:t>Testing</w:t>
      </w:r>
    </w:p>
    <w:p w14:paraId="2EDE2A2A">
      <w:pPr>
        <w:pStyle w:val="6"/>
        <w:spacing w:before="1"/>
        <w:jc w:val="both"/>
        <w:rPr>
          <w:spacing w:val="-2"/>
        </w:rPr>
      </w:pPr>
    </w:p>
    <w:p w14:paraId="2B99D94A">
      <w:pPr>
        <w:pStyle w:val="9"/>
        <w:spacing w:before="1" w:line="360" w:lineRule="auto"/>
        <w:ind w:left="1711" w:right="1453"/>
        <w:jc w:val="both"/>
      </w:pPr>
      <w:r>
        <w:t xml:space="preserve">This phase involves testing of collection of modules, which have been </w:t>
      </w:r>
      <w:r>
        <w:rPr>
          <w:spacing w:val="-2"/>
        </w:rPr>
        <w:t>integrated</w:t>
      </w:r>
      <w:r>
        <w:rPr>
          <w:spacing w:val="-10"/>
        </w:rPr>
        <w:t xml:space="preserve"> </w:t>
      </w:r>
      <w:r>
        <w:rPr>
          <w:spacing w:val="-2"/>
        </w:rPr>
        <w:t>into</w:t>
      </w:r>
      <w:r>
        <w:rPr>
          <w:spacing w:val="-9"/>
        </w:rPr>
        <w:t xml:space="preserve"> </w:t>
      </w:r>
      <w:r>
        <w:rPr>
          <w:spacing w:val="-2"/>
        </w:rPr>
        <w:t>sub-systems.</w:t>
      </w:r>
      <w:r>
        <w:rPr>
          <w:spacing w:val="-10"/>
        </w:rPr>
        <w:t xml:space="preserve"> </w:t>
      </w:r>
      <w:r>
        <w:rPr>
          <w:spacing w:val="-2"/>
        </w:rPr>
        <w:t>In</w:t>
      </w:r>
      <w:r>
        <w:rPr>
          <w:spacing w:val="-9"/>
        </w:rPr>
        <w:t xml:space="preserve"> </w:t>
      </w:r>
      <w:r>
        <w:rPr>
          <w:spacing w:val="-2"/>
        </w:rPr>
        <w:t>this</w:t>
      </w:r>
      <w:r>
        <w:rPr>
          <w:spacing w:val="-7"/>
        </w:rPr>
        <w:t xml:space="preserve"> </w:t>
      </w:r>
      <w:r>
        <w:rPr>
          <w:spacing w:val="-2"/>
        </w:rPr>
        <w:t>project,</w:t>
      </w:r>
      <w:r>
        <w:rPr>
          <w:spacing w:val="-11"/>
        </w:rPr>
        <w:t xml:space="preserve"> </w:t>
      </w:r>
      <w:r>
        <w:rPr>
          <w:spacing w:val="-2"/>
        </w:rPr>
        <w:t>public</w:t>
      </w:r>
      <w:r>
        <w:rPr>
          <w:spacing w:val="-7"/>
        </w:rPr>
        <w:t xml:space="preserve"> </w:t>
      </w:r>
      <w:r>
        <w:rPr>
          <w:spacing w:val="-2"/>
        </w:rPr>
        <w:t>module</w:t>
      </w:r>
      <w:r>
        <w:rPr>
          <w:spacing w:val="-10"/>
        </w:rPr>
        <w:t xml:space="preserve"> </w:t>
      </w:r>
      <w:r>
        <w:rPr>
          <w:spacing w:val="-2"/>
        </w:rPr>
        <w:t>is,</w:t>
      </w:r>
      <w:r>
        <w:rPr>
          <w:spacing w:val="-11"/>
        </w:rPr>
        <w:t xml:space="preserve"> </w:t>
      </w:r>
      <w:r>
        <w:rPr>
          <w:spacing w:val="-2"/>
        </w:rPr>
        <w:t>which</w:t>
      </w:r>
      <w:r>
        <w:rPr>
          <w:spacing w:val="-9"/>
        </w:rPr>
        <w:t xml:space="preserve"> </w:t>
      </w:r>
      <w:r>
        <w:rPr>
          <w:spacing w:val="-2"/>
        </w:rPr>
        <w:t>is</w:t>
      </w:r>
      <w:r>
        <w:rPr>
          <w:spacing w:val="-8"/>
        </w:rPr>
        <w:t xml:space="preserve"> </w:t>
      </w:r>
      <w:r>
        <w:rPr>
          <w:spacing w:val="-2"/>
        </w:rPr>
        <w:t xml:space="preserve">used </w:t>
      </w:r>
      <w:r>
        <w:t>by the project.</w:t>
      </w:r>
    </w:p>
    <w:p w14:paraId="31D57290">
      <w:pPr>
        <w:pStyle w:val="6"/>
        <w:spacing w:before="240"/>
        <w:jc w:val="both"/>
        <w:rPr>
          <w:spacing w:val="-2"/>
        </w:rPr>
      </w:pPr>
      <w:r>
        <w:t>System</w:t>
      </w:r>
      <w:r>
        <w:rPr>
          <w:spacing w:val="-6"/>
        </w:rPr>
        <w:t xml:space="preserve"> </w:t>
      </w:r>
      <w:r>
        <w:rPr>
          <w:spacing w:val="-2"/>
        </w:rPr>
        <w:t>Testing</w:t>
      </w:r>
    </w:p>
    <w:p w14:paraId="6C67AD42">
      <w:pPr>
        <w:pStyle w:val="6"/>
        <w:spacing w:before="240"/>
        <w:jc w:val="both"/>
        <w:rPr>
          <w:spacing w:val="-2"/>
        </w:rPr>
      </w:pPr>
    </w:p>
    <w:p w14:paraId="7B0FA67C">
      <w:pPr>
        <w:pStyle w:val="9"/>
        <w:spacing w:line="360" w:lineRule="auto"/>
        <w:ind w:left="1800" w:right="1463" w:hanging="89"/>
        <w:jc w:val="both"/>
      </w:pPr>
      <w:r>
        <w:t>The sub-systems are integrated to make the entire system. This testing process is concerned with finding errors, which normally results from unanticipated interaction between sub-system and components.</w:t>
      </w:r>
    </w:p>
    <w:p w14:paraId="773F49F7">
      <w:pPr>
        <w:pStyle w:val="6"/>
        <w:spacing w:before="241"/>
        <w:jc w:val="both"/>
        <w:rPr>
          <w:spacing w:val="-2"/>
        </w:rPr>
      </w:pPr>
      <w:r>
        <w:t>Acceptance</w:t>
      </w:r>
      <w:r>
        <w:rPr>
          <w:spacing w:val="-11"/>
        </w:rPr>
        <w:t xml:space="preserve"> </w:t>
      </w:r>
      <w:r>
        <w:rPr>
          <w:spacing w:val="-2"/>
        </w:rPr>
        <w:t>Testing</w:t>
      </w:r>
    </w:p>
    <w:p w14:paraId="1A777378">
      <w:pPr>
        <w:pStyle w:val="6"/>
        <w:spacing w:before="241"/>
        <w:jc w:val="both"/>
        <w:rPr>
          <w:spacing w:val="-2"/>
        </w:rPr>
      </w:pPr>
    </w:p>
    <w:p w14:paraId="590393BC">
      <w:pPr>
        <w:pStyle w:val="9"/>
        <w:spacing w:line="360" w:lineRule="auto"/>
        <w:ind w:left="1800" w:right="1465" w:hanging="89"/>
        <w:jc w:val="both"/>
      </w:pPr>
      <w:r>
        <w:t>This is the final test in the testing process before the system is accepted for operational use, some times called alpha testing. This process states whether the</w:t>
      </w:r>
      <w:r>
        <w:rPr>
          <w:spacing w:val="-1"/>
        </w:rPr>
        <w:t xml:space="preserve"> </w:t>
      </w:r>
      <w:r>
        <w:t>project</w:t>
      </w:r>
      <w:r>
        <w:rPr>
          <w:spacing w:val="-2"/>
        </w:rPr>
        <w:t xml:space="preserve"> </w:t>
      </w:r>
      <w:r>
        <w:t>satisfies all requirements specified</w:t>
      </w:r>
      <w:r>
        <w:rPr>
          <w:spacing w:val="-1"/>
        </w:rPr>
        <w:t xml:space="preserve"> </w:t>
      </w:r>
      <w:r>
        <w:t>by the</w:t>
      </w:r>
      <w:r>
        <w:rPr>
          <w:spacing w:val="-2"/>
        </w:rPr>
        <w:t xml:space="preserve"> </w:t>
      </w:r>
      <w:r>
        <w:t>customer or not.</w:t>
      </w:r>
    </w:p>
    <w:p w14:paraId="47937B1E">
      <w:pPr>
        <w:pStyle w:val="9"/>
        <w:spacing w:after="0" w:line="360" w:lineRule="auto"/>
        <w:jc w:val="both"/>
        <w:sectPr>
          <w:pgSz w:w="11920" w:h="16850"/>
          <w:pgMar w:top="520" w:right="425" w:bottom="1160" w:left="0" w:header="0" w:footer="974" w:gutter="0"/>
          <w:pgBorders>
            <w:top w:val="none" w:sz="0" w:space="0"/>
            <w:left w:val="none" w:sz="0" w:space="0"/>
            <w:bottom w:val="none" w:sz="0" w:space="0"/>
            <w:right w:val="none" w:sz="0" w:space="0"/>
          </w:pgBorders>
          <w:cols w:space="720" w:num="1"/>
        </w:sectPr>
      </w:pPr>
    </w:p>
    <w:p w14:paraId="2C2ACDB4">
      <w:pPr>
        <w:tabs>
          <w:tab w:val="left" w:pos="1423"/>
        </w:tabs>
        <w:spacing w:before="33"/>
        <w:ind w:left="912" w:right="0" w:firstLine="0"/>
        <w:jc w:val="left"/>
        <w:rPr>
          <w:rFonts w:hint="default"/>
          <w:sz w:val="22"/>
          <w:lang w:val="en-US"/>
        </w:rPr>
      </w:pPr>
      <w:r>
        <w:rPr>
          <w:sz w:val="22"/>
        </w:rPr>
        <mc:AlternateContent>
          <mc:Choice Requires="wpg">
            <w:drawing>
              <wp:anchor distT="0" distB="0" distL="0" distR="0" simplePos="0" relativeHeight="251729920"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699" name="Group 699"/>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700" name="Graphic 339"/>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701" name="Graphic 340"/>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86560;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DLQC3raAAAA&#10;CQEAAA8AAAAAAAAAAQAgAAAAIgAAAGRycy9kb3ducmV2LnhtbFBLAQIUABQAAAAIAIdO4kABr/7E&#10;OAMAAKELAAAOAAAAAAAAAAEAIAAAACkBAABkcnMvZTJvRG9jLnhtbFBLBQYAAAAABgAGAFkBAADT&#10;BgAAAAA=&#10;">
                <o:lock v:ext="edit" aspectratio="f"/>
                <v:shape id="Graphic 339" o:spid="_x0000_s1026" o:spt="100" style="position:absolute;left:0;top:85725;height:170815;width:812800;" fillcolor="#F9C090" filled="t" stroked="f" coordsize="812800,170815" o:gfxdata="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rJhW8AAAA&#10;3AAAAA8AAAAAAAAAAQAgAAAAIgAAAGRycy9kb3ducmV2LnhtbFBLAQIUABQAAAAIAIdO4kAzLwWe&#10;OwAAADkAAAAQAAAAAAAAAAEAIAAAAAsBAABkcnMvc2hhcGV4bWwueG1sUEsFBgAAAAAGAAYAWwEA&#10;ALUDAAAAAA==&#10;" path="m812800,0l0,0,0,170815,812800,170815,812800,0xe">
                  <v:fill on="t" focussize="0,0"/>
                  <v:stroke on="f"/>
                  <v:imagedata o:title=""/>
                  <o:lock v:ext="edit" aspectratio="f"/>
                  <v:textbox inset="0mm,0mm,0mm,0mm"/>
                </v:shape>
                <v:shape id="Graphic 340" o:spid="_x0000_s1026" o:spt="100" style="position:absolute;left:304800;top:0;height:10086340;width:6955790;" fillcolor="#000000" filled="t" stroked="f" coordsize="6955790,10086340" o:gfxdata="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SR0WvQAA&#10;ANwAAAAPAAAAAAAAAAEAIAAAACIAAABkcnMvZG93bnJldi54bWxQSwECFAAUAAAACACHTuJAMy8F&#10;njsAAAA5AAAAEAAAAAAAAAABACAAAAAMAQAAZHJzL3NoYXBleG1sLnhtbFBLBQYAAAAABgAGAFsB&#10;AAC2AwAAA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color w:val="FFFFFF"/>
          <w:spacing w:val="-5"/>
          <w:sz w:val="22"/>
        </w:rPr>
        <w:t>4</w:t>
      </w:r>
      <w:r>
        <w:rPr>
          <w:rFonts w:hint="default"/>
          <w:color w:val="FFFFFF"/>
          <w:spacing w:val="-5"/>
          <w:sz w:val="22"/>
          <w:lang w:val="en-US"/>
        </w:rPr>
        <w:t>9</w:t>
      </w:r>
      <w:r>
        <w:rPr>
          <w:color w:val="FFFFFF"/>
          <w:sz w:val="22"/>
        </w:rPr>
        <w:tab/>
      </w:r>
      <w:r>
        <w:rPr>
          <w:sz w:val="22"/>
          <w:lang w:val="en-US"/>
        </w:rPr>
        <w:t>Premium Store</w:t>
      </w:r>
    </w:p>
    <w:p w14:paraId="2FBD596D">
      <w:pPr>
        <w:pStyle w:val="9"/>
        <w:spacing w:before="105"/>
        <w:rPr>
          <w:sz w:val="20"/>
        </w:rPr>
      </w:pPr>
      <w:r>
        <w:rPr>
          <w:sz w:val="20"/>
        </w:rPr>
        <mc:AlternateContent>
          <mc:Choice Requires="wpg">
            <w:drawing>
              <wp:anchor distT="0" distB="0" distL="0" distR="0" simplePos="0" relativeHeight="251744256" behindDoc="1" locked="0" layoutInCell="1" allowOverlap="1">
                <wp:simplePos x="0" y="0"/>
                <wp:positionH relativeFrom="page">
                  <wp:posOffset>2514600</wp:posOffset>
                </wp:positionH>
                <wp:positionV relativeFrom="paragraph">
                  <wp:posOffset>236855</wp:posOffset>
                </wp:positionV>
                <wp:extent cx="2523490" cy="449580"/>
                <wp:effectExtent l="0" t="0" r="10160" b="7620"/>
                <wp:wrapTopAndBottom/>
                <wp:docPr id="702" name="Group 702"/>
                <wp:cNvGraphicFramePr/>
                <a:graphic xmlns:a="http://schemas.openxmlformats.org/drawingml/2006/main">
                  <a:graphicData uri="http://schemas.microsoft.com/office/word/2010/wordprocessingGroup">
                    <wpg:wgp>
                      <wpg:cNvGrpSpPr/>
                      <wpg:grpSpPr>
                        <a:xfrm>
                          <a:off x="0" y="0"/>
                          <a:ext cx="2523490" cy="449580"/>
                          <a:chOff x="0" y="0"/>
                          <a:chExt cx="2523490" cy="449580"/>
                        </a:xfrm>
                      </wpg:grpSpPr>
                      <pic:pic xmlns:pic="http://schemas.openxmlformats.org/drawingml/2006/picture">
                        <pic:nvPicPr>
                          <pic:cNvPr id="703" name="Image 342"/>
                          <pic:cNvPicPr/>
                        </pic:nvPicPr>
                        <pic:blipFill>
                          <a:blip r:embed="rId107" cstate="print"/>
                          <a:stretch>
                            <a:fillRect/>
                          </a:stretch>
                        </pic:blipFill>
                        <pic:spPr>
                          <a:xfrm>
                            <a:off x="36194" y="24129"/>
                            <a:ext cx="2487295" cy="425450"/>
                          </a:xfrm>
                          <a:prstGeom prst="rect">
                            <a:avLst/>
                          </a:prstGeom>
                        </pic:spPr>
                      </pic:pic>
                      <pic:pic xmlns:pic="http://schemas.openxmlformats.org/drawingml/2006/picture">
                        <pic:nvPicPr>
                          <pic:cNvPr id="704" name="Image 343"/>
                          <pic:cNvPicPr/>
                        </pic:nvPicPr>
                        <pic:blipFill>
                          <a:blip r:embed="rId108" cstate="print"/>
                          <a:stretch>
                            <a:fillRect/>
                          </a:stretch>
                        </pic:blipFill>
                        <pic:spPr>
                          <a:xfrm>
                            <a:off x="0" y="0"/>
                            <a:ext cx="2484120" cy="422275"/>
                          </a:xfrm>
                          <a:prstGeom prst="rect">
                            <a:avLst/>
                          </a:prstGeom>
                        </pic:spPr>
                      </pic:pic>
                    </wpg:wgp>
                  </a:graphicData>
                </a:graphic>
              </wp:anchor>
            </w:drawing>
          </mc:Choice>
          <mc:Fallback>
            <w:pict>
              <v:group id="_x0000_s1026" o:spid="_x0000_s1026" o:spt="203" style="position:absolute;left:0pt;margin-left:198pt;margin-top:18.65pt;height:35.4pt;width:198.7pt;mso-position-horizontal-relative:page;mso-wrap-distance-bottom:0pt;mso-wrap-distance-top:0pt;z-index:-251572224;mso-width-relative:page;mso-height-relative:page;" coordsize="2523490,449580" o:gfxdata="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">
                <o:lock v:ext="edit" aspectratio="f"/>
                <v:shape id="Image 342" o:spid="_x0000_s1026" o:spt="75" type="#_x0000_t75" style="position:absolute;left:36194;top:24129;height:425450;width:2487295;" filled="f" o:preferrelative="t" stroked="f" coordsize="21600,21600" o:gfxdata="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0Ms5ugAAANwA&#10;AAAPAAAAAAAAAAEAIAAAACIAAABkcnMvZG93bnJldi54bWxQSwECFAAUAAAACACHTuJAMy8FnjsA&#10;AAA5AAAAEAAAAAAAAAABACAAAAAJAQAAZHJzL3NoYXBleG1sLnhtbFBLBQYAAAAABgAGAFsBAACz&#10;AwAAAAA=&#10;">
                  <v:fill on="f" focussize="0,0"/>
                  <v:stroke on="f"/>
                  <v:imagedata r:id="rId107" o:title=""/>
                  <o:lock v:ext="edit" aspectratio="f"/>
                </v:shape>
                <v:shape id="Image 343" o:spid="_x0000_s1026" o:spt="75" type="#_x0000_t75" style="position:absolute;left:0;top:0;height:422275;width:2484120;" filled="f" o:preferrelative="t" stroked="f" coordsize="21600,21600" o:gfxdata="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0G274A&#10;AADcAAAADwAAAAAAAAABACAAAAAiAAAAZHJzL2Rvd25yZXYueG1sUEsBAhQAFAAAAAgAh07iQDMv&#10;BZ47AAAAOQAAABAAAAAAAAAAAQAgAAAADQEAAGRycy9zaGFwZXhtbC54bWxQSwUGAAAAAAYABgBb&#10;AQAAtwMAAAAA&#10;">
                  <v:fill on="f" focussize="0,0"/>
                  <v:stroke on="f"/>
                  <v:imagedata r:id="rId108" o:title=""/>
                  <o:lock v:ext="edit" aspectratio="f"/>
                </v:shape>
                <w10:wrap type="topAndBottom"/>
              </v:group>
            </w:pict>
          </mc:Fallback>
        </mc:AlternateContent>
      </w:r>
    </w:p>
    <w:p w14:paraId="630233A9">
      <w:pPr>
        <w:pStyle w:val="9"/>
        <w:ind w:left="1440" w:right="1042" w:firstLine="717"/>
        <w:jc w:val="both"/>
      </w:pPr>
    </w:p>
    <w:p w14:paraId="4A50E972">
      <w:pPr>
        <w:pStyle w:val="9"/>
        <w:ind w:left="1440" w:right="1042" w:firstLine="717"/>
        <w:jc w:val="both"/>
      </w:pPr>
    </w:p>
    <w:p w14:paraId="6F99B23E">
      <w:pPr>
        <w:pStyle w:val="9"/>
        <w:ind w:left="1440" w:right="1042" w:firstLine="717"/>
        <w:jc w:val="both"/>
      </w:pPr>
      <w:r>
        <w:t xml:space="preserve">We </w:t>
      </w:r>
      <w:r>
        <w:rPr>
          <w:spacing w:val="9"/>
        </w:rPr>
        <w:t xml:space="preserve">are </w:t>
      </w:r>
      <w:r>
        <w:rPr>
          <w:spacing w:val="16"/>
        </w:rPr>
        <w:t xml:space="preserve">creating </w:t>
      </w:r>
      <w:r>
        <w:rPr>
          <w:spacing w:val="13"/>
        </w:rPr>
        <w:t xml:space="preserve">this </w:t>
      </w:r>
      <w:r>
        <w:rPr>
          <w:spacing w:val="15"/>
        </w:rPr>
        <w:t xml:space="preserve">project </w:t>
      </w:r>
      <w:r>
        <w:rPr>
          <w:spacing w:val="16"/>
        </w:rPr>
        <w:t xml:space="preserve">initial </w:t>
      </w:r>
      <w:r>
        <w:rPr>
          <w:spacing w:val="14"/>
        </w:rPr>
        <w:t xml:space="preserve">stage </w:t>
      </w:r>
      <w:r>
        <w:t xml:space="preserve">of our </w:t>
      </w:r>
      <w:r>
        <w:rPr>
          <w:spacing w:val="16"/>
        </w:rPr>
        <w:t xml:space="preserve">currier. </w:t>
      </w:r>
      <w:r>
        <w:rPr>
          <w:spacing w:val="11"/>
        </w:rPr>
        <w:t xml:space="preserve">To </w:t>
      </w:r>
      <w:r>
        <w:rPr>
          <w:spacing w:val="16"/>
        </w:rPr>
        <w:t xml:space="preserve">complete </w:t>
      </w:r>
      <w:r>
        <w:rPr>
          <w:spacing w:val="12"/>
        </w:rPr>
        <w:t xml:space="preserve">this </w:t>
      </w:r>
      <w:r>
        <w:rPr>
          <w:spacing w:val="16"/>
        </w:rPr>
        <w:t xml:space="preserve">project </w:t>
      </w:r>
      <w:r>
        <w:t xml:space="preserve">we </w:t>
      </w:r>
      <w:r>
        <w:rPr>
          <w:spacing w:val="14"/>
        </w:rPr>
        <w:t xml:space="preserve">refer books </w:t>
      </w:r>
      <w:r>
        <w:rPr>
          <w:spacing w:val="9"/>
        </w:rPr>
        <w:t xml:space="preserve">and </w:t>
      </w:r>
      <w:r>
        <w:rPr>
          <w:spacing w:val="16"/>
        </w:rPr>
        <w:t xml:space="preserve">website </w:t>
      </w:r>
      <w:r>
        <w:t>to</w:t>
      </w:r>
      <w:r>
        <w:rPr>
          <w:spacing w:val="13"/>
        </w:rPr>
        <w:t xml:space="preserve"> learn </w:t>
      </w:r>
      <w:r>
        <w:rPr>
          <w:spacing w:val="10"/>
        </w:rPr>
        <w:t>many</w:t>
      </w:r>
      <w:r>
        <w:rPr>
          <w:spacing w:val="80"/>
        </w:rPr>
        <w:t xml:space="preserve"> </w:t>
      </w:r>
      <w:r>
        <w:rPr>
          <w:spacing w:val="15"/>
        </w:rPr>
        <w:t xml:space="preserve">topics. </w:t>
      </w:r>
      <w:r>
        <w:rPr>
          <w:spacing w:val="13"/>
        </w:rPr>
        <w:t xml:space="preserve">Those </w:t>
      </w:r>
      <w:r>
        <w:t xml:space="preserve">are </w:t>
      </w:r>
      <w:r>
        <w:rPr>
          <w:spacing w:val="11"/>
        </w:rPr>
        <w:t xml:space="preserve">very </w:t>
      </w:r>
      <w:r>
        <w:rPr>
          <w:spacing w:val="15"/>
        </w:rPr>
        <w:t xml:space="preserve">useful </w:t>
      </w:r>
      <w:r>
        <w:t xml:space="preserve">to </w:t>
      </w:r>
      <w:r>
        <w:rPr>
          <w:spacing w:val="15"/>
        </w:rPr>
        <w:t xml:space="preserve">create </w:t>
      </w:r>
      <w:r>
        <w:rPr>
          <w:spacing w:val="12"/>
        </w:rPr>
        <w:t xml:space="preserve">this </w:t>
      </w:r>
      <w:r>
        <w:rPr>
          <w:spacing w:val="16"/>
        </w:rPr>
        <w:t xml:space="preserve">project. </w:t>
      </w:r>
      <w:r>
        <w:t>We</w:t>
      </w:r>
      <w:r>
        <w:rPr>
          <w:spacing w:val="40"/>
        </w:rPr>
        <w:t xml:space="preserve"> </w:t>
      </w:r>
      <w:r>
        <w:rPr>
          <w:spacing w:val="9"/>
        </w:rPr>
        <w:t xml:space="preserve">use </w:t>
      </w:r>
      <w:r>
        <w:rPr>
          <w:spacing w:val="16"/>
        </w:rPr>
        <w:t xml:space="preserve">following </w:t>
      </w:r>
      <w:r>
        <w:rPr>
          <w:spacing w:val="13"/>
        </w:rPr>
        <w:t>books</w:t>
      </w:r>
      <w:r>
        <w:rPr>
          <w:spacing w:val="40"/>
        </w:rPr>
        <w:t xml:space="preserve"> </w:t>
      </w:r>
      <w:r>
        <w:t>and</w:t>
      </w:r>
      <w:r>
        <w:rPr>
          <w:spacing w:val="40"/>
        </w:rPr>
        <w:t xml:space="preserve"> </w:t>
      </w:r>
      <w:r>
        <w:rPr>
          <w:spacing w:val="16"/>
        </w:rPr>
        <w:t>websites</w:t>
      </w:r>
      <w:r>
        <w:rPr>
          <w:spacing w:val="40"/>
        </w:rPr>
        <w:t xml:space="preserve"> </w:t>
      </w:r>
      <w:r>
        <w:t>:</w:t>
      </w:r>
    </w:p>
    <w:p w14:paraId="651D3543">
      <w:pPr>
        <w:pStyle w:val="6"/>
      </w:pPr>
      <w:r>
        <w:rPr>
          <w:spacing w:val="-2"/>
          <w:u w:val="single"/>
        </w:rPr>
        <w:t>Books</w:t>
      </w:r>
    </w:p>
    <w:p w14:paraId="3A0DD2C0">
      <w:pPr>
        <w:spacing w:before="0" w:line="535" w:lineRule="auto"/>
        <w:ind w:left="1440" w:right="8019" w:firstLine="0"/>
        <w:jc w:val="left"/>
        <w:rPr>
          <w:b/>
          <w:sz w:val="28"/>
        </w:rPr>
      </w:pPr>
      <w:r>
        <w:rPr>
          <w:b/>
          <w:sz w:val="28"/>
        </w:rPr>
        <w:t>PHP,</w:t>
      </w:r>
      <w:r>
        <w:rPr>
          <w:b/>
          <w:spacing w:val="-16"/>
          <w:sz w:val="28"/>
        </w:rPr>
        <w:t xml:space="preserve"> </w:t>
      </w:r>
      <w:r>
        <w:rPr>
          <w:b/>
          <w:sz w:val="28"/>
        </w:rPr>
        <w:t xml:space="preserve">MySql </w:t>
      </w:r>
      <w:r>
        <w:rPr>
          <w:b/>
          <w:spacing w:val="-2"/>
          <w:sz w:val="28"/>
          <w:u w:val="single"/>
        </w:rPr>
        <w:t>WebSites</w:t>
      </w:r>
    </w:p>
    <w:p w14:paraId="4D3903F6">
      <w:pPr>
        <w:spacing w:before="4"/>
        <w:ind w:left="2160" w:right="0" w:firstLine="0"/>
        <w:jc w:val="left"/>
        <w:rPr>
          <w:rFonts w:hint="default"/>
          <w:sz w:val="28"/>
          <w:lang w:val="en-US"/>
        </w:rPr>
      </w:pPr>
      <w:r>
        <w:rPr>
          <w:b/>
          <w:sz w:val="28"/>
        </w:rPr>
        <w:t>W</w:t>
      </w:r>
      <w:r>
        <w:rPr>
          <w:rFonts w:hint="default"/>
          <w:b/>
          <w:sz w:val="28"/>
          <w:lang w:val="en-US"/>
        </w:rPr>
        <w:t>ebsite</w:t>
      </w:r>
      <w:r>
        <w:rPr>
          <w:b/>
          <w:spacing w:val="-7"/>
          <w:sz w:val="28"/>
        </w:rPr>
        <w:t xml:space="preserve"> </w:t>
      </w:r>
      <w:r>
        <w:rPr>
          <w:b/>
          <w:sz w:val="28"/>
        </w:rPr>
        <w:t>:</w:t>
      </w:r>
      <w:r>
        <w:rPr>
          <w:b/>
          <w:spacing w:val="-8"/>
          <w:sz w:val="28"/>
        </w:rPr>
        <w:t xml:space="preserve"> </w:t>
      </w:r>
      <w:r>
        <w:fldChar w:fldCharType="begin"/>
      </w:r>
      <w:r>
        <w:instrText xml:space="preserve"> HYPERLINK "http://www.radhefurniture.com/" \h </w:instrText>
      </w:r>
      <w:r>
        <w:fldChar w:fldCharType="separate"/>
      </w:r>
      <w:r>
        <w:rPr>
          <w:spacing w:val="-2"/>
          <w:sz w:val="28"/>
        </w:rPr>
        <w:t>www.</w:t>
      </w:r>
      <w:r>
        <w:rPr>
          <w:rFonts w:hint="default"/>
          <w:spacing w:val="-2"/>
          <w:sz w:val="28"/>
          <w:lang w:val="en-US"/>
        </w:rPr>
        <w:t>p</w:t>
      </w:r>
      <w:r>
        <w:rPr>
          <w:spacing w:val="-2"/>
          <w:sz w:val="28"/>
        </w:rPr>
        <w:fldChar w:fldCharType="end"/>
      </w:r>
      <w:r>
        <w:rPr>
          <w:rFonts w:hint="default"/>
          <w:spacing w:val="-2"/>
          <w:sz w:val="28"/>
          <w:lang w:val="en-US"/>
        </w:rPr>
        <w:t>remiumstore.com</w:t>
      </w:r>
    </w:p>
    <w:p w14:paraId="55A1E351">
      <w:pPr>
        <w:spacing w:before="41" w:line="268" w:lineRule="auto"/>
        <w:ind w:left="2160" w:right="4883" w:firstLine="0"/>
        <w:jc w:val="left"/>
        <w:rPr>
          <w:sz w:val="28"/>
        </w:rPr>
      </w:pPr>
      <w:r>
        <w:rPr>
          <w:b/>
          <w:sz w:val="28"/>
        </w:rPr>
        <w:t>Website:</w:t>
      </w:r>
      <w:r>
        <w:rPr>
          <w:rFonts w:hint="default"/>
          <w:b/>
          <w:sz w:val="28"/>
          <w:lang w:val="en-US"/>
        </w:rPr>
        <w:t xml:space="preserve">  </w:t>
      </w:r>
      <w:r>
        <w:fldChar w:fldCharType="begin"/>
      </w:r>
      <w:r>
        <w:instrText xml:space="preserve"> HYPERLINK "http://www/" \h </w:instrText>
      </w:r>
      <w:r>
        <w:fldChar w:fldCharType="separate"/>
      </w:r>
      <w:r>
        <w:rPr>
          <w:b/>
          <w:color w:val="AA1212"/>
          <w:sz w:val="28"/>
        </w:rPr>
        <w:t>http://www</w:t>
      </w:r>
      <w:r>
        <w:rPr>
          <w:b/>
          <w:color w:val="AA1212"/>
          <w:sz w:val="28"/>
        </w:rPr>
        <w:fldChar w:fldCharType="end"/>
      </w:r>
      <w:r>
        <w:rPr>
          <w:b/>
          <w:color w:val="AA1212"/>
          <w:spacing w:val="-16"/>
          <w:sz w:val="28"/>
        </w:rPr>
        <w:t xml:space="preserve"> </w:t>
      </w:r>
      <w:r>
        <w:rPr>
          <w:b/>
          <w:color w:val="AA1212"/>
          <w:sz w:val="28"/>
        </w:rPr>
        <w:t xml:space="preserve">furniture </w:t>
      </w:r>
    </w:p>
    <w:p w14:paraId="6AAA691E">
      <w:pPr>
        <w:spacing w:before="1"/>
        <w:ind w:left="1440" w:right="0" w:firstLine="0"/>
        <w:jc w:val="left"/>
        <w:rPr>
          <w:sz w:val="24"/>
        </w:rPr>
      </w:pPr>
      <w:r>
        <w:rPr>
          <w:spacing w:val="-10"/>
          <w:sz w:val="24"/>
        </w:rPr>
        <w:t>.</w:t>
      </w:r>
    </w:p>
    <w:p w14:paraId="0D29988C">
      <w:pPr>
        <w:spacing w:after="0"/>
        <w:jc w:val="left"/>
        <w:rPr>
          <w:sz w:val="24"/>
        </w:rPr>
        <w:sectPr>
          <w:pgSz w:w="11920" w:h="16850"/>
          <w:pgMar w:top="580" w:right="425" w:bottom="1160" w:left="0" w:header="0" w:footer="974" w:gutter="0"/>
          <w:pgBorders>
            <w:top w:val="none" w:sz="0" w:space="0"/>
            <w:left w:val="none" w:sz="0" w:space="0"/>
            <w:bottom w:val="none" w:sz="0" w:space="0"/>
            <w:right w:val="none" w:sz="0" w:space="0"/>
          </w:pgBorders>
          <w:cols w:space="720" w:num="1"/>
        </w:sectPr>
      </w:pPr>
      <w:r>
        <w:rPr>
          <w:sz w:val="20"/>
        </w:rPr>
        <mc:AlternateContent>
          <mc:Choice Requires="wpg">
            <w:drawing>
              <wp:anchor distT="0" distB="0" distL="0" distR="0" simplePos="0" relativeHeight="251718656" behindDoc="1" locked="0" layoutInCell="1" allowOverlap="1">
                <wp:simplePos x="0" y="0"/>
                <wp:positionH relativeFrom="page">
                  <wp:posOffset>2600325</wp:posOffset>
                </wp:positionH>
                <wp:positionV relativeFrom="paragraph">
                  <wp:posOffset>2501265</wp:posOffset>
                </wp:positionV>
                <wp:extent cx="3660140" cy="1310640"/>
                <wp:effectExtent l="0" t="0" r="0" b="0"/>
                <wp:wrapTopAndBottom/>
                <wp:docPr id="348" name="Group 348"/>
                <wp:cNvGraphicFramePr/>
                <a:graphic xmlns:a="http://schemas.openxmlformats.org/drawingml/2006/main">
                  <a:graphicData uri="http://schemas.microsoft.com/office/word/2010/wordprocessingGroup">
                    <wpg:wgp>
                      <wpg:cNvGrpSpPr/>
                      <wpg:grpSpPr>
                        <a:xfrm>
                          <a:off x="0" y="0"/>
                          <a:ext cx="3659964" cy="1310593"/>
                          <a:chOff x="-1657809" y="-1716993"/>
                          <a:chExt cx="3659964" cy="1310593"/>
                        </a:xfrm>
                      </wpg:grpSpPr>
                      <pic:pic xmlns:pic="http://schemas.openxmlformats.org/drawingml/2006/picture">
                        <pic:nvPicPr>
                          <pic:cNvPr id="349" name="Image 349"/>
                          <pic:cNvPicPr/>
                        </pic:nvPicPr>
                        <pic:blipFill>
                          <a:blip r:embed="rId109" cstate="print"/>
                          <a:stretch>
                            <a:fillRect/>
                          </a:stretch>
                        </pic:blipFill>
                        <pic:spPr>
                          <a:xfrm>
                            <a:off x="-1657809" y="-1716993"/>
                            <a:ext cx="2088277" cy="247002"/>
                          </a:xfrm>
                          <a:prstGeom prst="rect">
                            <a:avLst/>
                          </a:prstGeom>
                        </pic:spPr>
                      </pic:pic>
                      <wps:wsp>
                        <wps:cNvPr id="350" name="Textbox 350"/>
                        <wps:cNvSpPr txBox="1"/>
                        <wps:spPr>
                          <a:xfrm>
                            <a:off x="-114300" y="-800100"/>
                            <a:ext cx="2116455" cy="393700"/>
                          </a:xfrm>
                          <a:prstGeom prst="rect">
                            <a:avLst/>
                          </a:prstGeom>
                        </wps:spPr>
                        <wps:txbx>
                          <w:txbxContent>
                            <w:p w14:paraId="1D7E28D7"/>
                          </w:txbxContent>
                        </wps:txbx>
                        <wps:bodyPr wrap="square" lIns="0" tIns="0" rIns="0" bIns="0" rtlCol="0">
                          <a:noAutofit/>
                        </wps:bodyPr>
                      </wps:wsp>
                    </wpg:wgp>
                  </a:graphicData>
                </a:graphic>
              </wp:anchor>
            </w:drawing>
          </mc:Choice>
          <mc:Fallback>
            <w:pict>
              <v:group id="_x0000_s1026" o:spid="_x0000_s1026" o:spt="203" style="position:absolute;left:0pt;margin-left:204.75pt;margin-top:196.95pt;height:103.2pt;width:288.2pt;mso-position-horizontal-relative:page;mso-wrap-distance-bottom:0pt;mso-wrap-distance-top:0pt;z-index:-251597824;mso-width-relative:page;mso-height-relative:page;" coordorigin="-1657809,-1716993" coordsize="3659964,1310593" o:gfxdata="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">
                <o:lock v:ext="edit" aspectratio="f"/>
                <v:shape id="Image 349" o:spid="_x0000_s1026" o:spt="75" type="#_x0000_t75" style="position:absolute;left:-1657809;top:-1716993;height:247002;width:2088277;" filled="f" o:preferrelative="t" stroked="f" coordsize="21600,21600" o:gfxdata="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P3V274A&#10;AADcAAAADwAAAAAAAAABACAAAAAiAAAAZHJzL2Rvd25yZXYueG1sUEsBAhQAFAAAAAgAh07iQDMv&#10;BZ47AAAAOQAAABAAAAAAAAAAAQAgAAAADQEAAGRycy9zaGFwZXhtbC54bWxQSwUGAAAAAAYABgBb&#10;AQAAtwMAAAAA&#10;">
                  <v:fill on="f" focussize="0,0"/>
                  <v:stroke on="f"/>
                  <v:imagedata r:id="rId109" o:title=""/>
                  <o:lock v:ext="edit" aspectratio="f"/>
                </v:shape>
                <v:shape id="Textbox 350" o:spid="_x0000_s1026" o:spt="202" type="#_x0000_t202" style="position:absolute;left:-114300;top:-800100;height:393700;width:2116455;" filled="f" stroked="f" coordsize="21600,21600" o:gfxdata="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3F5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D7E28D7"/>
                    </w:txbxContent>
                  </v:textbox>
                </v:shape>
                <w10:wrap type="topAndBottom"/>
              </v:group>
            </w:pict>
          </mc:Fallback>
        </mc:AlternateContent>
      </w:r>
    </w:p>
    <w:p w14:paraId="2E6CB665">
      <w:pPr>
        <w:pStyle w:val="9"/>
        <w:spacing w:before="131"/>
        <w:rPr>
          <w:sz w:val="20"/>
        </w:rPr>
      </w:pPr>
      <w:r>
        <w:rPr>
          <w:sz w:val="22"/>
        </w:rPr>
        <mc:AlternateContent>
          <mc:Choice Requires="wpg">
            <w:drawing>
              <wp:anchor distT="0" distB="0" distL="0" distR="0" simplePos="0" relativeHeight="251759616" behindDoc="1" locked="0" layoutInCell="1" allowOverlap="1">
                <wp:simplePos x="0" y="0"/>
                <wp:positionH relativeFrom="page">
                  <wp:posOffset>0</wp:posOffset>
                </wp:positionH>
                <wp:positionV relativeFrom="page">
                  <wp:posOffset>304165</wp:posOffset>
                </wp:positionV>
                <wp:extent cx="7260590" cy="10086340"/>
                <wp:effectExtent l="0" t="0" r="16510" b="10160"/>
                <wp:wrapNone/>
                <wp:docPr id="36" name="Group 3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37" name="Graphic 339"/>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1E3BC2CF">
                              <w:pPr>
                                <w:jc w:val="center"/>
                                <w:rPr>
                                  <w:rFonts w:hint="default"/>
                                  <w:lang w:val="en-US"/>
                                </w:rPr>
                              </w:pPr>
                              <w:r>
                                <w:rPr>
                                  <w:rFonts w:hint="default"/>
                                  <w:lang w:val="en-US"/>
                                </w:rPr>
                                <w:t xml:space="preserve">           50        </w:t>
                              </w:r>
                            </w:p>
                          </w:txbxContent>
                        </wps:txbx>
                        <wps:bodyPr wrap="square" lIns="0" tIns="0" rIns="0" bIns="0" rtlCol="0">
                          <a:noAutofit/>
                        </wps:bodyPr>
                      </wps:wsp>
                      <wps:wsp>
                        <wps:cNvPr id="38" name="Graphic 340"/>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0pt;margin-top:23.95pt;height:794.2pt;width:571.7pt;mso-position-horizontal-relative:page;mso-position-vertical-relative:page;z-index:-251556864;mso-width-relative:page;mso-height-relative:page;" coordsize="7260590,10086340" o:gfxdata="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MtALetoAAAAJAQAADwAAAAAAAAABACAAAAAiAAAAZHJzL2Rvd25yZXYueG1sUEsBAhQAFAAA&#10;AAgAh07iQAVgXXdDAwAAqAsAAA4AAAAAAAAAAQAgAAAAKQEAAGRycy9lMm9Eb2MueG1sUEsFBgAA&#10;AAAGAAYAWQEAAN4GAAAAAA==&#10;">
                <o:lock v:ext="edit" aspectratio="f"/>
                <v:shape id="Graphic 339" o:spid="_x0000_s1026" o:spt="100" style="position:absolute;left:0;top:85725;height:170815;width:812800;" fillcolor="#F9C090" filled="t" stroked="f" coordsize="812800,170815" o:gfxdata="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SgTTW5AAAA2wAA&#10;AA8AAAAAAAAAAQAgAAAAIgAAAGRycy9kb3ducmV2LnhtbFBLAQIUABQAAAAIAIdO4kAzLwWeOwAA&#10;ADkAAAAQAAAAAAAAAAEAIAAAAAgBAABkcnMvc2hhcGV4bWwueG1sUEsFBgAAAAAGAAYAWwEAALID&#10;AAAAAA==&#10;" path="m812800,0l0,0,0,170815,812800,170815,812800,0xe">
                  <v:path textboxrect="0,0,812800,170815"/>
                  <v:fill on="t" focussize="0,0"/>
                  <v:stroke on="f"/>
                  <v:imagedata o:title=""/>
                  <o:lock v:ext="edit" aspectratio="f"/>
                  <v:textbox inset="0mm,0mm,0mm,0mm">
                    <w:txbxContent>
                      <w:p w14:paraId="1E3BC2CF">
                        <w:pPr>
                          <w:jc w:val="center"/>
                          <w:rPr>
                            <w:rFonts w:hint="default"/>
                            <w:lang w:val="en-US"/>
                          </w:rPr>
                        </w:pPr>
                        <w:r>
                          <w:rPr>
                            <w:rFonts w:hint="default"/>
                            <w:lang w:val="en-US"/>
                          </w:rPr>
                          <w:t xml:space="preserve">           50        </w:t>
                        </w:r>
                      </w:p>
                    </w:txbxContent>
                  </v:textbox>
                </v:shape>
                <v:shape id="Graphic 340" o:spid="_x0000_s1026" o:spt="100" style="position:absolute;left:304800;top:0;height:10086340;width:6955790;" fillcolor="#000000" filled="t" stroked="f" coordsize="6955790,10086340" o:gfxdata="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Gv0UW2AAAA2wAAAA8A&#10;AAAAAAAAAQAgAAAAIgAAAGRycy9kb3ducmV2LnhtbFBLAQIUABQAAAAIAIdO4kAzLwWeOwAAADkA&#10;AAAQAAAAAAAAAAEAIAAAAAUBAABkcnMvc2hhcGV4bWwueG1sUEsFBgAAAAAGAAYAWwEAAK8DAAAA&#10;AA==&#10;" path="m6955523,0l6949440,0,6949440,6096,6949440,10079736,6096,10079736,6096,6096,6949440,6096,6949440,0,6096,0,0,0,0,6096,0,10079736,0,10085832,6096,10085832,6949440,10085832,6955523,10085832,6955523,10079736,6955523,6096,6955523,0xe">
                  <v:fill on="t" focussize="0,0"/>
                  <v:stroke on="f"/>
                  <v:imagedata o:title=""/>
                  <o:lock v:ext="edit" aspectratio="f"/>
                  <v:textbox inset="0mm,0mm,0mm,0mm"/>
                </v:shape>
              </v:group>
            </w:pict>
          </mc:Fallback>
        </mc:AlternateContent>
      </w:r>
      <w:r>
        <w:rPr>
          <w:rFonts w:hint="default"/>
          <w:sz w:val="22"/>
          <w:lang w:val="en-US"/>
        </w:rPr>
        <w:drawing>
          <wp:inline distT="0" distB="0" distL="114300" distR="114300">
            <wp:extent cx="5049520" cy="5476875"/>
            <wp:effectExtent l="0" t="0" r="0" b="0"/>
            <wp:docPr id="1196" name="Picture 1196" descr="Cap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Picture 1196" descr="Capture33"/>
                    <pic:cNvPicPr>
                      <a:picLocks noChangeAspect="1"/>
                    </pic:cNvPicPr>
                  </pic:nvPicPr>
                  <pic:blipFill>
                    <a:blip r:embed="rId110"/>
                    <a:srcRect l="-18312" t="-525" r="-1537" b="-50394"/>
                    <a:stretch>
                      <a:fillRect/>
                    </a:stretch>
                  </pic:blipFill>
                  <pic:spPr>
                    <a:xfrm>
                      <a:off x="0" y="0"/>
                      <a:ext cx="5049520" cy="5476875"/>
                    </a:xfrm>
                    <a:prstGeom prst="rect">
                      <a:avLst/>
                    </a:prstGeom>
                  </pic:spPr>
                </pic:pic>
              </a:graphicData>
            </a:graphic>
          </wp:inline>
        </w:drawing>
      </w:r>
      <w:r>
        <w:rPr>
          <w:sz w:val="20"/>
        </w:rPr>
        <mc:AlternateContent>
          <mc:Choice Requires="wpg">
            <w:drawing>
              <wp:anchor distT="0" distB="0" distL="0" distR="0" simplePos="0" relativeHeight="251745280" behindDoc="1" locked="0" layoutInCell="1" allowOverlap="1">
                <wp:simplePos x="0" y="0"/>
                <wp:positionH relativeFrom="page">
                  <wp:posOffset>2835275</wp:posOffset>
                </wp:positionH>
                <wp:positionV relativeFrom="paragraph">
                  <wp:posOffset>253365</wp:posOffset>
                </wp:positionV>
                <wp:extent cx="2116455" cy="393700"/>
                <wp:effectExtent l="0" t="0" r="17145" b="0"/>
                <wp:wrapTopAndBottom/>
                <wp:docPr id="709" name="Group 709"/>
                <wp:cNvGraphicFramePr/>
                <a:graphic xmlns:a="http://schemas.openxmlformats.org/drawingml/2006/main">
                  <a:graphicData uri="http://schemas.microsoft.com/office/word/2010/wordprocessingGroup">
                    <wpg:wgp>
                      <wpg:cNvGrpSpPr/>
                      <wpg:grpSpPr>
                        <a:xfrm>
                          <a:off x="0" y="0"/>
                          <a:ext cx="2116455" cy="393700"/>
                          <a:chOff x="0" y="0"/>
                          <a:chExt cx="2116455" cy="393700"/>
                        </a:xfrm>
                      </wpg:grpSpPr>
                      <pic:pic xmlns:pic="http://schemas.openxmlformats.org/drawingml/2006/picture">
                        <pic:nvPicPr>
                          <pic:cNvPr id="710" name="Image 349"/>
                          <pic:cNvPicPr/>
                        </pic:nvPicPr>
                        <pic:blipFill>
                          <a:blip r:embed="rId109" cstate="print"/>
                          <a:stretch>
                            <a:fillRect/>
                          </a:stretch>
                        </pic:blipFill>
                        <pic:spPr>
                          <a:xfrm>
                            <a:off x="27940" y="89478"/>
                            <a:ext cx="2088261" cy="247014"/>
                          </a:xfrm>
                          <a:prstGeom prst="rect">
                            <a:avLst/>
                          </a:prstGeom>
                        </pic:spPr>
                      </pic:pic>
                      <wps:wsp>
                        <wps:cNvPr id="711" name="Textbox 350"/>
                        <wps:cNvSpPr txBox="1"/>
                        <wps:spPr>
                          <a:xfrm>
                            <a:off x="0" y="0"/>
                            <a:ext cx="2116455" cy="393700"/>
                          </a:xfrm>
                          <a:prstGeom prst="rect">
                            <a:avLst/>
                          </a:prstGeom>
                        </wps:spPr>
                        <wps:txbx>
                          <w:txbxContent>
                            <w:p w14:paraId="6379E46B"/>
                          </w:txbxContent>
                        </wps:txbx>
                        <wps:bodyPr wrap="square" lIns="0" tIns="0" rIns="0" bIns="0" rtlCol="0">
                          <a:noAutofit/>
                        </wps:bodyPr>
                      </wps:wsp>
                    </wpg:wgp>
                  </a:graphicData>
                </a:graphic>
              </wp:anchor>
            </w:drawing>
          </mc:Choice>
          <mc:Fallback>
            <w:pict>
              <v:group id="_x0000_s1026" o:spid="_x0000_s1026" o:spt="203" style="position:absolute;left:0pt;margin-left:223.25pt;margin-top:19.95pt;height:31pt;width:166.65pt;mso-position-horizontal-relative:page;mso-wrap-distance-bottom:0pt;mso-wrap-distance-top:0pt;z-index:-251571200;mso-width-relative:page;mso-height-relative:page;" coordsize="2116455,393700" o:gfxdata="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">
                <o:lock v:ext="edit" aspectratio="f"/>
                <v:shape id="Image 349" o:spid="_x0000_s1026" o:spt="75" type="#_x0000_t75" style="position:absolute;left:27940;top:89478;height:247014;width:2088261;" filled="f" o:preferrelative="t" stroked="f" coordsize="21600,21600" o:gfxdata="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9CugAAANwA&#10;AAAPAAAAAAAAAAEAIAAAACIAAABkcnMvZG93bnJldi54bWxQSwECFAAUAAAACACHTuJAMy8FnjsA&#10;AAA5AAAAEAAAAAAAAAABACAAAAAJAQAAZHJzL3NoYXBleG1sLnhtbFBLBQYAAAAABgAGAFsBAACz&#10;AwAAAAA=&#10;">
                  <v:fill on="f" focussize="0,0"/>
                  <v:stroke on="f"/>
                  <v:imagedata r:id="rId109" o:title=""/>
                  <o:lock v:ext="edit" aspectratio="f"/>
                </v:shape>
                <v:shape id="Textbox 350" o:spid="_x0000_s1026" o:spt="202" type="#_x0000_t202" style="position:absolute;left:0;top:0;height:393700;width:2116455;" filled="f" stroked="f" coordsize="21600,21600" o:gfxdata="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6n3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79E46B"/>
                    </w:txbxContent>
                  </v:textbox>
                </v:shape>
                <w10:wrap type="topAndBottom"/>
              </v:group>
            </w:pict>
          </mc:Fallback>
        </mc:AlternateContent>
      </w:r>
    </w:p>
    <w:p w14:paraId="37628E03">
      <w:pPr>
        <w:tabs>
          <w:tab w:val="left" w:pos="1423"/>
        </w:tabs>
        <w:spacing w:before="33"/>
        <w:ind w:left="912" w:right="0" w:firstLine="0"/>
        <w:jc w:val="left"/>
        <w:rPr>
          <w:rFonts w:hint="default"/>
          <w:sz w:val="22"/>
          <w:lang w:val="en-US"/>
        </w:rPr>
      </w:pPr>
      <w:r>
        <w:rPr>
          <w:color w:val="FFFFFF"/>
          <w:spacing w:val="-5"/>
          <w:sz w:val="22"/>
        </w:rPr>
        <w:t>34</w:t>
      </w:r>
      <w:r>
        <w:rPr>
          <w:color w:val="FFFFFF"/>
          <w:sz w:val="22"/>
        </w:rPr>
        <w:tab/>
      </w:r>
      <w:r>
        <w:rPr>
          <w:color w:val="FFFFFF"/>
          <w:sz w:val="22"/>
        </w:rPr>
        <w:tab/>
      </w:r>
      <w:r>
        <w:rPr>
          <w:color w:val="FFFFFF"/>
          <w:spacing w:val="-5"/>
          <w:sz w:val="22"/>
        </w:rPr>
        <w:t>46</w:t>
      </w:r>
    </w:p>
    <w:sectPr>
      <w:pgSz w:w="11920" w:h="16850"/>
      <w:pgMar w:top="620" w:right="425" w:bottom="1160" w:left="0" w:header="0" w:footer="974"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2E6FE">
    <w:pPr>
      <w:pStyle w:val="9"/>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5941060</wp:posOffset>
              </wp:positionH>
              <wp:positionV relativeFrom="page">
                <wp:posOffset>9935210</wp:posOffset>
              </wp:positionV>
              <wp:extent cx="795020" cy="139700"/>
              <wp:effectExtent l="0" t="0" r="0" b="0"/>
              <wp:wrapNone/>
              <wp:docPr id="6" name="Textbox 6"/>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7CF67A83">
                          <w:pPr>
                            <w:spacing w:before="0" w:line="203" w:lineRule="exact"/>
                            <w:ind w:left="20" w:right="0" w:firstLine="0"/>
                            <w:jc w:val="left"/>
                            <w:rPr>
                              <w:rFonts w:hint="default"/>
                              <w:sz w:val="18"/>
                              <w:lang w:val="en-US"/>
                            </w:rPr>
                          </w:pPr>
                          <w:r>
                            <w:rPr>
                              <w:color w:val="585858"/>
                              <w:sz w:val="18"/>
                              <w:lang w:val="en-US"/>
                            </w:rPr>
                            <w:t>Umaretiya Anuj</w:t>
                          </w:r>
                        </w:p>
                      </w:txbxContent>
                    </wps:txbx>
                    <wps:bodyPr wrap="square" lIns="0" tIns="0" rIns="0" bIns="0" rtlCol="0">
                      <a:noAutofit/>
                    </wps:bodyPr>
                  </wps:wsp>
                </a:graphicData>
              </a:graphic>
            </wp:anchor>
          </w:drawing>
        </mc:Choice>
        <mc:Fallback>
          <w:pict>
            <v:shape id="Textbox 6" o:spid="_x0000_s1026" o:spt="202" type="#_x0000_t202" style="position:absolute;left:0pt;margin-left:467.8pt;margin-top:782.3pt;height:11pt;width:62.6pt;mso-position-horizontal-relative:page;mso-position-vertical-relative:page;z-index:-251655168;mso-width-relative:page;mso-height-relative:page;" filled="f" stroked="f" coordsize="21600,21600" o:gfxdata="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UzGJzaAAAADgEAAA8AAAAAAAAAAQAgAAAAIgAAAGRycy9kb3ducmV2LnhtbFBLAQIUABQAAAAI&#10;AIdO4kAll2eDsgEAAHMDAAAOAAAAAAAAAAEAIAAAACkBAABkcnMvZTJvRG9jLnhtbFBLBQYAAAAA&#10;BgAGAFkBAABNBQAAAAA=&#10;">
              <v:fill on="f" focussize="0,0"/>
              <v:stroke on="f"/>
              <v:imagedata o:title=""/>
              <o:lock v:ext="edit" aspectratio="f"/>
              <v:textbox inset="0mm,0mm,0mm,0mm">
                <w:txbxContent>
                  <w:p w14:paraId="7CF67A83">
                    <w:pPr>
                      <w:spacing w:before="0" w:line="203" w:lineRule="exact"/>
                      <w:ind w:left="20" w:right="0" w:firstLine="0"/>
                      <w:jc w:val="left"/>
                      <w:rPr>
                        <w:rFonts w:hint="default"/>
                        <w:sz w:val="18"/>
                        <w:lang w:val="en-US"/>
                      </w:rPr>
                    </w:pPr>
                    <w:r>
                      <w:rPr>
                        <w:color w:val="585858"/>
                        <w:sz w:val="18"/>
                        <w:lang w:val="en-US"/>
                      </w:rPr>
                      <w:t>Umaretiya Anuj</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05642">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5941060</wp:posOffset>
              </wp:positionH>
              <wp:positionV relativeFrom="page">
                <wp:posOffset>9836150</wp:posOffset>
              </wp:positionV>
              <wp:extent cx="795020" cy="139700"/>
              <wp:effectExtent l="0" t="0" r="0" b="0"/>
              <wp:wrapNone/>
              <wp:docPr id="25" name="Textbox 25"/>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43F1B5A0">
                          <w:pPr>
                            <w:spacing w:before="0" w:line="203" w:lineRule="exact"/>
                            <w:ind w:left="20" w:right="0" w:firstLine="0"/>
                            <w:jc w:val="left"/>
                            <w:rPr>
                              <w:rFonts w:hint="default"/>
                              <w:sz w:val="18"/>
                              <w:lang w:val="en-US"/>
                            </w:rPr>
                          </w:pPr>
                          <w:r>
                            <w:rPr>
                              <w:color w:val="585858"/>
                              <w:sz w:val="18"/>
                              <w:lang w:val="en-US"/>
                            </w:rPr>
                            <w:t>Umaretiya Anuj</w:t>
                          </w:r>
                        </w:p>
                      </w:txbxContent>
                    </wps:txbx>
                    <wps:bodyPr wrap="square" lIns="0" tIns="0" rIns="0" bIns="0" rtlCol="0">
                      <a:noAutofit/>
                    </wps:bodyPr>
                  </wps:wsp>
                </a:graphicData>
              </a:graphic>
            </wp:anchor>
          </w:drawing>
        </mc:Choice>
        <mc:Fallback>
          <w:pict>
            <v:shape id="Textbox 25" o:spid="_x0000_s1026" o:spt="202" type="#_x0000_t202" style="position:absolute;left:0pt;margin-left:467.8pt;margin-top:774.5pt;height:11pt;width:62.6pt;mso-position-horizontal-relative:page;mso-position-vertical-relative:page;z-index:-251654144;mso-width-relative:page;mso-height-relative:page;" filled="f" stroked="f" coordsize="21600,21600" o:gfxdata="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WTre2gAAAA4BAAAPAAAAAAAAAAEAIAAAACIAAABkcnMvZG93bnJldi54bWxQSwECFAAUAAAA&#10;CACHTuJA3mOVxrMBAAB1AwAADgAAAAAAAAABACAAAAApAQAAZHJzL2Uyb0RvYy54bWxQSwUGAAAA&#10;AAYABgBZAQAATgUAAAAA&#10;">
              <v:fill on="f" focussize="0,0"/>
              <v:stroke on="f"/>
              <v:imagedata o:title=""/>
              <o:lock v:ext="edit" aspectratio="f"/>
              <v:textbox inset="0mm,0mm,0mm,0mm">
                <w:txbxContent>
                  <w:p w14:paraId="43F1B5A0">
                    <w:pPr>
                      <w:spacing w:before="0" w:line="203" w:lineRule="exact"/>
                      <w:ind w:left="20" w:right="0" w:firstLine="0"/>
                      <w:jc w:val="left"/>
                      <w:rPr>
                        <w:rFonts w:hint="default"/>
                        <w:sz w:val="18"/>
                        <w:lang w:val="en-US"/>
                      </w:rPr>
                    </w:pPr>
                    <w:r>
                      <w:rPr>
                        <w:color w:val="585858"/>
                        <w:sz w:val="18"/>
                        <w:lang w:val="en-US"/>
                      </w:rPr>
                      <w:t>Umaretiya Anuj</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C68BE">
    <w:pPr>
      <w:pStyle w:val="9"/>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5941060</wp:posOffset>
              </wp:positionH>
              <wp:positionV relativeFrom="page">
                <wp:posOffset>9935210</wp:posOffset>
              </wp:positionV>
              <wp:extent cx="795020" cy="139700"/>
              <wp:effectExtent l="0" t="0" r="0" b="0"/>
              <wp:wrapNone/>
              <wp:docPr id="32" name="Textbox 32"/>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59FF0327">
                          <w:pPr>
                            <w:spacing w:before="0" w:line="203" w:lineRule="exact"/>
                            <w:ind w:left="20" w:right="0" w:firstLine="0"/>
                            <w:jc w:val="left"/>
                            <w:rPr>
                              <w:rFonts w:hint="default"/>
                              <w:sz w:val="18"/>
                              <w:lang w:val="en-US"/>
                            </w:rPr>
                          </w:pPr>
                          <w:r>
                            <w:rPr>
                              <w:color w:val="585858"/>
                              <w:sz w:val="18"/>
                              <w:lang w:val="en-US"/>
                            </w:rPr>
                            <w:t>Umaretiya Anuj</w:t>
                          </w:r>
                        </w:p>
                      </w:txbxContent>
                    </wps:txbx>
                    <wps:bodyPr wrap="square" lIns="0" tIns="0" rIns="0" bIns="0" rtlCol="0">
                      <a:noAutofit/>
                    </wps:bodyPr>
                  </wps:wsp>
                </a:graphicData>
              </a:graphic>
            </wp:anchor>
          </w:drawing>
        </mc:Choice>
        <mc:Fallback>
          <w:pict>
            <v:shape id="Textbox 32" o:spid="_x0000_s1026" o:spt="202" type="#_x0000_t202" style="position:absolute;left:0pt;margin-left:467.8pt;margin-top:782.3pt;height:11pt;width:62.6pt;mso-position-horizontal-relative:page;mso-position-vertical-relative:page;z-index:-251654144;mso-width-relative:page;mso-height-relative:page;" filled="f" stroked="f" coordsize="21600,21600" o:gfxdata="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VMxic2gAAAA4BAAAPAAAAAAAAAAEAIAAAACIAAABkcnMvZG93bnJldi54bWxQSwECFAAUAAAA&#10;CACHTuJAg22h57MBAAB1AwAADgAAAAAAAAABACAAAAApAQAAZHJzL2Uyb0RvYy54bWxQSwUGAAAA&#10;AAYABgBZAQAATgUAAAAA&#10;">
              <v:fill on="f" focussize="0,0"/>
              <v:stroke on="f"/>
              <v:imagedata o:title=""/>
              <o:lock v:ext="edit" aspectratio="f"/>
              <v:textbox inset="0mm,0mm,0mm,0mm">
                <w:txbxContent>
                  <w:p w14:paraId="59FF0327">
                    <w:pPr>
                      <w:spacing w:before="0" w:line="203" w:lineRule="exact"/>
                      <w:ind w:left="20" w:right="0" w:firstLine="0"/>
                      <w:jc w:val="left"/>
                      <w:rPr>
                        <w:rFonts w:hint="default"/>
                        <w:sz w:val="18"/>
                        <w:lang w:val="en-US"/>
                      </w:rPr>
                    </w:pPr>
                    <w:r>
                      <w:rPr>
                        <w:color w:val="585858"/>
                        <w:sz w:val="18"/>
                        <w:lang w:val="en-US"/>
                      </w:rPr>
                      <w:t>Umaretiya Anuj</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75326">
    <w:pPr>
      <w:pStyle w:val="9"/>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EA7C2">
    <w:pPr>
      <w:pStyle w:val="9"/>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5941060</wp:posOffset>
              </wp:positionH>
              <wp:positionV relativeFrom="page">
                <wp:posOffset>9935210</wp:posOffset>
              </wp:positionV>
              <wp:extent cx="795020" cy="139700"/>
              <wp:effectExtent l="0" t="0" r="0" b="0"/>
              <wp:wrapNone/>
              <wp:docPr id="160" name="Textbox 160"/>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5FC0D2D0">
                          <w:pPr>
                            <w:spacing w:before="0" w:line="203" w:lineRule="exact"/>
                            <w:ind w:left="20" w:right="0" w:firstLine="0"/>
                            <w:jc w:val="left"/>
                            <w:rPr>
                              <w:rFonts w:hint="default"/>
                              <w:sz w:val="18"/>
                              <w:lang w:val="en-US"/>
                            </w:rPr>
                          </w:pPr>
                          <w:r>
                            <w:rPr>
                              <w:color w:val="585858"/>
                              <w:sz w:val="18"/>
                              <w:lang w:val="en-US"/>
                            </w:rPr>
                            <w:t>Umaretiya Anuj</w:t>
                          </w:r>
                        </w:p>
                      </w:txbxContent>
                    </wps:txbx>
                    <wps:bodyPr wrap="square" lIns="0" tIns="0" rIns="0" bIns="0" rtlCol="0">
                      <a:noAutofit/>
                    </wps:bodyPr>
                  </wps:wsp>
                </a:graphicData>
              </a:graphic>
            </wp:anchor>
          </w:drawing>
        </mc:Choice>
        <mc:Fallback>
          <w:pict>
            <v:shape id="Textbox 160" o:spid="_x0000_s1026" o:spt="202" type="#_x0000_t202" style="position:absolute;left:0pt;margin-left:467.8pt;margin-top:782.3pt;height:11pt;width:62.6pt;mso-position-horizontal-relative:page;mso-position-vertical-relative:page;z-index:-251653120;mso-width-relative:page;mso-height-relative:page;" filled="f" stroked="f" coordsize="21600,21600" o:gfxdata="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VMxic2gAAAA4BAAAPAAAAAAAAAAEAIAAAACIAAABkcnMvZG93bnJldi54bWxQSwECFAAUAAAA&#10;CACHTuJAMXwkMrMBAAB3AwAADgAAAAAAAAABACAAAAApAQAAZHJzL2Uyb0RvYy54bWxQSwUGAAAA&#10;AAYABgBZAQAATgUAAAAA&#10;">
              <v:fill on="f" focussize="0,0"/>
              <v:stroke on="f"/>
              <v:imagedata o:title=""/>
              <o:lock v:ext="edit" aspectratio="f"/>
              <v:textbox inset="0mm,0mm,0mm,0mm">
                <w:txbxContent>
                  <w:p w14:paraId="5FC0D2D0">
                    <w:pPr>
                      <w:spacing w:before="0" w:line="203" w:lineRule="exact"/>
                      <w:ind w:left="20" w:right="0" w:firstLine="0"/>
                      <w:jc w:val="left"/>
                      <w:rPr>
                        <w:rFonts w:hint="default"/>
                        <w:sz w:val="18"/>
                        <w:lang w:val="en-US"/>
                      </w:rPr>
                    </w:pPr>
                    <w:r>
                      <w:rPr>
                        <w:color w:val="585858"/>
                        <w:sz w:val="18"/>
                        <w:lang w:val="en-US"/>
                      </w:rPr>
                      <w:t>Umaretiya Anuj</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84916">
    <w:pPr>
      <w:pStyle w:val="9"/>
      <w:spacing w:line="14" w:lineRule="auto"/>
      <w:rPr>
        <w:sz w:val="20"/>
      </w:rPr>
    </w:pPr>
    <w:r>
      <w:rPr>
        <w:sz w:val="20"/>
      </w:rPr>
      <mc:AlternateContent>
        <mc:Choice Requires="wps">
          <w:drawing>
            <wp:anchor distT="0" distB="0" distL="0" distR="0" simplePos="0" relativeHeight="251756544" behindDoc="1" locked="0" layoutInCell="1" allowOverlap="1">
              <wp:simplePos x="0" y="0"/>
              <wp:positionH relativeFrom="page">
                <wp:posOffset>5941060</wp:posOffset>
              </wp:positionH>
              <wp:positionV relativeFrom="page">
                <wp:posOffset>9935210</wp:posOffset>
              </wp:positionV>
              <wp:extent cx="795020" cy="139700"/>
              <wp:effectExtent l="0" t="0" r="0" b="0"/>
              <wp:wrapNone/>
              <wp:docPr id="376" name="Textbox 6"/>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0EE7E639">
                          <w:pPr>
                            <w:spacing w:before="0" w:line="203" w:lineRule="exact"/>
                            <w:ind w:left="20" w:right="0" w:firstLine="0"/>
                            <w:jc w:val="left"/>
                            <w:rPr>
                              <w:rFonts w:hint="default"/>
                              <w:sz w:val="18"/>
                              <w:lang w:val="en-US"/>
                            </w:rPr>
                          </w:pPr>
                          <w:r>
                            <w:rPr>
                              <w:color w:val="585858"/>
                              <w:sz w:val="18"/>
                              <w:lang w:val="en-US"/>
                            </w:rPr>
                            <w:t>Umaretiya Anuj</w:t>
                          </w:r>
                        </w:p>
                      </w:txbxContent>
                    </wps:txbx>
                    <wps:bodyPr wrap="square" lIns="0" tIns="0" rIns="0" bIns="0" rtlCol="0">
                      <a:noAutofit/>
                    </wps:bodyPr>
                  </wps:wsp>
                </a:graphicData>
              </a:graphic>
            </wp:anchor>
          </w:drawing>
        </mc:Choice>
        <mc:Fallback>
          <w:pict>
            <v:shape id="Textbox 6" o:spid="_x0000_s1026" o:spt="202" type="#_x0000_t202" style="position:absolute;left:0pt;margin-left:467.8pt;margin-top:782.3pt;height:11pt;width:62.6pt;mso-position-horizontal-relative:page;mso-position-vertical-relative:page;z-index:-251559936;mso-width-relative:page;mso-height-relative:page;" filled="f" stroked="f" coordsize="21600,21600" o:gfxdata="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TMYnNoAAAAOAQAADwAAAAAAAAABACAAAAAiAAAAZHJzL2Rvd25yZXYueG1sUEsBAhQAFAAA&#10;AAgAh07iQD8YbSG0AQAAdQMAAA4AAAAAAAAAAQAgAAAAKQEAAGRycy9lMm9Eb2MueG1sUEsFBgAA&#10;AAAGAAYAWQEAAE8FAAAAAA==&#10;">
              <v:fill on="f" focussize="0,0"/>
              <v:stroke on="f"/>
              <v:imagedata o:title=""/>
              <o:lock v:ext="edit" aspectratio="f"/>
              <v:textbox inset="0mm,0mm,0mm,0mm">
                <w:txbxContent>
                  <w:p w14:paraId="0EE7E639">
                    <w:pPr>
                      <w:spacing w:before="0" w:line="203" w:lineRule="exact"/>
                      <w:ind w:left="20" w:right="0" w:firstLine="0"/>
                      <w:jc w:val="left"/>
                      <w:rPr>
                        <w:rFonts w:hint="default"/>
                        <w:sz w:val="18"/>
                        <w:lang w:val="en-US"/>
                      </w:rPr>
                    </w:pPr>
                    <w:r>
                      <w:rPr>
                        <w:color w:val="585858"/>
                        <w:sz w:val="18"/>
                        <w:lang w:val="en-US"/>
                      </w:rPr>
                      <w:t>Umaretiya Anuj</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4FA15">
    <w:pPr>
      <w:pStyle w:val="9"/>
      <w:spacing w:line="14" w:lineRule="auto"/>
      <w:rPr>
        <w:sz w:val="20"/>
      </w:rPr>
    </w:pPr>
    <w:r>
      <w:rPr>
        <w:sz w:val="20"/>
      </w:rPr>
      <mc:AlternateContent>
        <mc:Choice Requires="wps">
          <w:drawing>
            <wp:anchor distT="0" distB="0" distL="0" distR="0" simplePos="0" relativeHeight="251757568" behindDoc="1" locked="0" layoutInCell="1" allowOverlap="1">
              <wp:simplePos x="0" y="0"/>
              <wp:positionH relativeFrom="page">
                <wp:posOffset>5941060</wp:posOffset>
              </wp:positionH>
              <wp:positionV relativeFrom="page">
                <wp:posOffset>9935210</wp:posOffset>
              </wp:positionV>
              <wp:extent cx="795020" cy="139700"/>
              <wp:effectExtent l="0" t="0" r="0" b="0"/>
              <wp:wrapNone/>
              <wp:docPr id="531" name="Textbox 160"/>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205AE267">
                          <w:pPr>
                            <w:spacing w:before="0" w:line="203" w:lineRule="exact"/>
                            <w:ind w:left="20" w:right="0" w:firstLine="0"/>
                            <w:jc w:val="left"/>
                            <w:rPr>
                              <w:rFonts w:hint="default"/>
                              <w:sz w:val="18"/>
                              <w:lang w:val="en-US"/>
                            </w:rPr>
                          </w:pPr>
                          <w:r>
                            <w:rPr>
                              <w:color w:val="585858"/>
                              <w:sz w:val="18"/>
                              <w:lang w:val="en-US"/>
                            </w:rPr>
                            <w:t>Umaretiya Anuj</w:t>
                          </w:r>
                        </w:p>
                      </w:txbxContent>
                    </wps:txbx>
                    <wps:bodyPr wrap="square" lIns="0" tIns="0" rIns="0" bIns="0" rtlCol="0">
                      <a:noAutofit/>
                    </wps:bodyPr>
                  </wps:wsp>
                </a:graphicData>
              </a:graphic>
            </wp:anchor>
          </w:drawing>
        </mc:Choice>
        <mc:Fallback>
          <w:pict>
            <v:shape id="Textbox 160" o:spid="_x0000_s1026" o:spt="202" type="#_x0000_t202" style="position:absolute;left:0pt;margin-left:467.8pt;margin-top:782.3pt;height:11pt;width:62.6pt;mso-position-horizontal-relative:page;mso-position-vertical-relative:page;z-index:-251558912;mso-width-relative:page;mso-height-relative:page;" filled="f" stroked="f" coordsize="21600,21600" o:gfxdata="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TMYnNoAAAAOAQAADwAAAAAAAAABACAAAAAiAAAAZHJzL2Rvd25yZXYueG1sUEsBAhQAFAAA&#10;AAgAh07iQIAoBJy0AQAAdwMAAA4AAAAAAAAAAQAgAAAAKQEAAGRycy9lMm9Eb2MueG1sUEsFBgAA&#10;AAAGAAYAWQEAAE8FAAAAAA==&#10;">
              <v:fill on="f" focussize="0,0"/>
              <v:stroke on="f"/>
              <v:imagedata o:title=""/>
              <o:lock v:ext="edit" aspectratio="f"/>
              <v:textbox inset="0mm,0mm,0mm,0mm">
                <w:txbxContent>
                  <w:p w14:paraId="205AE267">
                    <w:pPr>
                      <w:spacing w:before="0" w:line="203" w:lineRule="exact"/>
                      <w:ind w:left="20" w:right="0" w:firstLine="0"/>
                      <w:jc w:val="left"/>
                      <w:rPr>
                        <w:rFonts w:hint="default"/>
                        <w:sz w:val="18"/>
                        <w:lang w:val="en-US"/>
                      </w:rPr>
                    </w:pPr>
                    <w:r>
                      <w:rPr>
                        <w:color w:val="585858"/>
                        <w:sz w:val="18"/>
                        <w:lang w:val="en-US"/>
                      </w:rPr>
                      <w:t>Umaretiya Anuj</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2160" w:hanging="363"/>
      </w:pPr>
      <w:rPr>
        <w:rFonts w:hint="default" w:ascii="Symbol" w:hAnsi="Symbol" w:eastAsia="Symbol" w:cs="Symbol"/>
        <w:b w:val="0"/>
        <w:bCs w:val="0"/>
        <w:i w:val="0"/>
        <w:iCs w:val="0"/>
        <w:spacing w:val="0"/>
        <w:w w:val="100"/>
        <w:sz w:val="36"/>
        <w:szCs w:val="36"/>
        <w:lang w:val="en-US" w:eastAsia="en-US" w:bidi="ar-SA"/>
      </w:rPr>
    </w:lvl>
    <w:lvl w:ilvl="1" w:tentative="0">
      <w:start w:val="0"/>
      <w:numFmt w:val="bullet"/>
      <w:lvlText w:val="•"/>
      <w:lvlJc w:val="left"/>
      <w:pPr>
        <w:ind w:left="3092" w:hanging="363"/>
      </w:pPr>
      <w:rPr>
        <w:rFonts w:hint="default"/>
        <w:lang w:val="en-US" w:eastAsia="en-US" w:bidi="ar-SA"/>
      </w:rPr>
    </w:lvl>
    <w:lvl w:ilvl="2" w:tentative="0">
      <w:start w:val="0"/>
      <w:numFmt w:val="bullet"/>
      <w:lvlText w:val="•"/>
      <w:lvlJc w:val="left"/>
      <w:pPr>
        <w:ind w:left="4025" w:hanging="363"/>
      </w:pPr>
      <w:rPr>
        <w:rFonts w:hint="default"/>
        <w:lang w:val="en-US" w:eastAsia="en-US" w:bidi="ar-SA"/>
      </w:rPr>
    </w:lvl>
    <w:lvl w:ilvl="3" w:tentative="0">
      <w:start w:val="0"/>
      <w:numFmt w:val="bullet"/>
      <w:lvlText w:val="•"/>
      <w:lvlJc w:val="left"/>
      <w:pPr>
        <w:ind w:left="4957" w:hanging="363"/>
      </w:pPr>
      <w:rPr>
        <w:rFonts w:hint="default"/>
        <w:lang w:val="en-US" w:eastAsia="en-US" w:bidi="ar-SA"/>
      </w:rPr>
    </w:lvl>
    <w:lvl w:ilvl="4" w:tentative="0">
      <w:start w:val="0"/>
      <w:numFmt w:val="bullet"/>
      <w:lvlText w:val="•"/>
      <w:lvlJc w:val="left"/>
      <w:pPr>
        <w:ind w:left="5890" w:hanging="363"/>
      </w:pPr>
      <w:rPr>
        <w:rFonts w:hint="default"/>
        <w:lang w:val="en-US" w:eastAsia="en-US" w:bidi="ar-SA"/>
      </w:rPr>
    </w:lvl>
    <w:lvl w:ilvl="5" w:tentative="0">
      <w:start w:val="0"/>
      <w:numFmt w:val="bullet"/>
      <w:lvlText w:val="•"/>
      <w:lvlJc w:val="left"/>
      <w:pPr>
        <w:ind w:left="6823" w:hanging="363"/>
      </w:pPr>
      <w:rPr>
        <w:rFonts w:hint="default"/>
        <w:lang w:val="en-US" w:eastAsia="en-US" w:bidi="ar-SA"/>
      </w:rPr>
    </w:lvl>
    <w:lvl w:ilvl="6" w:tentative="0">
      <w:start w:val="0"/>
      <w:numFmt w:val="bullet"/>
      <w:lvlText w:val="•"/>
      <w:lvlJc w:val="left"/>
      <w:pPr>
        <w:ind w:left="7755" w:hanging="363"/>
      </w:pPr>
      <w:rPr>
        <w:rFonts w:hint="default"/>
        <w:lang w:val="en-US" w:eastAsia="en-US" w:bidi="ar-SA"/>
      </w:rPr>
    </w:lvl>
    <w:lvl w:ilvl="7" w:tentative="0">
      <w:start w:val="0"/>
      <w:numFmt w:val="bullet"/>
      <w:lvlText w:val="•"/>
      <w:lvlJc w:val="left"/>
      <w:pPr>
        <w:ind w:left="8688" w:hanging="363"/>
      </w:pPr>
      <w:rPr>
        <w:rFonts w:hint="default"/>
        <w:lang w:val="en-US" w:eastAsia="en-US" w:bidi="ar-SA"/>
      </w:rPr>
    </w:lvl>
    <w:lvl w:ilvl="8" w:tentative="0">
      <w:start w:val="0"/>
      <w:numFmt w:val="bullet"/>
      <w:lvlText w:val="•"/>
      <w:lvlJc w:val="left"/>
      <w:pPr>
        <w:ind w:left="9620" w:hanging="363"/>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2160" w:hanging="363"/>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3092" w:hanging="363"/>
      </w:pPr>
      <w:rPr>
        <w:rFonts w:hint="default"/>
        <w:lang w:val="en-US" w:eastAsia="en-US" w:bidi="ar-SA"/>
      </w:rPr>
    </w:lvl>
    <w:lvl w:ilvl="2" w:tentative="0">
      <w:start w:val="0"/>
      <w:numFmt w:val="bullet"/>
      <w:lvlText w:val="•"/>
      <w:lvlJc w:val="left"/>
      <w:pPr>
        <w:ind w:left="4025" w:hanging="363"/>
      </w:pPr>
      <w:rPr>
        <w:rFonts w:hint="default"/>
        <w:lang w:val="en-US" w:eastAsia="en-US" w:bidi="ar-SA"/>
      </w:rPr>
    </w:lvl>
    <w:lvl w:ilvl="3" w:tentative="0">
      <w:start w:val="0"/>
      <w:numFmt w:val="bullet"/>
      <w:lvlText w:val="•"/>
      <w:lvlJc w:val="left"/>
      <w:pPr>
        <w:ind w:left="4957" w:hanging="363"/>
      </w:pPr>
      <w:rPr>
        <w:rFonts w:hint="default"/>
        <w:lang w:val="en-US" w:eastAsia="en-US" w:bidi="ar-SA"/>
      </w:rPr>
    </w:lvl>
    <w:lvl w:ilvl="4" w:tentative="0">
      <w:start w:val="0"/>
      <w:numFmt w:val="bullet"/>
      <w:lvlText w:val="•"/>
      <w:lvlJc w:val="left"/>
      <w:pPr>
        <w:ind w:left="5890" w:hanging="363"/>
      </w:pPr>
      <w:rPr>
        <w:rFonts w:hint="default"/>
        <w:lang w:val="en-US" w:eastAsia="en-US" w:bidi="ar-SA"/>
      </w:rPr>
    </w:lvl>
    <w:lvl w:ilvl="5" w:tentative="0">
      <w:start w:val="0"/>
      <w:numFmt w:val="bullet"/>
      <w:lvlText w:val="•"/>
      <w:lvlJc w:val="left"/>
      <w:pPr>
        <w:ind w:left="6823" w:hanging="363"/>
      </w:pPr>
      <w:rPr>
        <w:rFonts w:hint="default"/>
        <w:lang w:val="en-US" w:eastAsia="en-US" w:bidi="ar-SA"/>
      </w:rPr>
    </w:lvl>
    <w:lvl w:ilvl="6" w:tentative="0">
      <w:start w:val="0"/>
      <w:numFmt w:val="bullet"/>
      <w:lvlText w:val="•"/>
      <w:lvlJc w:val="left"/>
      <w:pPr>
        <w:ind w:left="7755" w:hanging="363"/>
      </w:pPr>
      <w:rPr>
        <w:rFonts w:hint="default"/>
        <w:lang w:val="en-US" w:eastAsia="en-US" w:bidi="ar-SA"/>
      </w:rPr>
    </w:lvl>
    <w:lvl w:ilvl="7" w:tentative="0">
      <w:start w:val="0"/>
      <w:numFmt w:val="bullet"/>
      <w:lvlText w:val="•"/>
      <w:lvlJc w:val="left"/>
      <w:pPr>
        <w:ind w:left="8688" w:hanging="363"/>
      </w:pPr>
      <w:rPr>
        <w:rFonts w:hint="default"/>
        <w:lang w:val="en-US" w:eastAsia="en-US" w:bidi="ar-SA"/>
      </w:rPr>
    </w:lvl>
    <w:lvl w:ilvl="8" w:tentative="0">
      <w:start w:val="0"/>
      <w:numFmt w:val="bullet"/>
      <w:lvlText w:val="•"/>
      <w:lvlJc w:val="left"/>
      <w:pPr>
        <w:ind w:left="9620" w:hanging="363"/>
      </w:pPr>
      <w:rPr>
        <w:rFonts w:hint="default"/>
        <w:lang w:val="en-US" w:eastAsia="en-US" w:bidi="ar-SA"/>
      </w:rPr>
    </w:lvl>
  </w:abstractNum>
  <w:abstractNum w:abstractNumId="2">
    <w:nsid w:val="C8879AEF"/>
    <w:multiLevelType w:val="multilevel"/>
    <w:tmpl w:val="C8879AEF"/>
    <w:lvl w:ilvl="0" w:tentative="0">
      <w:start w:val="1"/>
      <w:numFmt w:val="lowerLetter"/>
      <w:lvlText w:val="%1."/>
      <w:lvlJc w:val="left"/>
      <w:pPr>
        <w:ind w:left="2160" w:hanging="363"/>
        <w:jc w:val="left"/>
      </w:pPr>
      <w:rPr>
        <w:rFonts w:hint="default" w:ascii="Calibri" w:hAnsi="Calibri" w:eastAsia="Calibri" w:cs="Calibri"/>
        <w:b/>
        <w:bCs/>
        <w:i w:val="0"/>
        <w:iCs w:val="0"/>
        <w:spacing w:val="0"/>
        <w:w w:val="100"/>
        <w:sz w:val="28"/>
        <w:szCs w:val="28"/>
        <w:lang w:val="en-US" w:eastAsia="en-US" w:bidi="ar-SA"/>
      </w:rPr>
    </w:lvl>
    <w:lvl w:ilvl="1" w:tentative="0">
      <w:start w:val="0"/>
      <w:numFmt w:val="bullet"/>
      <w:lvlText w:val=""/>
      <w:lvlJc w:val="left"/>
      <w:pPr>
        <w:ind w:left="4321" w:hanging="360"/>
      </w:pPr>
      <w:rPr>
        <w:rFonts w:hint="default" w:ascii="Symbol" w:hAnsi="Symbol" w:eastAsia="Symbol" w:cs="Symbol"/>
        <w:b w:val="0"/>
        <w:bCs w:val="0"/>
        <w:i w:val="0"/>
        <w:iCs w:val="0"/>
        <w:spacing w:val="0"/>
        <w:w w:val="100"/>
        <w:sz w:val="36"/>
        <w:szCs w:val="36"/>
        <w:lang w:val="en-US" w:eastAsia="en-US" w:bidi="ar-SA"/>
      </w:rPr>
    </w:lvl>
    <w:lvl w:ilvl="2" w:tentative="0">
      <w:start w:val="0"/>
      <w:numFmt w:val="bullet"/>
      <w:lvlText w:val=""/>
      <w:lvlJc w:val="left"/>
      <w:pPr>
        <w:ind w:left="4741" w:hanging="360"/>
      </w:pPr>
      <w:rPr>
        <w:rFonts w:hint="default" w:ascii="Symbol" w:hAnsi="Symbol" w:eastAsia="Symbol" w:cs="Symbol"/>
        <w:b w:val="0"/>
        <w:bCs w:val="0"/>
        <w:i w:val="0"/>
        <w:iCs w:val="0"/>
        <w:spacing w:val="0"/>
        <w:w w:val="100"/>
        <w:sz w:val="36"/>
        <w:szCs w:val="36"/>
        <w:lang w:val="en-US" w:eastAsia="en-US" w:bidi="ar-SA"/>
      </w:rPr>
    </w:lvl>
    <w:lvl w:ilvl="3" w:tentative="0">
      <w:start w:val="0"/>
      <w:numFmt w:val="bullet"/>
      <w:lvlText w:val="•"/>
      <w:lvlJc w:val="left"/>
      <w:pPr>
        <w:ind w:left="5583" w:hanging="360"/>
      </w:pPr>
      <w:rPr>
        <w:rFonts w:hint="default"/>
        <w:lang w:val="en-US" w:eastAsia="en-US" w:bidi="ar-SA"/>
      </w:rPr>
    </w:lvl>
    <w:lvl w:ilvl="4" w:tentative="0">
      <w:start w:val="0"/>
      <w:numFmt w:val="bullet"/>
      <w:lvlText w:val="•"/>
      <w:lvlJc w:val="left"/>
      <w:pPr>
        <w:ind w:left="6426" w:hanging="360"/>
      </w:pPr>
      <w:rPr>
        <w:rFonts w:hint="default"/>
        <w:lang w:val="en-US" w:eastAsia="en-US" w:bidi="ar-SA"/>
      </w:rPr>
    </w:lvl>
    <w:lvl w:ilvl="5" w:tentative="0">
      <w:start w:val="0"/>
      <w:numFmt w:val="bullet"/>
      <w:lvlText w:val="•"/>
      <w:lvlJc w:val="left"/>
      <w:pPr>
        <w:ind w:left="7269" w:hanging="360"/>
      </w:pPr>
      <w:rPr>
        <w:rFonts w:hint="default"/>
        <w:lang w:val="en-US" w:eastAsia="en-US" w:bidi="ar-SA"/>
      </w:rPr>
    </w:lvl>
    <w:lvl w:ilvl="6" w:tentative="0">
      <w:start w:val="0"/>
      <w:numFmt w:val="bullet"/>
      <w:lvlText w:val="•"/>
      <w:lvlJc w:val="left"/>
      <w:pPr>
        <w:ind w:left="8113" w:hanging="360"/>
      </w:pPr>
      <w:rPr>
        <w:rFonts w:hint="default"/>
        <w:lang w:val="en-US" w:eastAsia="en-US" w:bidi="ar-SA"/>
      </w:rPr>
    </w:lvl>
    <w:lvl w:ilvl="7" w:tentative="0">
      <w:start w:val="0"/>
      <w:numFmt w:val="bullet"/>
      <w:lvlText w:val="•"/>
      <w:lvlJc w:val="left"/>
      <w:pPr>
        <w:ind w:left="8956" w:hanging="360"/>
      </w:pPr>
      <w:rPr>
        <w:rFonts w:hint="default"/>
        <w:lang w:val="en-US" w:eastAsia="en-US" w:bidi="ar-SA"/>
      </w:rPr>
    </w:lvl>
    <w:lvl w:ilvl="8" w:tentative="0">
      <w:start w:val="0"/>
      <w:numFmt w:val="bullet"/>
      <w:lvlText w:val="•"/>
      <w:lvlJc w:val="left"/>
      <w:pPr>
        <w:ind w:left="9799" w:hanging="360"/>
      </w:pPr>
      <w:rPr>
        <w:rFonts w:hint="default"/>
        <w:lang w:val="en-US" w:eastAsia="en-US" w:bidi="ar-SA"/>
      </w:rPr>
    </w:lvl>
  </w:abstractNum>
  <w:abstractNum w:abstractNumId="3">
    <w:nsid w:val="CF092B84"/>
    <w:multiLevelType w:val="multilevel"/>
    <w:tmpl w:val="CF092B84"/>
    <w:lvl w:ilvl="0" w:tentative="0">
      <w:start w:val="0"/>
      <w:numFmt w:val="bullet"/>
      <w:lvlText w:val=""/>
      <w:lvlJc w:val="left"/>
      <w:pPr>
        <w:ind w:left="2232" w:hanging="435"/>
      </w:pPr>
      <w:rPr>
        <w:rFonts w:hint="default" w:ascii="Wingdings" w:hAnsi="Wingdings" w:eastAsia="Wingdings" w:cs="Wingdings"/>
        <w:spacing w:val="0"/>
        <w:w w:val="100"/>
        <w:lang w:val="en-US" w:eastAsia="en-US" w:bidi="ar-SA"/>
      </w:rPr>
    </w:lvl>
    <w:lvl w:ilvl="1" w:tentative="0">
      <w:start w:val="0"/>
      <w:numFmt w:val="bullet"/>
      <w:lvlText w:val=""/>
      <w:lvlJc w:val="left"/>
      <w:pPr>
        <w:ind w:left="2520" w:hanging="363"/>
      </w:pPr>
      <w:rPr>
        <w:rFonts w:hint="default" w:ascii="Wingdings" w:hAnsi="Wingdings" w:eastAsia="Wingdings" w:cs="Wingdings"/>
        <w:b w:val="0"/>
        <w:bCs w:val="0"/>
        <w:i w:val="0"/>
        <w:iCs w:val="0"/>
        <w:spacing w:val="0"/>
        <w:w w:val="99"/>
        <w:sz w:val="32"/>
        <w:szCs w:val="32"/>
        <w:lang w:val="en-US" w:eastAsia="en-US" w:bidi="ar-SA"/>
      </w:rPr>
    </w:lvl>
    <w:lvl w:ilvl="2" w:tentative="0">
      <w:start w:val="0"/>
      <w:numFmt w:val="bullet"/>
      <w:lvlText w:val="•"/>
      <w:lvlJc w:val="left"/>
      <w:pPr>
        <w:ind w:left="3516" w:hanging="363"/>
      </w:pPr>
      <w:rPr>
        <w:rFonts w:hint="default"/>
        <w:lang w:val="en-US" w:eastAsia="en-US" w:bidi="ar-SA"/>
      </w:rPr>
    </w:lvl>
    <w:lvl w:ilvl="3" w:tentative="0">
      <w:start w:val="0"/>
      <w:numFmt w:val="bullet"/>
      <w:lvlText w:val="•"/>
      <w:lvlJc w:val="left"/>
      <w:pPr>
        <w:ind w:left="4512" w:hanging="363"/>
      </w:pPr>
      <w:rPr>
        <w:rFonts w:hint="default"/>
        <w:lang w:val="en-US" w:eastAsia="en-US" w:bidi="ar-SA"/>
      </w:rPr>
    </w:lvl>
    <w:lvl w:ilvl="4" w:tentative="0">
      <w:start w:val="0"/>
      <w:numFmt w:val="bullet"/>
      <w:lvlText w:val="•"/>
      <w:lvlJc w:val="left"/>
      <w:pPr>
        <w:ind w:left="5508" w:hanging="363"/>
      </w:pPr>
      <w:rPr>
        <w:rFonts w:hint="default"/>
        <w:lang w:val="en-US" w:eastAsia="en-US" w:bidi="ar-SA"/>
      </w:rPr>
    </w:lvl>
    <w:lvl w:ilvl="5" w:tentative="0">
      <w:start w:val="0"/>
      <w:numFmt w:val="bullet"/>
      <w:lvlText w:val="•"/>
      <w:lvlJc w:val="left"/>
      <w:pPr>
        <w:ind w:left="6504" w:hanging="363"/>
      </w:pPr>
      <w:rPr>
        <w:rFonts w:hint="default"/>
        <w:lang w:val="en-US" w:eastAsia="en-US" w:bidi="ar-SA"/>
      </w:rPr>
    </w:lvl>
    <w:lvl w:ilvl="6" w:tentative="0">
      <w:start w:val="0"/>
      <w:numFmt w:val="bullet"/>
      <w:lvlText w:val="•"/>
      <w:lvlJc w:val="left"/>
      <w:pPr>
        <w:ind w:left="7501" w:hanging="363"/>
      </w:pPr>
      <w:rPr>
        <w:rFonts w:hint="default"/>
        <w:lang w:val="en-US" w:eastAsia="en-US" w:bidi="ar-SA"/>
      </w:rPr>
    </w:lvl>
    <w:lvl w:ilvl="7" w:tentative="0">
      <w:start w:val="0"/>
      <w:numFmt w:val="bullet"/>
      <w:lvlText w:val="•"/>
      <w:lvlJc w:val="left"/>
      <w:pPr>
        <w:ind w:left="8497" w:hanging="363"/>
      </w:pPr>
      <w:rPr>
        <w:rFonts w:hint="default"/>
        <w:lang w:val="en-US" w:eastAsia="en-US" w:bidi="ar-SA"/>
      </w:rPr>
    </w:lvl>
    <w:lvl w:ilvl="8" w:tentative="0">
      <w:start w:val="0"/>
      <w:numFmt w:val="bullet"/>
      <w:lvlText w:val="•"/>
      <w:lvlJc w:val="left"/>
      <w:pPr>
        <w:ind w:left="9493" w:hanging="363"/>
      </w:pPr>
      <w:rPr>
        <w:rFonts w:hint="default"/>
        <w:lang w:val="en-US" w:eastAsia="en-US" w:bidi="ar-SA"/>
      </w:rPr>
    </w:lvl>
  </w:abstractNum>
  <w:abstractNum w:abstractNumId="4">
    <w:nsid w:val="F4B5D9F5"/>
    <w:multiLevelType w:val="multilevel"/>
    <w:tmpl w:val="F4B5D9F5"/>
    <w:lvl w:ilvl="0" w:tentative="0">
      <w:start w:val="0"/>
      <w:numFmt w:val="bullet"/>
      <w:lvlText w:val=""/>
      <w:lvlJc w:val="left"/>
      <w:pPr>
        <w:ind w:left="2160" w:hanging="363"/>
      </w:pPr>
      <w:rPr>
        <w:rFonts w:hint="default" w:ascii="Wingdings" w:hAnsi="Wingdings" w:eastAsia="Wingdings" w:cs="Wingdings"/>
        <w:spacing w:val="0"/>
        <w:w w:val="100"/>
        <w:lang w:val="en-US" w:eastAsia="en-US" w:bidi="ar-SA"/>
      </w:rPr>
    </w:lvl>
    <w:lvl w:ilvl="1" w:tentative="0">
      <w:start w:val="0"/>
      <w:numFmt w:val="bullet"/>
      <w:lvlText w:val="•"/>
      <w:lvlJc w:val="left"/>
      <w:pPr>
        <w:ind w:left="3092" w:hanging="363"/>
      </w:pPr>
      <w:rPr>
        <w:rFonts w:hint="default"/>
        <w:lang w:val="en-US" w:eastAsia="en-US" w:bidi="ar-SA"/>
      </w:rPr>
    </w:lvl>
    <w:lvl w:ilvl="2" w:tentative="0">
      <w:start w:val="0"/>
      <w:numFmt w:val="bullet"/>
      <w:lvlText w:val="•"/>
      <w:lvlJc w:val="left"/>
      <w:pPr>
        <w:ind w:left="4025" w:hanging="363"/>
      </w:pPr>
      <w:rPr>
        <w:rFonts w:hint="default"/>
        <w:lang w:val="en-US" w:eastAsia="en-US" w:bidi="ar-SA"/>
      </w:rPr>
    </w:lvl>
    <w:lvl w:ilvl="3" w:tentative="0">
      <w:start w:val="0"/>
      <w:numFmt w:val="bullet"/>
      <w:lvlText w:val="•"/>
      <w:lvlJc w:val="left"/>
      <w:pPr>
        <w:ind w:left="4957" w:hanging="363"/>
      </w:pPr>
      <w:rPr>
        <w:rFonts w:hint="default"/>
        <w:lang w:val="en-US" w:eastAsia="en-US" w:bidi="ar-SA"/>
      </w:rPr>
    </w:lvl>
    <w:lvl w:ilvl="4" w:tentative="0">
      <w:start w:val="0"/>
      <w:numFmt w:val="bullet"/>
      <w:lvlText w:val="•"/>
      <w:lvlJc w:val="left"/>
      <w:pPr>
        <w:ind w:left="5890" w:hanging="363"/>
      </w:pPr>
      <w:rPr>
        <w:rFonts w:hint="default"/>
        <w:lang w:val="en-US" w:eastAsia="en-US" w:bidi="ar-SA"/>
      </w:rPr>
    </w:lvl>
    <w:lvl w:ilvl="5" w:tentative="0">
      <w:start w:val="0"/>
      <w:numFmt w:val="bullet"/>
      <w:lvlText w:val="•"/>
      <w:lvlJc w:val="left"/>
      <w:pPr>
        <w:ind w:left="6823" w:hanging="363"/>
      </w:pPr>
      <w:rPr>
        <w:rFonts w:hint="default"/>
        <w:lang w:val="en-US" w:eastAsia="en-US" w:bidi="ar-SA"/>
      </w:rPr>
    </w:lvl>
    <w:lvl w:ilvl="6" w:tentative="0">
      <w:start w:val="0"/>
      <w:numFmt w:val="bullet"/>
      <w:lvlText w:val="•"/>
      <w:lvlJc w:val="left"/>
      <w:pPr>
        <w:ind w:left="7755" w:hanging="363"/>
      </w:pPr>
      <w:rPr>
        <w:rFonts w:hint="default"/>
        <w:lang w:val="en-US" w:eastAsia="en-US" w:bidi="ar-SA"/>
      </w:rPr>
    </w:lvl>
    <w:lvl w:ilvl="7" w:tentative="0">
      <w:start w:val="0"/>
      <w:numFmt w:val="bullet"/>
      <w:lvlText w:val="•"/>
      <w:lvlJc w:val="left"/>
      <w:pPr>
        <w:ind w:left="8688" w:hanging="363"/>
      </w:pPr>
      <w:rPr>
        <w:rFonts w:hint="default"/>
        <w:lang w:val="en-US" w:eastAsia="en-US" w:bidi="ar-SA"/>
      </w:rPr>
    </w:lvl>
    <w:lvl w:ilvl="8" w:tentative="0">
      <w:start w:val="0"/>
      <w:numFmt w:val="bullet"/>
      <w:lvlText w:val="•"/>
      <w:lvlJc w:val="left"/>
      <w:pPr>
        <w:ind w:left="9620" w:hanging="363"/>
      </w:pPr>
      <w:rPr>
        <w:rFonts w:hint="default"/>
        <w:lang w:val="en-US" w:eastAsia="en-US" w:bidi="ar-SA"/>
      </w:rPr>
    </w:lvl>
  </w:abstractNum>
  <w:abstractNum w:abstractNumId="5">
    <w:nsid w:val="0053208E"/>
    <w:multiLevelType w:val="multilevel"/>
    <w:tmpl w:val="0053208E"/>
    <w:lvl w:ilvl="0" w:tentative="0">
      <w:start w:val="1"/>
      <w:numFmt w:val="decimal"/>
      <w:lvlText w:val="%1."/>
      <w:lvlJc w:val="left"/>
      <w:pPr>
        <w:ind w:left="3156" w:hanging="279"/>
        <w:jc w:val="left"/>
      </w:pPr>
      <w:rPr>
        <w:rFonts w:hint="default" w:ascii="Calibri" w:hAnsi="Calibri" w:eastAsia="Calibri" w:cs="Calibri"/>
        <w:b w:val="0"/>
        <w:bCs w:val="0"/>
        <w:i w:val="0"/>
        <w:iCs w:val="0"/>
        <w:spacing w:val="-1"/>
        <w:w w:val="100"/>
        <w:sz w:val="28"/>
        <w:szCs w:val="28"/>
        <w:lang w:val="en-US" w:eastAsia="en-US" w:bidi="ar-SA"/>
      </w:rPr>
    </w:lvl>
    <w:lvl w:ilvl="1" w:tentative="0">
      <w:start w:val="0"/>
      <w:numFmt w:val="bullet"/>
      <w:lvlText w:val="•"/>
      <w:lvlJc w:val="left"/>
      <w:pPr>
        <w:ind w:left="3992" w:hanging="279"/>
      </w:pPr>
      <w:rPr>
        <w:rFonts w:hint="default"/>
        <w:lang w:val="en-US" w:eastAsia="en-US" w:bidi="ar-SA"/>
      </w:rPr>
    </w:lvl>
    <w:lvl w:ilvl="2" w:tentative="0">
      <w:start w:val="0"/>
      <w:numFmt w:val="bullet"/>
      <w:lvlText w:val="•"/>
      <w:lvlJc w:val="left"/>
      <w:pPr>
        <w:ind w:left="4825" w:hanging="279"/>
      </w:pPr>
      <w:rPr>
        <w:rFonts w:hint="default"/>
        <w:lang w:val="en-US" w:eastAsia="en-US" w:bidi="ar-SA"/>
      </w:rPr>
    </w:lvl>
    <w:lvl w:ilvl="3" w:tentative="0">
      <w:start w:val="0"/>
      <w:numFmt w:val="bullet"/>
      <w:lvlText w:val="•"/>
      <w:lvlJc w:val="left"/>
      <w:pPr>
        <w:ind w:left="5657" w:hanging="279"/>
      </w:pPr>
      <w:rPr>
        <w:rFonts w:hint="default"/>
        <w:lang w:val="en-US" w:eastAsia="en-US" w:bidi="ar-SA"/>
      </w:rPr>
    </w:lvl>
    <w:lvl w:ilvl="4" w:tentative="0">
      <w:start w:val="0"/>
      <w:numFmt w:val="bullet"/>
      <w:lvlText w:val="•"/>
      <w:lvlJc w:val="left"/>
      <w:pPr>
        <w:ind w:left="6490" w:hanging="279"/>
      </w:pPr>
      <w:rPr>
        <w:rFonts w:hint="default"/>
        <w:lang w:val="en-US" w:eastAsia="en-US" w:bidi="ar-SA"/>
      </w:rPr>
    </w:lvl>
    <w:lvl w:ilvl="5" w:tentative="0">
      <w:start w:val="0"/>
      <w:numFmt w:val="bullet"/>
      <w:lvlText w:val="•"/>
      <w:lvlJc w:val="left"/>
      <w:pPr>
        <w:ind w:left="7323" w:hanging="279"/>
      </w:pPr>
      <w:rPr>
        <w:rFonts w:hint="default"/>
        <w:lang w:val="en-US" w:eastAsia="en-US" w:bidi="ar-SA"/>
      </w:rPr>
    </w:lvl>
    <w:lvl w:ilvl="6" w:tentative="0">
      <w:start w:val="0"/>
      <w:numFmt w:val="bullet"/>
      <w:lvlText w:val="•"/>
      <w:lvlJc w:val="left"/>
      <w:pPr>
        <w:ind w:left="8155" w:hanging="279"/>
      </w:pPr>
      <w:rPr>
        <w:rFonts w:hint="default"/>
        <w:lang w:val="en-US" w:eastAsia="en-US" w:bidi="ar-SA"/>
      </w:rPr>
    </w:lvl>
    <w:lvl w:ilvl="7" w:tentative="0">
      <w:start w:val="0"/>
      <w:numFmt w:val="bullet"/>
      <w:lvlText w:val="•"/>
      <w:lvlJc w:val="left"/>
      <w:pPr>
        <w:ind w:left="8988" w:hanging="279"/>
      </w:pPr>
      <w:rPr>
        <w:rFonts w:hint="default"/>
        <w:lang w:val="en-US" w:eastAsia="en-US" w:bidi="ar-SA"/>
      </w:rPr>
    </w:lvl>
    <w:lvl w:ilvl="8" w:tentative="0">
      <w:start w:val="0"/>
      <w:numFmt w:val="bullet"/>
      <w:lvlText w:val="•"/>
      <w:lvlJc w:val="left"/>
      <w:pPr>
        <w:ind w:left="9820" w:hanging="279"/>
      </w:pPr>
      <w:rPr>
        <w:rFonts w:hint="default"/>
        <w:lang w:val="en-US" w:eastAsia="en-US" w:bidi="ar-SA"/>
      </w:rPr>
    </w:lvl>
  </w:abstractNum>
  <w:abstractNum w:abstractNumId="6">
    <w:nsid w:val="0248C179"/>
    <w:multiLevelType w:val="multilevel"/>
    <w:tmpl w:val="0248C179"/>
    <w:lvl w:ilvl="0" w:tentative="0">
      <w:start w:val="0"/>
      <w:numFmt w:val="bullet"/>
      <w:lvlText w:val=""/>
      <w:lvlJc w:val="left"/>
      <w:pPr>
        <w:ind w:left="2520" w:hanging="363"/>
      </w:pPr>
      <w:rPr>
        <w:rFonts w:hint="default" w:ascii="Wingdings" w:hAnsi="Wingdings" w:eastAsia="Wingdings" w:cs="Wingdings"/>
        <w:b w:val="0"/>
        <w:bCs w:val="0"/>
        <w:i w:val="0"/>
        <w:iCs w:val="0"/>
        <w:spacing w:val="0"/>
        <w:w w:val="100"/>
        <w:sz w:val="34"/>
        <w:szCs w:val="34"/>
        <w:lang w:val="en-US" w:eastAsia="en-US" w:bidi="ar-SA"/>
      </w:rPr>
    </w:lvl>
    <w:lvl w:ilvl="1" w:tentative="0">
      <w:start w:val="0"/>
      <w:numFmt w:val="bullet"/>
      <w:lvlText w:val="•"/>
      <w:lvlJc w:val="left"/>
      <w:pPr>
        <w:ind w:left="3416" w:hanging="363"/>
      </w:pPr>
      <w:rPr>
        <w:rFonts w:hint="default"/>
        <w:lang w:val="en-US" w:eastAsia="en-US" w:bidi="ar-SA"/>
      </w:rPr>
    </w:lvl>
    <w:lvl w:ilvl="2" w:tentative="0">
      <w:start w:val="0"/>
      <w:numFmt w:val="bullet"/>
      <w:lvlText w:val="•"/>
      <w:lvlJc w:val="left"/>
      <w:pPr>
        <w:ind w:left="4313" w:hanging="363"/>
      </w:pPr>
      <w:rPr>
        <w:rFonts w:hint="default"/>
        <w:lang w:val="en-US" w:eastAsia="en-US" w:bidi="ar-SA"/>
      </w:rPr>
    </w:lvl>
    <w:lvl w:ilvl="3" w:tentative="0">
      <w:start w:val="0"/>
      <w:numFmt w:val="bullet"/>
      <w:lvlText w:val="•"/>
      <w:lvlJc w:val="left"/>
      <w:pPr>
        <w:ind w:left="5209" w:hanging="363"/>
      </w:pPr>
      <w:rPr>
        <w:rFonts w:hint="default"/>
        <w:lang w:val="en-US" w:eastAsia="en-US" w:bidi="ar-SA"/>
      </w:rPr>
    </w:lvl>
    <w:lvl w:ilvl="4" w:tentative="0">
      <w:start w:val="0"/>
      <w:numFmt w:val="bullet"/>
      <w:lvlText w:val="•"/>
      <w:lvlJc w:val="left"/>
      <w:pPr>
        <w:ind w:left="6106" w:hanging="363"/>
      </w:pPr>
      <w:rPr>
        <w:rFonts w:hint="default"/>
        <w:lang w:val="en-US" w:eastAsia="en-US" w:bidi="ar-SA"/>
      </w:rPr>
    </w:lvl>
    <w:lvl w:ilvl="5" w:tentative="0">
      <w:start w:val="0"/>
      <w:numFmt w:val="bullet"/>
      <w:lvlText w:val="•"/>
      <w:lvlJc w:val="left"/>
      <w:pPr>
        <w:ind w:left="7003" w:hanging="363"/>
      </w:pPr>
      <w:rPr>
        <w:rFonts w:hint="default"/>
        <w:lang w:val="en-US" w:eastAsia="en-US" w:bidi="ar-SA"/>
      </w:rPr>
    </w:lvl>
    <w:lvl w:ilvl="6" w:tentative="0">
      <w:start w:val="0"/>
      <w:numFmt w:val="bullet"/>
      <w:lvlText w:val="•"/>
      <w:lvlJc w:val="left"/>
      <w:pPr>
        <w:ind w:left="7899" w:hanging="363"/>
      </w:pPr>
      <w:rPr>
        <w:rFonts w:hint="default"/>
        <w:lang w:val="en-US" w:eastAsia="en-US" w:bidi="ar-SA"/>
      </w:rPr>
    </w:lvl>
    <w:lvl w:ilvl="7" w:tentative="0">
      <w:start w:val="0"/>
      <w:numFmt w:val="bullet"/>
      <w:lvlText w:val="•"/>
      <w:lvlJc w:val="left"/>
      <w:pPr>
        <w:ind w:left="8796" w:hanging="363"/>
      </w:pPr>
      <w:rPr>
        <w:rFonts w:hint="default"/>
        <w:lang w:val="en-US" w:eastAsia="en-US" w:bidi="ar-SA"/>
      </w:rPr>
    </w:lvl>
    <w:lvl w:ilvl="8" w:tentative="0">
      <w:start w:val="0"/>
      <w:numFmt w:val="bullet"/>
      <w:lvlText w:val="•"/>
      <w:lvlJc w:val="left"/>
      <w:pPr>
        <w:ind w:left="9692" w:hanging="363"/>
      </w:pPr>
      <w:rPr>
        <w:rFonts w:hint="default"/>
        <w:lang w:val="en-US" w:eastAsia="en-US" w:bidi="ar-SA"/>
      </w:rPr>
    </w:lvl>
  </w:abstractNum>
  <w:abstractNum w:abstractNumId="7">
    <w:nsid w:val="03D62ECE"/>
    <w:multiLevelType w:val="multilevel"/>
    <w:tmpl w:val="03D62ECE"/>
    <w:lvl w:ilvl="0" w:tentative="0">
      <w:start w:val="0"/>
      <w:numFmt w:val="bullet"/>
      <w:lvlText w:val=""/>
      <w:lvlJc w:val="left"/>
      <w:pPr>
        <w:ind w:left="2562" w:hanging="363"/>
      </w:pPr>
      <w:rPr>
        <w:rFonts w:hint="default" w:ascii="Wingdings" w:hAnsi="Wingdings" w:eastAsia="Wingdings" w:cs="Wingdings"/>
        <w:spacing w:val="0"/>
        <w:w w:val="99"/>
        <w:lang w:val="en-US" w:eastAsia="en-US" w:bidi="ar-SA"/>
      </w:rPr>
    </w:lvl>
    <w:lvl w:ilvl="1" w:tentative="0">
      <w:start w:val="0"/>
      <w:numFmt w:val="bullet"/>
      <w:lvlText w:val=""/>
      <w:lvlJc w:val="left"/>
      <w:pPr>
        <w:ind w:left="2381" w:hanging="363"/>
      </w:pPr>
      <w:rPr>
        <w:rFonts w:hint="default" w:ascii="Symbol" w:hAnsi="Symbol" w:eastAsia="Symbol" w:cs="Symbol"/>
        <w:b w:val="0"/>
        <w:bCs w:val="0"/>
        <w:i w:val="0"/>
        <w:iCs w:val="0"/>
        <w:spacing w:val="0"/>
        <w:w w:val="100"/>
        <w:sz w:val="36"/>
        <w:szCs w:val="36"/>
        <w:lang w:val="en-US" w:eastAsia="en-US" w:bidi="ar-SA"/>
      </w:rPr>
    </w:lvl>
    <w:lvl w:ilvl="2" w:tentative="0">
      <w:start w:val="0"/>
      <w:numFmt w:val="bullet"/>
      <w:lvlText w:val="•"/>
      <w:lvlJc w:val="left"/>
      <w:pPr>
        <w:ind w:left="3240" w:hanging="363"/>
      </w:pPr>
      <w:rPr>
        <w:rFonts w:hint="default"/>
        <w:lang w:val="en-US" w:eastAsia="en-US" w:bidi="ar-SA"/>
      </w:rPr>
    </w:lvl>
    <w:lvl w:ilvl="3" w:tentative="0">
      <w:start w:val="0"/>
      <w:numFmt w:val="bullet"/>
      <w:lvlText w:val="•"/>
      <w:lvlJc w:val="left"/>
      <w:pPr>
        <w:ind w:left="4270" w:hanging="363"/>
      </w:pPr>
      <w:rPr>
        <w:rFonts w:hint="default"/>
        <w:lang w:val="en-US" w:eastAsia="en-US" w:bidi="ar-SA"/>
      </w:rPr>
    </w:lvl>
    <w:lvl w:ilvl="4" w:tentative="0">
      <w:start w:val="0"/>
      <w:numFmt w:val="bullet"/>
      <w:lvlText w:val="•"/>
      <w:lvlJc w:val="left"/>
      <w:pPr>
        <w:ind w:left="5301" w:hanging="363"/>
      </w:pPr>
      <w:rPr>
        <w:rFonts w:hint="default"/>
        <w:lang w:val="en-US" w:eastAsia="en-US" w:bidi="ar-SA"/>
      </w:rPr>
    </w:lvl>
    <w:lvl w:ilvl="5" w:tentative="0">
      <w:start w:val="0"/>
      <w:numFmt w:val="bullet"/>
      <w:lvlText w:val="•"/>
      <w:lvlJc w:val="left"/>
      <w:pPr>
        <w:ind w:left="6332" w:hanging="363"/>
      </w:pPr>
      <w:rPr>
        <w:rFonts w:hint="default"/>
        <w:lang w:val="en-US" w:eastAsia="en-US" w:bidi="ar-SA"/>
      </w:rPr>
    </w:lvl>
    <w:lvl w:ilvl="6" w:tentative="0">
      <w:start w:val="0"/>
      <w:numFmt w:val="bullet"/>
      <w:lvlText w:val="•"/>
      <w:lvlJc w:val="left"/>
      <w:pPr>
        <w:ind w:left="7363" w:hanging="363"/>
      </w:pPr>
      <w:rPr>
        <w:rFonts w:hint="default"/>
        <w:lang w:val="en-US" w:eastAsia="en-US" w:bidi="ar-SA"/>
      </w:rPr>
    </w:lvl>
    <w:lvl w:ilvl="7" w:tentative="0">
      <w:start w:val="0"/>
      <w:numFmt w:val="bullet"/>
      <w:lvlText w:val="•"/>
      <w:lvlJc w:val="left"/>
      <w:pPr>
        <w:ind w:left="8393" w:hanging="363"/>
      </w:pPr>
      <w:rPr>
        <w:rFonts w:hint="default"/>
        <w:lang w:val="en-US" w:eastAsia="en-US" w:bidi="ar-SA"/>
      </w:rPr>
    </w:lvl>
    <w:lvl w:ilvl="8" w:tentative="0">
      <w:start w:val="0"/>
      <w:numFmt w:val="bullet"/>
      <w:lvlText w:val="•"/>
      <w:lvlJc w:val="left"/>
      <w:pPr>
        <w:ind w:left="9424" w:hanging="363"/>
      </w:pPr>
      <w:rPr>
        <w:rFonts w:hint="default"/>
        <w:lang w:val="en-US" w:eastAsia="en-US" w:bidi="ar-SA"/>
      </w:rPr>
    </w:lvl>
  </w:abstractNum>
  <w:abstractNum w:abstractNumId="8">
    <w:nsid w:val="2470EC97"/>
    <w:multiLevelType w:val="multilevel"/>
    <w:tmpl w:val="2470EC97"/>
    <w:lvl w:ilvl="0" w:tentative="0">
      <w:start w:val="1"/>
      <w:numFmt w:val="decimal"/>
      <w:lvlText w:val="%1."/>
      <w:lvlJc w:val="left"/>
      <w:pPr>
        <w:ind w:left="4321" w:hanging="360"/>
        <w:jc w:val="left"/>
      </w:pPr>
      <w:rPr>
        <w:rFonts w:hint="default" w:ascii="Calibri" w:hAnsi="Calibri" w:eastAsia="Calibri" w:cs="Calibri"/>
        <w:b/>
        <w:bCs/>
        <w:i w:val="0"/>
        <w:iCs w:val="0"/>
        <w:spacing w:val="-2"/>
        <w:w w:val="98"/>
        <w:sz w:val="32"/>
        <w:szCs w:val="32"/>
        <w:lang w:val="en-US" w:eastAsia="en-US" w:bidi="ar-SA"/>
      </w:rPr>
    </w:lvl>
    <w:lvl w:ilvl="1" w:tentative="0">
      <w:start w:val="0"/>
      <w:numFmt w:val="bullet"/>
      <w:lvlText w:val=""/>
      <w:lvlJc w:val="left"/>
      <w:pPr>
        <w:ind w:left="4681" w:hanging="360"/>
      </w:pPr>
      <w:rPr>
        <w:rFonts w:hint="default" w:ascii="Symbol" w:hAnsi="Symbol" w:eastAsia="Symbol" w:cs="Symbol"/>
        <w:b w:val="0"/>
        <w:bCs w:val="0"/>
        <w:i w:val="0"/>
        <w:iCs w:val="0"/>
        <w:spacing w:val="0"/>
        <w:w w:val="98"/>
        <w:sz w:val="32"/>
        <w:szCs w:val="32"/>
        <w:lang w:val="en-US" w:eastAsia="en-US" w:bidi="ar-SA"/>
      </w:rPr>
    </w:lvl>
    <w:lvl w:ilvl="2" w:tentative="0">
      <w:start w:val="0"/>
      <w:numFmt w:val="bullet"/>
      <w:lvlText w:val="•"/>
      <w:lvlJc w:val="left"/>
      <w:pPr>
        <w:ind w:left="5436" w:hanging="360"/>
      </w:pPr>
      <w:rPr>
        <w:rFonts w:hint="default"/>
        <w:lang w:val="en-US" w:eastAsia="en-US" w:bidi="ar-SA"/>
      </w:rPr>
    </w:lvl>
    <w:lvl w:ilvl="3" w:tentative="0">
      <w:start w:val="0"/>
      <w:numFmt w:val="bullet"/>
      <w:lvlText w:val="•"/>
      <w:lvlJc w:val="left"/>
      <w:pPr>
        <w:ind w:left="6192" w:hanging="360"/>
      </w:pPr>
      <w:rPr>
        <w:rFonts w:hint="default"/>
        <w:lang w:val="en-US" w:eastAsia="en-US" w:bidi="ar-SA"/>
      </w:rPr>
    </w:lvl>
    <w:lvl w:ilvl="4" w:tentative="0">
      <w:start w:val="0"/>
      <w:numFmt w:val="bullet"/>
      <w:lvlText w:val="•"/>
      <w:lvlJc w:val="left"/>
      <w:pPr>
        <w:ind w:left="6948" w:hanging="360"/>
      </w:pPr>
      <w:rPr>
        <w:rFonts w:hint="default"/>
        <w:lang w:val="en-US" w:eastAsia="en-US" w:bidi="ar-SA"/>
      </w:rPr>
    </w:lvl>
    <w:lvl w:ilvl="5" w:tentative="0">
      <w:start w:val="0"/>
      <w:numFmt w:val="bullet"/>
      <w:lvlText w:val="•"/>
      <w:lvlJc w:val="left"/>
      <w:pPr>
        <w:ind w:left="7704" w:hanging="360"/>
      </w:pPr>
      <w:rPr>
        <w:rFonts w:hint="default"/>
        <w:lang w:val="en-US" w:eastAsia="en-US" w:bidi="ar-SA"/>
      </w:rPr>
    </w:lvl>
    <w:lvl w:ilvl="6" w:tentative="0">
      <w:start w:val="0"/>
      <w:numFmt w:val="bullet"/>
      <w:lvlText w:val="•"/>
      <w:lvlJc w:val="left"/>
      <w:pPr>
        <w:ind w:left="8461" w:hanging="360"/>
      </w:pPr>
      <w:rPr>
        <w:rFonts w:hint="default"/>
        <w:lang w:val="en-US" w:eastAsia="en-US" w:bidi="ar-SA"/>
      </w:rPr>
    </w:lvl>
    <w:lvl w:ilvl="7" w:tentative="0">
      <w:start w:val="0"/>
      <w:numFmt w:val="bullet"/>
      <w:lvlText w:val="•"/>
      <w:lvlJc w:val="left"/>
      <w:pPr>
        <w:ind w:left="9217" w:hanging="360"/>
      </w:pPr>
      <w:rPr>
        <w:rFonts w:hint="default"/>
        <w:lang w:val="en-US" w:eastAsia="en-US" w:bidi="ar-SA"/>
      </w:rPr>
    </w:lvl>
    <w:lvl w:ilvl="8" w:tentative="0">
      <w:start w:val="0"/>
      <w:numFmt w:val="bullet"/>
      <w:lvlText w:val="•"/>
      <w:lvlJc w:val="left"/>
      <w:pPr>
        <w:ind w:left="9973" w:hanging="360"/>
      </w:pPr>
      <w:rPr>
        <w:rFonts w:hint="default"/>
        <w:lang w:val="en-US" w:eastAsia="en-US" w:bidi="ar-SA"/>
      </w:rPr>
    </w:lvl>
  </w:abstractNum>
  <w:abstractNum w:abstractNumId="9">
    <w:nsid w:val="25B654F3"/>
    <w:multiLevelType w:val="multilevel"/>
    <w:tmpl w:val="25B654F3"/>
    <w:lvl w:ilvl="0" w:tentative="0">
      <w:start w:val="0"/>
      <w:numFmt w:val="bullet"/>
      <w:lvlText w:val=""/>
      <w:lvlJc w:val="left"/>
      <w:pPr>
        <w:ind w:left="2345" w:hanging="444"/>
      </w:pPr>
      <w:rPr>
        <w:rFonts w:hint="default" w:ascii="Symbol" w:hAnsi="Symbol" w:eastAsia="Symbol" w:cs="Symbol"/>
        <w:b w:val="0"/>
        <w:bCs w:val="0"/>
        <w:i w:val="0"/>
        <w:iCs w:val="0"/>
        <w:spacing w:val="0"/>
        <w:w w:val="100"/>
        <w:sz w:val="36"/>
        <w:szCs w:val="36"/>
        <w:lang w:val="en-US" w:eastAsia="en-US" w:bidi="ar-SA"/>
      </w:rPr>
    </w:lvl>
    <w:lvl w:ilvl="1" w:tentative="0">
      <w:start w:val="0"/>
      <w:numFmt w:val="bullet"/>
      <w:lvlText w:val="•"/>
      <w:lvlJc w:val="left"/>
      <w:pPr>
        <w:ind w:left="3254" w:hanging="444"/>
      </w:pPr>
      <w:rPr>
        <w:rFonts w:hint="default"/>
        <w:lang w:val="en-US" w:eastAsia="en-US" w:bidi="ar-SA"/>
      </w:rPr>
    </w:lvl>
    <w:lvl w:ilvl="2" w:tentative="0">
      <w:start w:val="0"/>
      <w:numFmt w:val="bullet"/>
      <w:lvlText w:val="•"/>
      <w:lvlJc w:val="left"/>
      <w:pPr>
        <w:ind w:left="4169" w:hanging="444"/>
      </w:pPr>
      <w:rPr>
        <w:rFonts w:hint="default"/>
        <w:lang w:val="en-US" w:eastAsia="en-US" w:bidi="ar-SA"/>
      </w:rPr>
    </w:lvl>
    <w:lvl w:ilvl="3" w:tentative="0">
      <w:start w:val="0"/>
      <w:numFmt w:val="bullet"/>
      <w:lvlText w:val="•"/>
      <w:lvlJc w:val="left"/>
      <w:pPr>
        <w:ind w:left="5083" w:hanging="444"/>
      </w:pPr>
      <w:rPr>
        <w:rFonts w:hint="default"/>
        <w:lang w:val="en-US" w:eastAsia="en-US" w:bidi="ar-SA"/>
      </w:rPr>
    </w:lvl>
    <w:lvl w:ilvl="4" w:tentative="0">
      <w:start w:val="0"/>
      <w:numFmt w:val="bullet"/>
      <w:lvlText w:val="•"/>
      <w:lvlJc w:val="left"/>
      <w:pPr>
        <w:ind w:left="5998" w:hanging="444"/>
      </w:pPr>
      <w:rPr>
        <w:rFonts w:hint="default"/>
        <w:lang w:val="en-US" w:eastAsia="en-US" w:bidi="ar-SA"/>
      </w:rPr>
    </w:lvl>
    <w:lvl w:ilvl="5" w:tentative="0">
      <w:start w:val="0"/>
      <w:numFmt w:val="bullet"/>
      <w:lvlText w:val="•"/>
      <w:lvlJc w:val="left"/>
      <w:pPr>
        <w:ind w:left="6913" w:hanging="444"/>
      </w:pPr>
      <w:rPr>
        <w:rFonts w:hint="default"/>
        <w:lang w:val="en-US" w:eastAsia="en-US" w:bidi="ar-SA"/>
      </w:rPr>
    </w:lvl>
    <w:lvl w:ilvl="6" w:tentative="0">
      <w:start w:val="0"/>
      <w:numFmt w:val="bullet"/>
      <w:lvlText w:val="•"/>
      <w:lvlJc w:val="left"/>
      <w:pPr>
        <w:ind w:left="7827" w:hanging="444"/>
      </w:pPr>
      <w:rPr>
        <w:rFonts w:hint="default"/>
        <w:lang w:val="en-US" w:eastAsia="en-US" w:bidi="ar-SA"/>
      </w:rPr>
    </w:lvl>
    <w:lvl w:ilvl="7" w:tentative="0">
      <w:start w:val="0"/>
      <w:numFmt w:val="bullet"/>
      <w:lvlText w:val="•"/>
      <w:lvlJc w:val="left"/>
      <w:pPr>
        <w:ind w:left="8742" w:hanging="444"/>
      </w:pPr>
      <w:rPr>
        <w:rFonts w:hint="default"/>
        <w:lang w:val="en-US" w:eastAsia="en-US" w:bidi="ar-SA"/>
      </w:rPr>
    </w:lvl>
    <w:lvl w:ilvl="8" w:tentative="0">
      <w:start w:val="0"/>
      <w:numFmt w:val="bullet"/>
      <w:lvlText w:val="•"/>
      <w:lvlJc w:val="left"/>
      <w:pPr>
        <w:ind w:left="9656" w:hanging="444"/>
      </w:pPr>
      <w:rPr>
        <w:rFonts w:hint="default"/>
        <w:lang w:val="en-US" w:eastAsia="en-US" w:bidi="ar-SA"/>
      </w:rPr>
    </w:lvl>
  </w:abstractNum>
  <w:abstractNum w:abstractNumId="10">
    <w:nsid w:val="2A6A4CF7"/>
    <w:multiLevelType w:val="singleLevel"/>
    <w:tmpl w:val="2A6A4CF7"/>
    <w:lvl w:ilvl="0" w:tentative="0">
      <w:start w:val="15"/>
      <w:numFmt w:val="decimal"/>
      <w:lvlText w:val="%1"/>
      <w:lvlJc w:val="left"/>
    </w:lvl>
  </w:abstractNum>
  <w:abstractNum w:abstractNumId="11">
    <w:nsid w:val="4D4DC07F"/>
    <w:multiLevelType w:val="multilevel"/>
    <w:tmpl w:val="4D4DC07F"/>
    <w:lvl w:ilvl="0" w:tentative="0">
      <w:start w:val="0"/>
      <w:numFmt w:val="bullet"/>
      <w:lvlText w:val=""/>
      <w:lvlJc w:val="left"/>
      <w:pPr>
        <w:ind w:left="2160" w:hanging="363"/>
      </w:pPr>
      <w:rPr>
        <w:rFonts w:hint="default" w:ascii="Symbol" w:hAnsi="Symbol" w:eastAsia="Symbol" w:cs="Symbol"/>
        <w:b w:val="0"/>
        <w:bCs w:val="0"/>
        <w:i w:val="0"/>
        <w:iCs w:val="0"/>
        <w:spacing w:val="0"/>
        <w:w w:val="100"/>
        <w:sz w:val="36"/>
        <w:szCs w:val="36"/>
        <w:lang w:val="en-US" w:eastAsia="en-US" w:bidi="ar-SA"/>
      </w:rPr>
    </w:lvl>
    <w:lvl w:ilvl="1" w:tentative="0">
      <w:start w:val="0"/>
      <w:numFmt w:val="bullet"/>
      <w:lvlText w:val="•"/>
      <w:lvlJc w:val="left"/>
      <w:pPr>
        <w:ind w:left="3092" w:hanging="363"/>
      </w:pPr>
      <w:rPr>
        <w:rFonts w:hint="default"/>
        <w:lang w:val="en-US" w:eastAsia="en-US" w:bidi="ar-SA"/>
      </w:rPr>
    </w:lvl>
    <w:lvl w:ilvl="2" w:tentative="0">
      <w:start w:val="0"/>
      <w:numFmt w:val="bullet"/>
      <w:lvlText w:val="•"/>
      <w:lvlJc w:val="left"/>
      <w:pPr>
        <w:ind w:left="4025" w:hanging="363"/>
      </w:pPr>
      <w:rPr>
        <w:rFonts w:hint="default"/>
        <w:lang w:val="en-US" w:eastAsia="en-US" w:bidi="ar-SA"/>
      </w:rPr>
    </w:lvl>
    <w:lvl w:ilvl="3" w:tentative="0">
      <w:start w:val="0"/>
      <w:numFmt w:val="bullet"/>
      <w:lvlText w:val="•"/>
      <w:lvlJc w:val="left"/>
      <w:pPr>
        <w:ind w:left="4957" w:hanging="363"/>
      </w:pPr>
      <w:rPr>
        <w:rFonts w:hint="default"/>
        <w:lang w:val="en-US" w:eastAsia="en-US" w:bidi="ar-SA"/>
      </w:rPr>
    </w:lvl>
    <w:lvl w:ilvl="4" w:tentative="0">
      <w:start w:val="0"/>
      <w:numFmt w:val="bullet"/>
      <w:lvlText w:val="•"/>
      <w:lvlJc w:val="left"/>
      <w:pPr>
        <w:ind w:left="5890" w:hanging="363"/>
      </w:pPr>
      <w:rPr>
        <w:rFonts w:hint="default"/>
        <w:lang w:val="en-US" w:eastAsia="en-US" w:bidi="ar-SA"/>
      </w:rPr>
    </w:lvl>
    <w:lvl w:ilvl="5" w:tentative="0">
      <w:start w:val="0"/>
      <w:numFmt w:val="bullet"/>
      <w:lvlText w:val="•"/>
      <w:lvlJc w:val="left"/>
      <w:pPr>
        <w:ind w:left="6823" w:hanging="363"/>
      </w:pPr>
      <w:rPr>
        <w:rFonts w:hint="default"/>
        <w:lang w:val="en-US" w:eastAsia="en-US" w:bidi="ar-SA"/>
      </w:rPr>
    </w:lvl>
    <w:lvl w:ilvl="6" w:tentative="0">
      <w:start w:val="0"/>
      <w:numFmt w:val="bullet"/>
      <w:lvlText w:val="•"/>
      <w:lvlJc w:val="left"/>
      <w:pPr>
        <w:ind w:left="7755" w:hanging="363"/>
      </w:pPr>
      <w:rPr>
        <w:rFonts w:hint="default"/>
        <w:lang w:val="en-US" w:eastAsia="en-US" w:bidi="ar-SA"/>
      </w:rPr>
    </w:lvl>
    <w:lvl w:ilvl="7" w:tentative="0">
      <w:start w:val="0"/>
      <w:numFmt w:val="bullet"/>
      <w:lvlText w:val="•"/>
      <w:lvlJc w:val="left"/>
      <w:pPr>
        <w:ind w:left="8688" w:hanging="363"/>
      </w:pPr>
      <w:rPr>
        <w:rFonts w:hint="default"/>
        <w:lang w:val="en-US" w:eastAsia="en-US" w:bidi="ar-SA"/>
      </w:rPr>
    </w:lvl>
    <w:lvl w:ilvl="8" w:tentative="0">
      <w:start w:val="0"/>
      <w:numFmt w:val="bullet"/>
      <w:lvlText w:val="•"/>
      <w:lvlJc w:val="left"/>
      <w:pPr>
        <w:ind w:left="9620" w:hanging="363"/>
      </w:pPr>
      <w:rPr>
        <w:rFonts w:hint="default"/>
        <w:lang w:val="en-US" w:eastAsia="en-US" w:bidi="ar-SA"/>
      </w:rPr>
    </w:lvl>
  </w:abstractNum>
  <w:abstractNum w:abstractNumId="12">
    <w:nsid w:val="59ADCABA"/>
    <w:multiLevelType w:val="multilevel"/>
    <w:tmpl w:val="59ADCABA"/>
    <w:lvl w:ilvl="0" w:tentative="0">
      <w:start w:val="0"/>
      <w:numFmt w:val="bullet"/>
      <w:lvlText w:val=""/>
      <w:lvlJc w:val="left"/>
      <w:pPr>
        <w:ind w:left="2880" w:hanging="363"/>
      </w:pPr>
      <w:rPr>
        <w:rFonts w:hint="default" w:ascii="Symbol" w:hAnsi="Symbol" w:eastAsia="Symbol" w:cs="Symbol"/>
        <w:b w:val="0"/>
        <w:bCs w:val="0"/>
        <w:i w:val="0"/>
        <w:iCs w:val="0"/>
        <w:spacing w:val="0"/>
        <w:w w:val="100"/>
        <w:sz w:val="28"/>
        <w:szCs w:val="28"/>
        <w:lang w:val="en-US" w:eastAsia="en-US" w:bidi="ar-SA"/>
      </w:rPr>
    </w:lvl>
    <w:lvl w:ilvl="1" w:tentative="0">
      <w:start w:val="0"/>
      <w:numFmt w:val="bullet"/>
      <w:lvlText w:val="•"/>
      <w:lvlJc w:val="left"/>
      <w:pPr>
        <w:ind w:left="3740" w:hanging="363"/>
      </w:pPr>
      <w:rPr>
        <w:rFonts w:hint="default"/>
        <w:lang w:val="en-US" w:eastAsia="en-US" w:bidi="ar-SA"/>
      </w:rPr>
    </w:lvl>
    <w:lvl w:ilvl="2" w:tentative="0">
      <w:start w:val="0"/>
      <w:numFmt w:val="bullet"/>
      <w:lvlText w:val="•"/>
      <w:lvlJc w:val="left"/>
      <w:pPr>
        <w:ind w:left="4601" w:hanging="363"/>
      </w:pPr>
      <w:rPr>
        <w:rFonts w:hint="default"/>
        <w:lang w:val="en-US" w:eastAsia="en-US" w:bidi="ar-SA"/>
      </w:rPr>
    </w:lvl>
    <w:lvl w:ilvl="3" w:tentative="0">
      <w:start w:val="0"/>
      <w:numFmt w:val="bullet"/>
      <w:lvlText w:val="•"/>
      <w:lvlJc w:val="left"/>
      <w:pPr>
        <w:ind w:left="5461" w:hanging="363"/>
      </w:pPr>
      <w:rPr>
        <w:rFonts w:hint="default"/>
        <w:lang w:val="en-US" w:eastAsia="en-US" w:bidi="ar-SA"/>
      </w:rPr>
    </w:lvl>
    <w:lvl w:ilvl="4" w:tentative="0">
      <w:start w:val="0"/>
      <w:numFmt w:val="bullet"/>
      <w:lvlText w:val="•"/>
      <w:lvlJc w:val="left"/>
      <w:pPr>
        <w:ind w:left="6322" w:hanging="363"/>
      </w:pPr>
      <w:rPr>
        <w:rFonts w:hint="default"/>
        <w:lang w:val="en-US" w:eastAsia="en-US" w:bidi="ar-SA"/>
      </w:rPr>
    </w:lvl>
    <w:lvl w:ilvl="5" w:tentative="0">
      <w:start w:val="0"/>
      <w:numFmt w:val="bullet"/>
      <w:lvlText w:val="•"/>
      <w:lvlJc w:val="left"/>
      <w:pPr>
        <w:ind w:left="7183" w:hanging="363"/>
      </w:pPr>
      <w:rPr>
        <w:rFonts w:hint="default"/>
        <w:lang w:val="en-US" w:eastAsia="en-US" w:bidi="ar-SA"/>
      </w:rPr>
    </w:lvl>
    <w:lvl w:ilvl="6" w:tentative="0">
      <w:start w:val="0"/>
      <w:numFmt w:val="bullet"/>
      <w:lvlText w:val="•"/>
      <w:lvlJc w:val="left"/>
      <w:pPr>
        <w:ind w:left="8043" w:hanging="363"/>
      </w:pPr>
      <w:rPr>
        <w:rFonts w:hint="default"/>
        <w:lang w:val="en-US" w:eastAsia="en-US" w:bidi="ar-SA"/>
      </w:rPr>
    </w:lvl>
    <w:lvl w:ilvl="7" w:tentative="0">
      <w:start w:val="0"/>
      <w:numFmt w:val="bullet"/>
      <w:lvlText w:val="•"/>
      <w:lvlJc w:val="left"/>
      <w:pPr>
        <w:ind w:left="8904" w:hanging="363"/>
      </w:pPr>
      <w:rPr>
        <w:rFonts w:hint="default"/>
        <w:lang w:val="en-US" w:eastAsia="en-US" w:bidi="ar-SA"/>
      </w:rPr>
    </w:lvl>
    <w:lvl w:ilvl="8" w:tentative="0">
      <w:start w:val="0"/>
      <w:numFmt w:val="bullet"/>
      <w:lvlText w:val="•"/>
      <w:lvlJc w:val="left"/>
      <w:pPr>
        <w:ind w:left="9764" w:hanging="363"/>
      </w:pPr>
      <w:rPr>
        <w:rFonts w:hint="default"/>
        <w:lang w:val="en-US" w:eastAsia="en-US" w:bidi="ar-SA"/>
      </w:rPr>
    </w:lvl>
  </w:abstractNum>
  <w:abstractNum w:abstractNumId="13">
    <w:nsid w:val="5A241D34"/>
    <w:multiLevelType w:val="multilevel"/>
    <w:tmpl w:val="5A241D34"/>
    <w:lvl w:ilvl="0" w:tentative="0">
      <w:start w:val="1"/>
      <w:numFmt w:val="decimal"/>
      <w:lvlText w:val="%1."/>
      <w:lvlJc w:val="left"/>
      <w:pPr>
        <w:ind w:left="1800" w:hanging="363"/>
        <w:jc w:val="left"/>
      </w:pPr>
      <w:rPr>
        <w:rFonts w:hint="default"/>
        <w:spacing w:val="-1"/>
        <w:w w:val="100"/>
        <w:lang w:val="en-US" w:eastAsia="en-US" w:bidi="ar-SA"/>
      </w:rPr>
    </w:lvl>
    <w:lvl w:ilvl="1" w:tentative="0">
      <w:start w:val="0"/>
      <w:numFmt w:val="bullet"/>
      <w:lvlText w:val=""/>
      <w:lvlJc w:val="left"/>
      <w:pPr>
        <w:ind w:left="2160" w:hanging="363"/>
      </w:pPr>
      <w:rPr>
        <w:rFonts w:hint="default" w:ascii="Wingdings" w:hAnsi="Wingdings" w:eastAsia="Wingdings" w:cs="Wingdings"/>
        <w:b w:val="0"/>
        <w:bCs w:val="0"/>
        <w:i w:val="0"/>
        <w:iCs w:val="0"/>
        <w:spacing w:val="0"/>
        <w:w w:val="100"/>
        <w:sz w:val="36"/>
        <w:szCs w:val="36"/>
        <w:lang w:val="en-US" w:eastAsia="en-US" w:bidi="ar-SA"/>
      </w:rPr>
    </w:lvl>
    <w:lvl w:ilvl="2" w:tentative="0">
      <w:start w:val="0"/>
      <w:numFmt w:val="bullet"/>
      <w:lvlText w:val="•"/>
      <w:lvlJc w:val="left"/>
      <w:pPr>
        <w:ind w:left="3196" w:hanging="363"/>
      </w:pPr>
      <w:rPr>
        <w:rFonts w:hint="default"/>
        <w:lang w:val="en-US" w:eastAsia="en-US" w:bidi="ar-SA"/>
      </w:rPr>
    </w:lvl>
    <w:lvl w:ilvl="3" w:tentative="0">
      <w:start w:val="0"/>
      <w:numFmt w:val="bullet"/>
      <w:lvlText w:val="•"/>
      <w:lvlJc w:val="left"/>
      <w:pPr>
        <w:ind w:left="4232" w:hanging="363"/>
      </w:pPr>
      <w:rPr>
        <w:rFonts w:hint="default"/>
        <w:lang w:val="en-US" w:eastAsia="en-US" w:bidi="ar-SA"/>
      </w:rPr>
    </w:lvl>
    <w:lvl w:ilvl="4" w:tentative="0">
      <w:start w:val="0"/>
      <w:numFmt w:val="bullet"/>
      <w:lvlText w:val="•"/>
      <w:lvlJc w:val="left"/>
      <w:pPr>
        <w:ind w:left="5268" w:hanging="363"/>
      </w:pPr>
      <w:rPr>
        <w:rFonts w:hint="default"/>
        <w:lang w:val="en-US" w:eastAsia="en-US" w:bidi="ar-SA"/>
      </w:rPr>
    </w:lvl>
    <w:lvl w:ilvl="5" w:tentative="0">
      <w:start w:val="0"/>
      <w:numFmt w:val="bullet"/>
      <w:lvlText w:val="•"/>
      <w:lvlJc w:val="left"/>
      <w:pPr>
        <w:ind w:left="6304" w:hanging="363"/>
      </w:pPr>
      <w:rPr>
        <w:rFonts w:hint="default"/>
        <w:lang w:val="en-US" w:eastAsia="en-US" w:bidi="ar-SA"/>
      </w:rPr>
    </w:lvl>
    <w:lvl w:ilvl="6" w:tentative="0">
      <w:start w:val="0"/>
      <w:numFmt w:val="bullet"/>
      <w:lvlText w:val="•"/>
      <w:lvlJc w:val="left"/>
      <w:pPr>
        <w:ind w:left="7341" w:hanging="363"/>
      </w:pPr>
      <w:rPr>
        <w:rFonts w:hint="default"/>
        <w:lang w:val="en-US" w:eastAsia="en-US" w:bidi="ar-SA"/>
      </w:rPr>
    </w:lvl>
    <w:lvl w:ilvl="7" w:tentative="0">
      <w:start w:val="0"/>
      <w:numFmt w:val="bullet"/>
      <w:lvlText w:val="•"/>
      <w:lvlJc w:val="left"/>
      <w:pPr>
        <w:ind w:left="8377" w:hanging="363"/>
      </w:pPr>
      <w:rPr>
        <w:rFonts w:hint="default"/>
        <w:lang w:val="en-US" w:eastAsia="en-US" w:bidi="ar-SA"/>
      </w:rPr>
    </w:lvl>
    <w:lvl w:ilvl="8" w:tentative="0">
      <w:start w:val="0"/>
      <w:numFmt w:val="bullet"/>
      <w:lvlText w:val="•"/>
      <w:lvlJc w:val="left"/>
      <w:pPr>
        <w:ind w:left="9413" w:hanging="363"/>
      </w:pPr>
      <w:rPr>
        <w:rFonts w:hint="default"/>
        <w:lang w:val="en-US" w:eastAsia="en-US" w:bidi="ar-SA"/>
      </w:rPr>
    </w:lvl>
  </w:abstractNum>
  <w:abstractNum w:abstractNumId="14">
    <w:nsid w:val="72183CF9"/>
    <w:multiLevelType w:val="multilevel"/>
    <w:tmpl w:val="72183CF9"/>
    <w:lvl w:ilvl="0" w:tentative="0">
      <w:start w:val="0"/>
      <w:numFmt w:val="bullet"/>
      <w:lvlText w:val=""/>
      <w:lvlJc w:val="left"/>
      <w:pPr>
        <w:ind w:left="2160" w:hanging="363"/>
      </w:pPr>
      <w:rPr>
        <w:rFonts w:hint="default" w:ascii="Symbol" w:hAnsi="Symbol" w:eastAsia="Symbol" w:cs="Symbol"/>
        <w:b w:val="0"/>
        <w:bCs w:val="0"/>
        <w:i w:val="0"/>
        <w:iCs w:val="0"/>
        <w:spacing w:val="0"/>
        <w:w w:val="100"/>
        <w:sz w:val="36"/>
        <w:szCs w:val="36"/>
        <w:lang w:val="en-US" w:eastAsia="en-US" w:bidi="ar-SA"/>
      </w:rPr>
    </w:lvl>
    <w:lvl w:ilvl="1" w:tentative="0">
      <w:start w:val="0"/>
      <w:numFmt w:val="bullet"/>
      <w:lvlText w:val=""/>
      <w:lvlJc w:val="left"/>
      <w:pPr>
        <w:ind w:left="2520" w:hanging="363"/>
      </w:pPr>
      <w:rPr>
        <w:rFonts w:hint="default" w:ascii="Symbol" w:hAnsi="Symbol" w:eastAsia="Symbol" w:cs="Symbol"/>
        <w:b w:val="0"/>
        <w:bCs w:val="0"/>
        <w:i w:val="0"/>
        <w:iCs w:val="0"/>
        <w:spacing w:val="0"/>
        <w:w w:val="100"/>
        <w:sz w:val="36"/>
        <w:szCs w:val="36"/>
        <w:lang w:val="en-US" w:eastAsia="en-US" w:bidi="ar-SA"/>
      </w:rPr>
    </w:lvl>
    <w:lvl w:ilvl="2" w:tentative="0">
      <w:start w:val="0"/>
      <w:numFmt w:val="bullet"/>
      <w:lvlText w:val="•"/>
      <w:lvlJc w:val="left"/>
      <w:pPr>
        <w:ind w:left="3516" w:hanging="363"/>
      </w:pPr>
      <w:rPr>
        <w:rFonts w:hint="default"/>
        <w:lang w:val="en-US" w:eastAsia="en-US" w:bidi="ar-SA"/>
      </w:rPr>
    </w:lvl>
    <w:lvl w:ilvl="3" w:tentative="0">
      <w:start w:val="0"/>
      <w:numFmt w:val="bullet"/>
      <w:lvlText w:val="•"/>
      <w:lvlJc w:val="left"/>
      <w:pPr>
        <w:ind w:left="4512" w:hanging="363"/>
      </w:pPr>
      <w:rPr>
        <w:rFonts w:hint="default"/>
        <w:lang w:val="en-US" w:eastAsia="en-US" w:bidi="ar-SA"/>
      </w:rPr>
    </w:lvl>
    <w:lvl w:ilvl="4" w:tentative="0">
      <w:start w:val="0"/>
      <w:numFmt w:val="bullet"/>
      <w:lvlText w:val="•"/>
      <w:lvlJc w:val="left"/>
      <w:pPr>
        <w:ind w:left="5508" w:hanging="363"/>
      </w:pPr>
      <w:rPr>
        <w:rFonts w:hint="default"/>
        <w:lang w:val="en-US" w:eastAsia="en-US" w:bidi="ar-SA"/>
      </w:rPr>
    </w:lvl>
    <w:lvl w:ilvl="5" w:tentative="0">
      <w:start w:val="0"/>
      <w:numFmt w:val="bullet"/>
      <w:lvlText w:val="•"/>
      <w:lvlJc w:val="left"/>
      <w:pPr>
        <w:ind w:left="6504" w:hanging="363"/>
      </w:pPr>
      <w:rPr>
        <w:rFonts w:hint="default"/>
        <w:lang w:val="en-US" w:eastAsia="en-US" w:bidi="ar-SA"/>
      </w:rPr>
    </w:lvl>
    <w:lvl w:ilvl="6" w:tentative="0">
      <w:start w:val="0"/>
      <w:numFmt w:val="bullet"/>
      <w:lvlText w:val="•"/>
      <w:lvlJc w:val="left"/>
      <w:pPr>
        <w:ind w:left="7501" w:hanging="363"/>
      </w:pPr>
      <w:rPr>
        <w:rFonts w:hint="default"/>
        <w:lang w:val="en-US" w:eastAsia="en-US" w:bidi="ar-SA"/>
      </w:rPr>
    </w:lvl>
    <w:lvl w:ilvl="7" w:tentative="0">
      <w:start w:val="0"/>
      <w:numFmt w:val="bullet"/>
      <w:lvlText w:val="•"/>
      <w:lvlJc w:val="left"/>
      <w:pPr>
        <w:ind w:left="8497" w:hanging="363"/>
      </w:pPr>
      <w:rPr>
        <w:rFonts w:hint="default"/>
        <w:lang w:val="en-US" w:eastAsia="en-US" w:bidi="ar-SA"/>
      </w:rPr>
    </w:lvl>
    <w:lvl w:ilvl="8" w:tentative="0">
      <w:start w:val="0"/>
      <w:numFmt w:val="bullet"/>
      <w:lvlText w:val="•"/>
      <w:lvlJc w:val="left"/>
      <w:pPr>
        <w:ind w:left="9493" w:hanging="363"/>
      </w:pPr>
      <w:rPr>
        <w:rFonts w:hint="default"/>
        <w:lang w:val="en-US" w:eastAsia="en-US" w:bidi="ar-SA"/>
      </w:rPr>
    </w:lvl>
  </w:abstractNum>
  <w:num w:numId="1">
    <w:abstractNumId w:val="5"/>
  </w:num>
  <w:num w:numId="2">
    <w:abstractNumId w:val="3"/>
  </w:num>
  <w:num w:numId="3">
    <w:abstractNumId w:val="12"/>
  </w:num>
  <w:num w:numId="4">
    <w:abstractNumId w:val="1"/>
  </w:num>
  <w:num w:numId="5">
    <w:abstractNumId w:val="0"/>
  </w:num>
  <w:num w:numId="6">
    <w:abstractNumId w:val="7"/>
  </w:num>
  <w:num w:numId="7">
    <w:abstractNumId w:val="9"/>
  </w:num>
  <w:num w:numId="8">
    <w:abstractNumId w:val="14"/>
  </w:num>
  <w:num w:numId="9">
    <w:abstractNumId w:val="10"/>
  </w:num>
  <w:num w:numId="10">
    <w:abstractNumId w:val="6"/>
  </w:num>
  <w:num w:numId="11">
    <w:abstractNumId w:val="13"/>
  </w:num>
  <w:num w:numId="12">
    <w:abstractNumId w:val="2"/>
  </w:num>
  <w:num w:numId="13">
    <w:abstractNumId w:val="11"/>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2173F91"/>
    <w:rsid w:val="319359D6"/>
    <w:rsid w:val="337C6E21"/>
    <w:rsid w:val="34BF483B"/>
    <w:rsid w:val="490D47CA"/>
    <w:rsid w:val="5A1A00ED"/>
    <w:rsid w:val="719C70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1440"/>
      <w:outlineLvl w:val="1"/>
    </w:pPr>
    <w:rPr>
      <w:rFonts w:ascii="Calibri" w:hAnsi="Calibri" w:eastAsia="Calibri" w:cs="Calibri"/>
      <w:b/>
      <w:bCs/>
      <w:sz w:val="48"/>
      <w:szCs w:val="48"/>
      <w:u w:val="single" w:color="000000"/>
      <w:lang w:val="en-US" w:eastAsia="en-US" w:bidi="ar-SA"/>
    </w:rPr>
  </w:style>
  <w:style w:type="paragraph" w:styleId="3">
    <w:name w:val="heading 2"/>
    <w:basedOn w:val="1"/>
    <w:qFormat/>
    <w:uiPriority w:val="1"/>
    <w:pPr>
      <w:ind w:left="2159" w:hanging="361"/>
      <w:outlineLvl w:val="2"/>
    </w:pPr>
    <w:rPr>
      <w:rFonts w:ascii="Calibri" w:hAnsi="Calibri" w:eastAsia="Calibri" w:cs="Calibri"/>
      <w:b/>
      <w:bCs/>
      <w:sz w:val="40"/>
      <w:szCs w:val="40"/>
      <w:u w:val="single" w:color="000000"/>
      <w:lang w:val="en-US" w:eastAsia="en-US" w:bidi="ar-SA"/>
    </w:rPr>
  </w:style>
  <w:style w:type="paragraph" w:styleId="4">
    <w:name w:val="heading 3"/>
    <w:basedOn w:val="1"/>
    <w:qFormat/>
    <w:uiPriority w:val="1"/>
    <w:pPr>
      <w:ind w:left="2159" w:hanging="361"/>
      <w:outlineLvl w:val="3"/>
    </w:pPr>
    <w:rPr>
      <w:rFonts w:ascii="Calibri" w:hAnsi="Calibri" w:eastAsia="Calibri" w:cs="Calibri"/>
      <w:b/>
      <w:bCs/>
      <w:sz w:val="32"/>
      <w:szCs w:val="32"/>
      <w:lang w:val="en-US" w:eastAsia="en-US" w:bidi="ar-SA"/>
    </w:rPr>
  </w:style>
  <w:style w:type="paragraph" w:styleId="5">
    <w:name w:val="heading 4"/>
    <w:basedOn w:val="1"/>
    <w:qFormat/>
    <w:uiPriority w:val="1"/>
    <w:pPr>
      <w:spacing w:line="368" w:lineRule="exact"/>
      <w:ind w:left="1891"/>
      <w:outlineLvl w:val="4"/>
    </w:pPr>
    <w:rPr>
      <w:rFonts w:ascii="Times New Roman" w:hAnsi="Times New Roman" w:eastAsia="Times New Roman" w:cs="Times New Roman"/>
      <w:sz w:val="32"/>
      <w:szCs w:val="32"/>
      <w:lang w:val="en-US" w:eastAsia="en-US" w:bidi="ar-SA"/>
    </w:rPr>
  </w:style>
  <w:style w:type="paragraph" w:styleId="6">
    <w:name w:val="heading 5"/>
    <w:basedOn w:val="1"/>
    <w:qFormat/>
    <w:uiPriority w:val="1"/>
    <w:pPr>
      <w:ind w:left="1440"/>
      <w:outlineLvl w:val="5"/>
    </w:pPr>
    <w:rPr>
      <w:rFonts w:ascii="Calibri" w:hAnsi="Calibri" w:eastAsia="Calibri" w:cs="Calibri"/>
      <w:b/>
      <w:bCs/>
      <w:sz w:val="28"/>
      <w:szCs w:val="28"/>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Calibri" w:hAnsi="Calibri" w:eastAsia="Calibri" w:cs="Calibri"/>
      <w:sz w:val="28"/>
      <w:szCs w:val="28"/>
      <w:lang w:val="en-US" w:eastAsia="en-US" w:bidi="ar-SA"/>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2159" w:hanging="361"/>
    </w:pPr>
    <w:rPr>
      <w:rFonts w:ascii="Calibri" w:hAnsi="Calibri" w:eastAsia="Calibri" w:cs="Calibri"/>
      <w:lang w:val="en-US" w:eastAsia="en-US" w:bidi="ar-SA"/>
    </w:rPr>
  </w:style>
  <w:style w:type="paragraph" w:customStyle="1" w:styleId="14">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pn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jpeg"/><Relationship Id="rId9" Type="http://schemas.openxmlformats.org/officeDocument/2006/relationships/footer" Target="footer5.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png"/><Relationship Id="rId85" Type="http://schemas.openxmlformats.org/officeDocument/2006/relationships/image" Target="media/image73.png"/><Relationship Id="rId84" Type="http://schemas.openxmlformats.org/officeDocument/2006/relationships/image" Target="media/image72.png"/><Relationship Id="rId83" Type="http://schemas.openxmlformats.org/officeDocument/2006/relationships/image" Target="media/image71.pn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4.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png"/><Relationship Id="rId70" Type="http://schemas.openxmlformats.org/officeDocument/2006/relationships/image" Target="media/image58.png"/><Relationship Id="rId7" Type="http://schemas.openxmlformats.org/officeDocument/2006/relationships/footer" Target="foot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jpe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footer" Target="foot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jpe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3" Type="http://schemas.openxmlformats.org/officeDocument/2006/relationships/fontTable" Target="fontTable.xml"/><Relationship Id="rId112" Type="http://schemas.openxmlformats.org/officeDocument/2006/relationships/numbering" Target="numbering.xml"/><Relationship Id="rId111" Type="http://schemas.openxmlformats.org/officeDocument/2006/relationships/customXml" Target="../customXml/item1.xml"/><Relationship Id="rId110" Type="http://schemas.openxmlformats.org/officeDocument/2006/relationships/image" Target="media/image98.jpeg"/><Relationship Id="rId11" Type="http://schemas.openxmlformats.org/officeDocument/2006/relationships/footer" Target="footer7.xml"/><Relationship Id="rId109" Type="http://schemas.openxmlformats.org/officeDocument/2006/relationships/image" Target="media/image97.png"/><Relationship Id="rId108" Type="http://schemas.openxmlformats.org/officeDocument/2006/relationships/image" Target="media/image96.png"/><Relationship Id="rId107" Type="http://schemas.openxmlformats.org/officeDocument/2006/relationships/image" Target="media/image95.png"/><Relationship Id="rId106" Type="http://schemas.openxmlformats.org/officeDocument/2006/relationships/image" Target="media/image94.jpeg"/><Relationship Id="rId105" Type="http://schemas.openxmlformats.org/officeDocument/2006/relationships/image" Target="media/image93.png"/><Relationship Id="rId104" Type="http://schemas.openxmlformats.org/officeDocument/2006/relationships/image" Target="media/image92.pn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50</Pages>
  <TotalTime>3</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2025-10-06T14:05:00Z</dcterms:created>
  <dc:creator>Tadhani Denisha</dc:creator>
  <cp:lastModifiedBy>WPS_1760158551</cp:lastModifiedBy>
  <dcterms:modified xsi:type="dcterms:W3CDTF">2025-10-14T06:59:23Z</dcterms:modified>
  <dc:title>Radhe Furniture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2024-10-13T00:00:00Z</vt:filetime>
  </property>
  <property fmtid="{D5CDD505-2E9C-101B-9397-08002B2CF9AE}" pid="3" name="Creator">
    <vt:lpwstr>Microsoft® Word 2019</vt:lpwstr>
  </property>
  <property fmtid="{D5CDD505-2E9C-101B-9397-08002B2CF9AE}" pid="4" name="LastSaved">
    <vt:filetime>2025-10-06T00:00:00Z</vt:filetime>
  </property>
  <property fmtid="{D5CDD505-2E9C-101B-9397-08002B2CF9AE}" pid="5" name="Producer">
    <vt:lpwstr>Microsoft® Word 2019</vt:lpwstr>
  </property>
  <property fmtid="{D5CDD505-2E9C-101B-9397-08002B2CF9AE}" pid="6" name="KSOProductBuildVer">
    <vt:lpwstr>1033-12.2.0.23131</vt:lpwstr>
  </property>
  <property fmtid="{D5CDD505-2E9C-101B-9397-08002B2CF9AE}" pid="7" name="ICV">
    <vt:lpwstr>12308363747141FB86B49264B998808B_13</vt:lpwstr>
  </property>
</Properties>
</file>